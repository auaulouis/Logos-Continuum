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1548" w:rsidRDefault="007A2F08" w:rsidP="007A2F08">
      <w:pPr>
        <w:pStyle w:val="Heading1"/>
      </w:pPr>
      <w:r>
        <w:t>Cap K Starter – RKS 2019</w:t>
      </w:r>
    </w:p>
    <w:p w:rsidR="007A2F08" w:rsidRDefault="007A2F08" w:rsidP="007A2F08"/>
    <w:p w:rsidR="007A2F08" w:rsidRDefault="007A2F08" w:rsidP="007A2F08"/>
    <w:p w:rsidR="007A2F08" w:rsidRDefault="007A2F08" w:rsidP="007A2F08">
      <w:pPr>
        <w:pStyle w:val="Heading1"/>
      </w:pPr>
      <w:r>
        <w:lastRenderedPageBreak/>
        <w:t>AT Policy</w:t>
      </w:r>
    </w:p>
    <w:p w:rsidR="007A2F08" w:rsidRDefault="007A2F08" w:rsidP="007A2F08">
      <w:pPr>
        <w:pStyle w:val="Heading2"/>
      </w:pPr>
      <w:r>
        <w:lastRenderedPageBreak/>
        <w:t>1NC Shells</w:t>
      </w:r>
    </w:p>
    <w:p w:rsidR="007A2F08" w:rsidRDefault="007A2F08" w:rsidP="007A2F08"/>
    <w:p w:rsidR="007A2F08" w:rsidRDefault="007A2F08" w:rsidP="007A2F08">
      <w:pPr>
        <w:pStyle w:val="Heading3"/>
      </w:pPr>
      <w:r>
        <w:lastRenderedPageBreak/>
        <w:t>Israel BDS</w:t>
      </w:r>
    </w:p>
    <w:p w:rsidR="006B2BCB" w:rsidRPr="00D565F8" w:rsidRDefault="006B2BCB" w:rsidP="006B2BCB">
      <w:pPr>
        <w:keepNext/>
        <w:keepLines/>
        <w:spacing w:before="40" w:after="0"/>
        <w:outlineLvl w:val="3"/>
        <w:rPr>
          <w:rFonts w:eastAsia="Times New Roman"/>
          <w:b/>
          <w:iCs/>
          <w:sz w:val="26"/>
        </w:rPr>
      </w:pPr>
      <w:r w:rsidRPr="00D565F8">
        <w:rPr>
          <w:rFonts w:eastAsia="Times New Roman"/>
          <w:b/>
          <w:iCs/>
          <w:sz w:val="26"/>
        </w:rPr>
        <w:t>BDS sanctions only punish the working class – this undermines class struggles which are the only hope for liberation – The affirmative replaces Israeli colonialism with Palestinian capital exploitation - South Africa Proves</w:t>
      </w:r>
    </w:p>
    <w:p w:rsidR="006B2BCB" w:rsidRPr="00D565F8" w:rsidRDefault="006B2BCB" w:rsidP="006B2BCB">
      <w:pPr>
        <w:rPr>
          <w:rFonts w:eastAsia="Calibri"/>
        </w:rPr>
      </w:pPr>
      <w:r w:rsidRPr="00D565F8">
        <w:rPr>
          <w:rFonts w:eastAsia="Times New Roman"/>
          <w:b/>
          <w:iCs/>
          <w:sz w:val="26"/>
        </w:rPr>
        <w:t>Al-</w:t>
      </w:r>
      <w:proofErr w:type="spellStart"/>
      <w:r w:rsidRPr="00D565F8">
        <w:rPr>
          <w:rFonts w:eastAsia="Times New Roman"/>
          <w:b/>
          <w:iCs/>
          <w:sz w:val="26"/>
        </w:rPr>
        <w:t>Jaza'iri</w:t>
      </w:r>
      <w:proofErr w:type="spellEnd"/>
      <w:r w:rsidRPr="00D565F8">
        <w:rPr>
          <w:rFonts w:eastAsia="Times New Roman"/>
          <w:b/>
          <w:iCs/>
          <w:sz w:val="26"/>
        </w:rPr>
        <w:t xml:space="preserve"> and Grant 10</w:t>
      </w:r>
      <w:r w:rsidRPr="00D565F8">
        <w:rPr>
          <w:rFonts w:eastAsia="Calibri"/>
        </w:rPr>
        <w:t xml:space="preserve"> (The authors of this article share a growing concern for the direction the Palestinian solidarity movement in Canada has been taking. Isa Al-</w:t>
      </w:r>
      <w:proofErr w:type="spellStart"/>
      <w:r w:rsidRPr="00D565F8">
        <w:rPr>
          <w:rFonts w:eastAsia="Calibri"/>
        </w:rPr>
        <w:t>Jaza'iri's</w:t>
      </w:r>
      <w:proofErr w:type="spellEnd"/>
      <w:r w:rsidRPr="00D565F8">
        <w:rPr>
          <w:rFonts w:eastAsia="Calibri"/>
        </w:rPr>
        <w:t xml:space="preserve">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w:t>
      </w:r>
      <w:proofErr w:type="gramStart"/>
      <w:r w:rsidRPr="00D565F8">
        <w:rPr>
          <w:rFonts w:eastAsia="Calibri"/>
        </w:rPr>
        <w:t>has to</w:t>
      </w:r>
      <w:proofErr w:type="gramEnd"/>
      <w:r w:rsidRPr="00D565F8">
        <w:rPr>
          <w:rFonts w:eastAsia="Calibri"/>
        </w:rPr>
        <w:t xml:space="preserve"> be taken up by the world working class. They defend the position that only a </w:t>
      </w:r>
      <w:proofErr w:type="gramStart"/>
      <w:r w:rsidRPr="00D565F8">
        <w:rPr>
          <w:rFonts w:eastAsia="Calibri"/>
        </w:rPr>
        <w:t>working class</w:t>
      </w:r>
      <w:proofErr w:type="gramEnd"/>
      <w:r w:rsidRPr="00D565F8">
        <w:rPr>
          <w:rFonts w:eastAsia="Calibri"/>
        </w:rPr>
        <w:t xml:space="preserve"> perspective can end the oppression of the Palestinian people while providing a future for the Israeli population. Isa Al-</w:t>
      </w:r>
      <w:proofErr w:type="spellStart"/>
      <w:r w:rsidRPr="00D565F8">
        <w:rPr>
          <w:rFonts w:eastAsia="Calibri"/>
        </w:rPr>
        <w:t>Jaza'iri</w:t>
      </w:r>
      <w:proofErr w:type="spellEnd"/>
      <w:r w:rsidRPr="00D565F8">
        <w:rPr>
          <w:rFonts w:eastAsia="Calibri"/>
        </w:rPr>
        <w:t xml:space="preserve"> and Alex Grant, 19 January 2010, </w:t>
      </w:r>
      <w:hyperlink r:id="rId5" w:history="1">
        <w:r w:rsidRPr="00D565F8">
          <w:rPr>
            <w:rFonts w:eastAsia="Calibri"/>
          </w:rPr>
          <w:t>https://www.marxist.com/against-blanket-boycott-israel-working-class-solution.htm</w:t>
        </w:r>
      </w:hyperlink>
      <w:r w:rsidRPr="00D565F8">
        <w:rPr>
          <w:rFonts w:eastAsia="Calibri"/>
        </w:rPr>
        <w:t xml:space="preserve">, accessed 3/19/19, </w:t>
      </w:r>
      <w:proofErr w:type="spellStart"/>
      <w:r w:rsidRPr="00D565F8">
        <w:rPr>
          <w:rFonts w:eastAsia="Calibri"/>
        </w:rPr>
        <w:t>jmg</w:t>
      </w:r>
      <w:proofErr w:type="spellEnd"/>
      <w:r w:rsidRPr="00D565F8">
        <w:rPr>
          <w:rFonts w:eastAsia="Calibri"/>
        </w:rPr>
        <w:t>)</w:t>
      </w:r>
    </w:p>
    <w:p w:rsidR="006B2BCB" w:rsidRPr="00D565F8" w:rsidRDefault="006B2BCB" w:rsidP="006B2BCB">
      <w:pPr>
        <w:rPr>
          <w:rFonts w:eastAsia="Calibri"/>
          <w:sz w:val="16"/>
        </w:rPr>
      </w:pPr>
      <w:r w:rsidRPr="00D565F8">
        <w:rPr>
          <w:rFonts w:eastAsia="Calibri"/>
          <w:sz w:val="16"/>
        </w:rPr>
        <w:t>The real question is: "</w:t>
      </w:r>
      <w:r w:rsidRPr="00121391">
        <w:rPr>
          <w:rFonts w:eastAsia="Calibri"/>
          <w:highlight w:val="green"/>
          <w:u w:val="single"/>
        </w:rPr>
        <w:t>is this the method that can overthrow Israeli imperialism?</w:t>
      </w:r>
      <w:r w:rsidRPr="00D565F8">
        <w:rPr>
          <w:rFonts w:eastAsia="Calibri"/>
          <w:sz w:val="16"/>
        </w:rPr>
        <w:t xml:space="preserve">" The answer from the </w:t>
      </w:r>
      <w:r w:rsidRPr="00121391">
        <w:rPr>
          <w:rFonts w:eastAsia="Calibri"/>
          <w:highlight w:val="green"/>
          <w:u w:val="single"/>
        </w:rPr>
        <w:t>BDS activists</w:t>
      </w:r>
      <w:r w:rsidRPr="00D565F8">
        <w:rPr>
          <w:rFonts w:eastAsia="Calibri"/>
          <w:sz w:val="16"/>
        </w:rPr>
        <w:t xml:space="preserve"> </w:t>
      </w:r>
      <w:r w:rsidRPr="00121391">
        <w:rPr>
          <w:rFonts w:eastAsia="Calibri"/>
          <w:highlight w:val="green"/>
          <w:u w:val="single"/>
        </w:rPr>
        <w:t>always returns to</w:t>
      </w:r>
      <w:r w:rsidRPr="00D565F8">
        <w:rPr>
          <w:rFonts w:eastAsia="Calibri"/>
          <w:sz w:val="16"/>
        </w:rPr>
        <w:t xml:space="preserve"> the experience of </w:t>
      </w:r>
      <w:r w:rsidRPr="00121391">
        <w:rPr>
          <w:rFonts w:eastAsia="Calibri"/>
          <w:highlight w:val="green"/>
          <w:u w:val="single"/>
        </w:rPr>
        <w:t>South Africa</w:t>
      </w:r>
      <w:r w:rsidRPr="00D565F8">
        <w:rPr>
          <w:rFonts w:eastAsia="Calibri"/>
          <w:sz w:val="16"/>
        </w:rPr>
        <w:t xml:space="preserve">. How was South African Apartheid Really Overthrown? In the Western media and academia, there is a myth that the sanctions against South Africa were the weapon that brought down the apartheid regime. Nothing could be further from the truth. </w:t>
      </w:r>
      <w:r w:rsidRPr="00121391">
        <w:rPr>
          <w:rFonts w:eastAsia="Calibri"/>
          <w:highlight w:val="green"/>
          <w:u w:val="single"/>
        </w:rPr>
        <w:t>Sanctions</w:t>
      </w:r>
      <w:r w:rsidRPr="00D565F8">
        <w:rPr>
          <w:rFonts w:eastAsia="Calibri"/>
          <w:u w:val="single"/>
        </w:rPr>
        <w:t xml:space="preserve"> </w:t>
      </w:r>
      <w:r w:rsidRPr="00121391">
        <w:rPr>
          <w:rFonts w:eastAsia="Calibri"/>
          <w:highlight w:val="green"/>
          <w:u w:val="single"/>
        </w:rPr>
        <w:t>played</w:t>
      </w:r>
      <w:r w:rsidRPr="00D565F8">
        <w:rPr>
          <w:rFonts w:eastAsia="Calibri"/>
          <w:sz w:val="16"/>
        </w:rPr>
        <w:t xml:space="preserve"> a relatively </w:t>
      </w:r>
      <w:r w:rsidRPr="00121391">
        <w:rPr>
          <w:rFonts w:eastAsia="Calibri"/>
          <w:highlight w:val="green"/>
          <w:u w:val="single"/>
        </w:rPr>
        <w:t>little role in undermining the white regime</w:t>
      </w:r>
      <w:r w:rsidRPr="00D565F8">
        <w:rPr>
          <w:rFonts w:eastAsia="Calibri"/>
          <w:sz w:val="16"/>
        </w:rPr>
        <w:t xml:space="preserve">, </w:t>
      </w:r>
      <w:r w:rsidRPr="00121391">
        <w:rPr>
          <w:rFonts w:eastAsia="Calibri"/>
          <w:highlight w:val="green"/>
          <w:u w:val="single"/>
        </w:rPr>
        <w:t>which merely passed on the privations to the black working class</w:t>
      </w:r>
      <w:r w:rsidRPr="00D565F8">
        <w:rPr>
          <w:rFonts w:eastAsia="Calibri"/>
          <w:sz w:val="16"/>
        </w:rPr>
        <w:t xml:space="preserve">. </w:t>
      </w:r>
      <w:r w:rsidRPr="00121391">
        <w:rPr>
          <w:rFonts w:eastAsia="Calibri"/>
          <w:highlight w:val="green"/>
          <w:u w:val="single"/>
        </w:rPr>
        <w:t>It was not pressure from above, but fear of revolution from below, that led the South African ruling class to adopt “democracy</w:t>
      </w:r>
      <w:r w:rsidRPr="00D565F8">
        <w:rPr>
          <w:rFonts w:eastAsia="Calibri"/>
          <w:sz w:val="16"/>
        </w:rPr>
        <w:t xml:space="preserve">”. Faced with horrendous exploitation and oppression the </w:t>
      </w:r>
      <w:r w:rsidRPr="00121391">
        <w:rPr>
          <w:rFonts w:eastAsia="Calibri"/>
          <w:highlight w:val="green"/>
          <w:u w:val="single"/>
        </w:rPr>
        <w:t>black workers developed powerful mass organizations</w:t>
      </w:r>
      <w:r w:rsidRPr="00D565F8">
        <w:rPr>
          <w:rFonts w:eastAsia="Calibri"/>
          <w:sz w:val="16"/>
        </w:rPr>
        <w:t>. The Congress of South African Trade Unions (</w:t>
      </w:r>
      <w:r w:rsidRPr="00121391">
        <w:rPr>
          <w:rFonts w:eastAsia="Calibri"/>
          <w:highlight w:val="green"/>
          <w:u w:val="single"/>
        </w:rPr>
        <w:t>COSATU</w:t>
      </w:r>
      <w:r w:rsidRPr="006B2BCB">
        <w:rPr>
          <w:rFonts w:eastAsia="Calibri"/>
          <w:u w:val="single"/>
        </w:rPr>
        <w:t>), and the South African Communist Party,</w:t>
      </w:r>
      <w:r w:rsidRPr="00D565F8">
        <w:rPr>
          <w:rFonts w:eastAsia="Calibri"/>
          <w:u w:val="single"/>
        </w:rPr>
        <w:t xml:space="preserve"> </w:t>
      </w:r>
      <w:r w:rsidRPr="00D565F8">
        <w:rPr>
          <w:rFonts w:eastAsia="Calibri"/>
          <w:sz w:val="16"/>
        </w:rPr>
        <w:t xml:space="preserve">in alliance with the African National Congress, all stood for the eradication of capitalism and the institution of a socialist society. Together these mass organizations encompassed millions of workers. COSATU </w:t>
      </w:r>
      <w:r w:rsidRPr="00121391">
        <w:rPr>
          <w:rFonts w:eastAsia="Calibri"/>
          <w:highlight w:val="green"/>
          <w:u w:val="single"/>
        </w:rPr>
        <w:t>launched onto the road of</w:t>
      </w:r>
      <w:r w:rsidRPr="006B2BCB">
        <w:rPr>
          <w:rFonts w:eastAsia="Calibri"/>
          <w:u w:val="single"/>
        </w:rPr>
        <w:t xml:space="preserve"> strikes and </w:t>
      </w:r>
      <w:r w:rsidRPr="00121391">
        <w:rPr>
          <w:rFonts w:eastAsia="Calibri"/>
          <w:highlight w:val="green"/>
          <w:u w:val="single"/>
        </w:rPr>
        <w:t xml:space="preserve">class struggle </w:t>
      </w:r>
      <w:r w:rsidRPr="006B2BCB">
        <w:rPr>
          <w:rFonts w:eastAsia="Calibri"/>
          <w:u w:val="single"/>
        </w:rPr>
        <w:t xml:space="preserve">and played a decisive role in </w:t>
      </w:r>
      <w:r w:rsidRPr="00121391">
        <w:rPr>
          <w:rFonts w:eastAsia="Calibri"/>
          <w:highlight w:val="green"/>
          <w:u w:val="single"/>
        </w:rPr>
        <w:t>uniting the working class.</w:t>
      </w:r>
      <w:r w:rsidRPr="00D565F8">
        <w:rPr>
          <w:rFonts w:eastAsia="Calibri"/>
          <w:sz w:val="16"/>
        </w:rPr>
        <w:t xml:space="preserve"> </w:t>
      </w:r>
      <w:r w:rsidRPr="00121391">
        <w:rPr>
          <w:rFonts w:eastAsia="Calibri"/>
          <w:highlight w:val="green"/>
          <w:u w:val="single"/>
        </w:rPr>
        <w:t xml:space="preserve">The strategists of capital </w:t>
      </w:r>
      <w:proofErr w:type="gramStart"/>
      <w:r w:rsidRPr="00121391">
        <w:rPr>
          <w:rFonts w:eastAsia="Calibri"/>
          <w:highlight w:val="green"/>
          <w:u w:val="single"/>
        </w:rPr>
        <w:t>came to the conclusion</w:t>
      </w:r>
      <w:proofErr w:type="gramEnd"/>
      <w:r w:rsidRPr="00121391">
        <w:rPr>
          <w:rFonts w:eastAsia="Calibri"/>
          <w:highlight w:val="green"/>
          <w:u w:val="single"/>
        </w:rPr>
        <w:t xml:space="preserve"> that if there was not reform from above, there would be revolution from below</w:t>
      </w:r>
      <w:r w:rsidRPr="00D565F8">
        <w:rPr>
          <w:rFonts w:eastAsia="Calibri"/>
          <w:sz w:val="16"/>
        </w:rPr>
        <w:t xml:space="preserve">. </w:t>
      </w:r>
      <w:r w:rsidRPr="00121391">
        <w:rPr>
          <w:rFonts w:eastAsia="Calibri"/>
          <w:highlight w:val="green"/>
          <w:u w:val="single"/>
        </w:rPr>
        <w:t>They did a deal with Mandela</w:t>
      </w:r>
      <w:r w:rsidRPr="00D565F8">
        <w:rPr>
          <w:rFonts w:eastAsia="Calibri"/>
          <w:sz w:val="16"/>
        </w:rPr>
        <w:t xml:space="preserve"> and the ANC leadership to end “white rule” in government </w:t>
      </w:r>
      <w:proofErr w:type="gramStart"/>
      <w:r w:rsidRPr="00D565F8">
        <w:rPr>
          <w:rFonts w:eastAsia="Calibri"/>
          <w:sz w:val="16"/>
        </w:rPr>
        <w:t>as long as</w:t>
      </w:r>
      <w:proofErr w:type="gramEnd"/>
      <w:r w:rsidRPr="00D565F8">
        <w:rPr>
          <w:rFonts w:eastAsia="Calibri"/>
          <w:sz w:val="16"/>
        </w:rPr>
        <w:t xml:space="preserve"> the capitalists continued to rule the economy. </w:t>
      </w:r>
      <w:r w:rsidRPr="00121391">
        <w:rPr>
          <w:rFonts w:eastAsia="Calibri"/>
          <w:highlight w:val="green"/>
          <w:u w:val="single"/>
        </w:rPr>
        <w:t>South African apartheid was overthrown by the mass struggle of the black working class</w:t>
      </w:r>
      <w:r w:rsidRPr="00D565F8">
        <w:rPr>
          <w:rFonts w:eastAsia="Calibri"/>
          <w:sz w:val="16"/>
        </w:rPr>
        <w:t xml:space="preserve">, who produced </w:t>
      </w:r>
      <w:proofErr w:type="gramStart"/>
      <w:r w:rsidRPr="00D565F8">
        <w:rPr>
          <w:rFonts w:eastAsia="Calibri"/>
          <w:sz w:val="16"/>
        </w:rPr>
        <w:t>all of</w:t>
      </w:r>
      <w:proofErr w:type="gramEnd"/>
      <w:r w:rsidRPr="00D565F8">
        <w:rPr>
          <w:rFonts w:eastAsia="Calibri"/>
          <w:sz w:val="16"/>
        </w:rPr>
        <w:t xml:space="preserve"> the products of South African society, and therefore held enormous power in their hands once united. </w:t>
      </w:r>
      <w:r w:rsidRPr="00121391">
        <w:rPr>
          <w:rFonts w:eastAsia="Calibri"/>
          <w:highlight w:val="green"/>
          <w:u w:val="single"/>
        </w:rPr>
        <w:t>It was this threat of socialist revolution from below that forced the granting of concessions from above</w:t>
      </w:r>
      <w:r w:rsidRPr="00D565F8">
        <w:rPr>
          <w:rFonts w:eastAsia="Calibri"/>
          <w:sz w:val="16"/>
        </w:rPr>
        <w:t xml:space="preserve">, but it should not be forgotten either that </w:t>
      </w:r>
      <w:r w:rsidRPr="00121391">
        <w:rPr>
          <w:rFonts w:eastAsia="Calibri"/>
          <w:highlight w:val="green"/>
          <w:u w:val="single"/>
        </w:rPr>
        <w:t>it was a bittersweet victory</w:t>
      </w:r>
      <w:r w:rsidRPr="00D565F8">
        <w:rPr>
          <w:rFonts w:eastAsia="Calibri"/>
          <w:sz w:val="16"/>
        </w:rPr>
        <w:t xml:space="preserve">. </w:t>
      </w:r>
      <w:r w:rsidRPr="00121391">
        <w:rPr>
          <w:rFonts w:eastAsia="Calibri"/>
          <w:highlight w:val="green"/>
          <w:u w:val="single"/>
        </w:rPr>
        <w:t xml:space="preserve">The masses could have </w:t>
      </w:r>
      <w:r w:rsidRPr="006B2BCB">
        <w:rPr>
          <w:rFonts w:eastAsia="Calibri"/>
          <w:u w:val="single"/>
        </w:rPr>
        <w:t xml:space="preserve">easily </w:t>
      </w:r>
      <w:r w:rsidRPr="00121391">
        <w:rPr>
          <w:rFonts w:eastAsia="Calibri"/>
          <w:highlight w:val="green"/>
          <w:u w:val="single"/>
        </w:rPr>
        <w:t xml:space="preserve">overthrown capitalism </w:t>
      </w:r>
      <w:r w:rsidRPr="006B2BCB">
        <w:rPr>
          <w:rFonts w:eastAsia="Calibri"/>
          <w:u w:val="single"/>
        </w:rPr>
        <w:t>and taken power;</w:t>
      </w:r>
      <w:r w:rsidRPr="00121391">
        <w:rPr>
          <w:rFonts w:eastAsia="Calibri"/>
          <w:highlight w:val="green"/>
          <w:u w:val="single"/>
        </w:rPr>
        <w:t xml:space="preserve"> instead they continue to live the same misery as before, but with a black president.</w:t>
      </w:r>
      <w:r w:rsidRPr="00D565F8">
        <w:rPr>
          <w:rFonts w:eastAsia="Calibri"/>
          <w:u w:val="single"/>
        </w:rPr>
        <w:t xml:space="preserve"> </w:t>
      </w:r>
      <w:r w:rsidRPr="00D565F8">
        <w:rPr>
          <w:rFonts w:eastAsia="Calibri"/>
          <w:sz w:val="16"/>
        </w:rPr>
        <w:t xml:space="preserve">In the new South Africa, the gap between the black working class and the bourgeoisie has become even wider than it ever was under apartheid. The only difference now is that the ANC leaders who betrayed the workers’ real aspirations of a decisive change and carried out this abortion have been rewarded handsomely for their services. They have all raised themselves above the masses. A layer of black bourgeoisie has arisen, and black bosses sit on the boards of directors of major corporations. For them, life is spectacular. For the black masses, nothing has changed. </w:t>
      </w:r>
      <w:r w:rsidRPr="00121391">
        <w:rPr>
          <w:rFonts w:eastAsia="Calibri"/>
          <w:highlight w:val="green"/>
          <w:u w:val="single"/>
        </w:rPr>
        <w:t xml:space="preserve">Apartheid enforced by law and repression has been replaced by economic apartheid </w:t>
      </w:r>
      <w:r w:rsidRPr="006B2BCB">
        <w:rPr>
          <w:rFonts w:eastAsia="Calibri"/>
          <w:u w:val="single"/>
        </w:rPr>
        <w:t>and we are seeing a new wave of class struggle in South Africa today.</w:t>
      </w:r>
      <w:r w:rsidRPr="00D565F8">
        <w:rPr>
          <w:rFonts w:eastAsia="Calibri"/>
          <w:u w:val="single"/>
        </w:rPr>
        <w:t xml:space="preserve"> </w:t>
      </w:r>
      <w:r w:rsidRPr="00121391">
        <w:rPr>
          <w:rFonts w:eastAsia="Calibri"/>
          <w:highlight w:val="green"/>
          <w:u w:val="single"/>
        </w:rPr>
        <w:t xml:space="preserve">This underlines the need for a </w:t>
      </w:r>
      <w:proofErr w:type="gramStart"/>
      <w:r w:rsidRPr="00121391">
        <w:rPr>
          <w:rFonts w:eastAsia="Calibri"/>
          <w:highlight w:val="green"/>
          <w:u w:val="single"/>
        </w:rPr>
        <w:t>working class</w:t>
      </w:r>
      <w:proofErr w:type="gramEnd"/>
      <w:r w:rsidRPr="00121391">
        <w:rPr>
          <w:rFonts w:eastAsia="Calibri"/>
          <w:highlight w:val="green"/>
          <w:u w:val="single"/>
        </w:rPr>
        <w:t xml:space="preserve"> solution. </w:t>
      </w:r>
      <w:r w:rsidRPr="006B2BCB">
        <w:rPr>
          <w:rFonts w:eastAsia="Calibri"/>
          <w:u w:val="single"/>
        </w:rPr>
        <w:t xml:space="preserve">Without it, and </w:t>
      </w:r>
      <w:r w:rsidRPr="00121391">
        <w:rPr>
          <w:rFonts w:eastAsia="Calibri"/>
          <w:highlight w:val="green"/>
          <w:u w:val="single"/>
        </w:rPr>
        <w:t>within the confines of capitalism, there is no way forward</w:t>
      </w:r>
      <w:r w:rsidRPr="00D565F8">
        <w:rPr>
          <w:rFonts w:eastAsia="Calibri"/>
          <w:sz w:val="16"/>
        </w:rPr>
        <w:t>.</w:t>
      </w:r>
    </w:p>
    <w:p w:rsidR="006B2BCB" w:rsidRDefault="006B2BCB" w:rsidP="006B2BCB"/>
    <w:p w:rsidR="006B2BCB" w:rsidRPr="00D565F8" w:rsidRDefault="006B2BCB" w:rsidP="006B2BCB">
      <w:pPr>
        <w:keepNext/>
        <w:keepLines/>
        <w:spacing w:before="40" w:after="0"/>
        <w:outlineLvl w:val="3"/>
        <w:rPr>
          <w:rFonts w:eastAsia="Times New Roman"/>
          <w:b/>
          <w:iCs/>
          <w:sz w:val="26"/>
        </w:rPr>
      </w:pPr>
      <w:r w:rsidRPr="00D565F8">
        <w:rPr>
          <w:rFonts w:eastAsia="Times New Roman"/>
          <w:b/>
          <w:iCs/>
          <w:sz w:val="26"/>
        </w:rPr>
        <w:lastRenderedPageBreak/>
        <w:t xml:space="preserve">BDS non-violence call undermines civil defense </w:t>
      </w:r>
      <w:proofErr w:type="spellStart"/>
      <w:r w:rsidRPr="00D565F8">
        <w:rPr>
          <w:rFonts w:eastAsia="Times New Roman"/>
          <w:b/>
          <w:iCs/>
          <w:sz w:val="26"/>
        </w:rPr>
        <w:t>intiatives</w:t>
      </w:r>
      <w:proofErr w:type="spellEnd"/>
      <w:r w:rsidRPr="00D565F8">
        <w:rPr>
          <w:rFonts w:eastAsia="Times New Roman"/>
          <w:b/>
          <w:iCs/>
          <w:sz w:val="26"/>
        </w:rPr>
        <w:t xml:space="preserve"> necessary to protect the working class – they distinguish the GOOD rebels from the Bad ones – the good ones end up being capitalist</w:t>
      </w:r>
    </w:p>
    <w:p w:rsidR="006B2BCB" w:rsidRPr="00D565F8" w:rsidRDefault="006B2BCB" w:rsidP="006B2BCB">
      <w:pPr>
        <w:rPr>
          <w:rFonts w:eastAsia="Calibri"/>
        </w:rPr>
      </w:pPr>
      <w:r w:rsidRPr="00D565F8">
        <w:rPr>
          <w:rFonts w:eastAsia="Times New Roman"/>
          <w:b/>
          <w:iCs/>
          <w:sz w:val="26"/>
        </w:rPr>
        <w:t>Al-</w:t>
      </w:r>
      <w:proofErr w:type="spellStart"/>
      <w:r w:rsidRPr="00D565F8">
        <w:rPr>
          <w:rFonts w:eastAsia="Times New Roman"/>
          <w:b/>
          <w:iCs/>
          <w:sz w:val="26"/>
        </w:rPr>
        <w:t>Jaza'iri</w:t>
      </w:r>
      <w:proofErr w:type="spellEnd"/>
      <w:r w:rsidRPr="00D565F8">
        <w:rPr>
          <w:rFonts w:eastAsia="Times New Roman"/>
          <w:b/>
          <w:iCs/>
          <w:sz w:val="26"/>
        </w:rPr>
        <w:t xml:space="preserve"> and Grant 10</w:t>
      </w:r>
      <w:r w:rsidRPr="00D565F8">
        <w:rPr>
          <w:rFonts w:eastAsia="Calibri"/>
        </w:rPr>
        <w:t xml:space="preserve"> (The authors of this article share a growing concern for the direction the Palestinian solidarity movement in Canada has been taking. Isa Al-</w:t>
      </w:r>
      <w:proofErr w:type="spellStart"/>
      <w:r w:rsidRPr="00D565F8">
        <w:rPr>
          <w:rFonts w:eastAsia="Calibri"/>
        </w:rPr>
        <w:t>Jaza'iri's</w:t>
      </w:r>
      <w:proofErr w:type="spellEnd"/>
      <w:r w:rsidRPr="00D565F8">
        <w:rPr>
          <w:rFonts w:eastAsia="Calibri"/>
        </w:rPr>
        <w:t xml:space="preserve">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w:t>
      </w:r>
      <w:proofErr w:type="gramStart"/>
      <w:r w:rsidRPr="00D565F8">
        <w:rPr>
          <w:rFonts w:eastAsia="Calibri"/>
        </w:rPr>
        <w:t>has to</w:t>
      </w:r>
      <w:proofErr w:type="gramEnd"/>
      <w:r w:rsidRPr="00D565F8">
        <w:rPr>
          <w:rFonts w:eastAsia="Calibri"/>
        </w:rPr>
        <w:t xml:space="preserve"> be taken up by the world working class. They defend the position that only a </w:t>
      </w:r>
      <w:proofErr w:type="gramStart"/>
      <w:r w:rsidRPr="00D565F8">
        <w:rPr>
          <w:rFonts w:eastAsia="Calibri"/>
        </w:rPr>
        <w:t>working class</w:t>
      </w:r>
      <w:proofErr w:type="gramEnd"/>
      <w:r w:rsidRPr="00D565F8">
        <w:rPr>
          <w:rFonts w:eastAsia="Calibri"/>
        </w:rPr>
        <w:t xml:space="preserve"> perspective can end the oppression of the Palestinian people while providing a future for the Israeli population. Isa Al-</w:t>
      </w:r>
      <w:proofErr w:type="spellStart"/>
      <w:r w:rsidRPr="00D565F8">
        <w:rPr>
          <w:rFonts w:eastAsia="Calibri"/>
        </w:rPr>
        <w:t>Jaza'iri</w:t>
      </w:r>
      <w:proofErr w:type="spellEnd"/>
      <w:r w:rsidRPr="00D565F8">
        <w:rPr>
          <w:rFonts w:eastAsia="Calibri"/>
        </w:rPr>
        <w:t xml:space="preserve"> and Alex Grant, 19 January 2010, </w:t>
      </w:r>
      <w:hyperlink r:id="rId6" w:history="1">
        <w:r w:rsidRPr="00D565F8">
          <w:rPr>
            <w:rFonts w:eastAsia="Calibri"/>
          </w:rPr>
          <w:t>https://www.marxist.com/against-blanket-boycott-israel-working-class-solution.htm</w:t>
        </w:r>
      </w:hyperlink>
      <w:r w:rsidRPr="00D565F8">
        <w:rPr>
          <w:rFonts w:eastAsia="Calibri"/>
        </w:rPr>
        <w:t xml:space="preserve">, accessed 3/19/19, </w:t>
      </w:r>
      <w:proofErr w:type="spellStart"/>
      <w:r w:rsidRPr="00D565F8">
        <w:rPr>
          <w:rFonts w:eastAsia="Calibri"/>
        </w:rPr>
        <w:t>jmg</w:t>
      </w:r>
      <w:proofErr w:type="spellEnd"/>
      <w:r w:rsidRPr="00D565F8">
        <w:rPr>
          <w:rFonts w:eastAsia="Calibri"/>
        </w:rPr>
        <w:t>)</w:t>
      </w:r>
    </w:p>
    <w:p w:rsidR="006B2BCB" w:rsidRPr="00D565F8" w:rsidRDefault="006B2BCB" w:rsidP="006B2BCB">
      <w:pPr>
        <w:rPr>
          <w:rFonts w:eastAsia="Calibri"/>
          <w:sz w:val="16"/>
        </w:rPr>
      </w:pPr>
      <w:r w:rsidRPr="00D565F8">
        <w:rPr>
          <w:rFonts w:eastAsia="Calibri"/>
          <w:sz w:val="16"/>
        </w:rPr>
        <w:t xml:space="preserve">Intifada and Palestinian </w:t>
      </w:r>
      <w:proofErr w:type="spellStart"/>
      <w:r w:rsidRPr="00D565F8">
        <w:rPr>
          <w:rFonts w:eastAsia="Calibri"/>
          <w:sz w:val="16"/>
        </w:rPr>
        <w:t>self-defence</w:t>
      </w:r>
      <w:proofErr w:type="spellEnd"/>
      <w:r w:rsidRPr="00D565F8">
        <w:rPr>
          <w:rFonts w:eastAsia="Calibri"/>
          <w:sz w:val="16"/>
        </w:rPr>
        <w:t xml:space="preserve"> </w:t>
      </w:r>
      <w:r w:rsidRPr="00121391">
        <w:rPr>
          <w:rFonts w:eastAsia="Calibri"/>
          <w:highlight w:val="green"/>
          <w:u w:val="single"/>
        </w:rPr>
        <w:t xml:space="preserve">The Palestinian movement </w:t>
      </w:r>
      <w:proofErr w:type="gramStart"/>
      <w:r w:rsidRPr="00121391">
        <w:rPr>
          <w:rFonts w:eastAsia="Calibri"/>
          <w:highlight w:val="green"/>
          <w:u w:val="single"/>
        </w:rPr>
        <w:t>has</w:t>
      </w:r>
      <w:proofErr w:type="gramEnd"/>
      <w:r w:rsidRPr="00121391">
        <w:rPr>
          <w:rFonts w:eastAsia="Calibri"/>
          <w:highlight w:val="green"/>
          <w:u w:val="single"/>
        </w:rPr>
        <w:t xml:space="preserve"> gone through the entire spectrum of tactics—from guerrilla war, to</w:t>
      </w:r>
      <w:r w:rsidRPr="00D565F8">
        <w:rPr>
          <w:rFonts w:eastAsia="Calibri"/>
          <w:u w:val="single"/>
        </w:rPr>
        <w:t xml:space="preserve"> </w:t>
      </w:r>
      <w:r w:rsidRPr="00D565F8">
        <w:rPr>
          <w:rFonts w:eastAsia="Calibri"/>
          <w:sz w:val="16"/>
        </w:rPr>
        <w:t xml:space="preserve">plane hijackings, kidnappings, </w:t>
      </w:r>
      <w:r w:rsidRPr="00121391">
        <w:rPr>
          <w:rFonts w:eastAsia="Calibri"/>
          <w:highlight w:val="green"/>
          <w:u w:val="single"/>
        </w:rPr>
        <w:t>terrorism, bourgeois compromises, and now, boycott</w:t>
      </w:r>
      <w:r w:rsidRPr="00D565F8">
        <w:rPr>
          <w:rFonts w:eastAsia="Calibri"/>
          <w:sz w:val="16"/>
        </w:rPr>
        <w:t xml:space="preserve">. Throughout the past decades, </w:t>
      </w:r>
      <w:r w:rsidRPr="00121391">
        <w:rPr>
          <w:rFonts w:eastAsia="Calibri"/>
          <w:highlight w:val="green"/>
          <w:u w:val="single"/>
        </w:rPr>
        <w:t>while the Palestinian leadership</w:t>
      </w:r>
      <w:r w:rsidRPr="00D565F8">
        <w:rPr>
          <w:rFonts w:eastAsia="Calibri"/>
          <w:sz w:val="16"/>
        </w:rPr>
        <w:t xml:space="preserve"> abroad </w:t>
      </w:r>
      <w:r w:rsidRPr="00121391">
        <w:rPr>
          <w:rFonts w:eastAsia="Calibri"/>
          <w:highlight w:val="green"/>
          <w:u w:val="single"/>
        </w:rPr>
        <w:t>was</w:t>
      </w:r>
      <w:r w:rsidRPr="00D565F8">
        <w:rPr>
          <w:rFonts w:eastAsia="Calibri"/>
          <w:sz w:val="16"/>
        </w:rPr>
        <w:t xml:space="preserve"> already </w:t>
      </w:r>
      <w:r w:rsidRPr="00121391">
        <w:rPr>
          <w:rFonts w:eastAsia="Calibri"/>
          <w:highlight w:val="green"/>
          <w:u w:val="single"/>
        </w:rPr>
        <w:t>moving towards</w:t>
      </w:r>
      <w:r w:rsidRPr="00D565F8">
        <w:rPr>
          <w:rFonts w:eastAsia="Calibri"/>
          <w:sz w:val="16"/>
        </w:rPr>
        <w:t xml:space="preserve"> </w:t>
      </w:r>
      <w:proofErr w:type="gramStart"/>
      <w:r w:rsidRPr="00D565F8">
        <w:rPr>
          <w:rFonts w:eastAsia="Calibri"/>
          <w:sz w:val="16"/>
        </w:rPr>
        <w:t xml:space="preserve">some kind of </w:t>
      </w:r>
      <w:r w:rsidRPr="00121391">
        <w:rPr>
          <w:rFonts w:eastAsia="Calibri"/>
          <w:highlight w:val="green"/>
          <w:u w:val="single"/>
        </w:rPr>
        <w:t>deal</w:t>
      </w:r>
      <w:proofErr w:type="gramEnd"/>
      <w:r w:rsidRPr="00D565F8">
        <w:rPr>
          <w:rFonts w:eastAsia="Calibri"/>
          <w:sz w:val="16"/>
        </w:rPr>
        <w:t xml:space="preserve"> with the state of Israel, </w:t>
      </w:r>
      <w:r w:rsidRPr="00121391">
        <w:rPr>
          <w:rFonts w:eastAsia="Calibri"/>
          <w:highlight w:val="green"/>
          <w:u w:val="single"/>
        </w:rPr>
        <w:t>something was developing beneath the surface in Palestinian society</w:t>
      </w:r>
      <w:r w:rsidRPr="00D565F8">
        <w:rPr>
          <w:rFonts w:eastAsia="Calibri"/>
          <w:sz w:val="16"/>
        </w:rPr>
        <w:t xml:space="preserve">. The first Intifada burst forth in 1987. </w:t>
      </w:r>
      <w:r w:rsidRPr="00121391">
        <w:rPr>
          <w:rFonts w:eastAsia="Calibri"/>
          <w:highlight w:val="green"/>
          <w:u w:val="single"/>
        </w:rPr>
        <w:t>The revolution did not wait for</w:t>
      </w:r>
      <w:r w:rsidRPr="00D565F8">
        <w:rPr>
          <w:rFonts w:eastAsia="Calibri"/>
          <w:sz w:val="16"/>
        </w:rPr>
        <w:t xml:space="preserve"> the Palestinian </w:t>
      </w:r>
      <w:r w:rsidRPr="00121391">
        <w:rPr>
          <w:rFonts w:eastAsia="Calibri"/>
          <w:highlight w:val="green"/>
          <w:u w:val="single"/>
        </w:rPr>
        <w:t xml:space="preserve">leaders; it came despite their </w:t>
      </w:r>
      <w:proofErr w:type="gramStart"/>
      <w:r w:rsidRPr="00121391">
        <w:rPr>
          <w:rFonts w:eastAsia="Calibri"/>
          <w:highlight w:val="green"/>
          <w:u w:val="single"/>
        </w:rPr>
        <w:t>failures</w:t>
      </w:r>
      <w:r w:rsidRPr="00D565F8">
        <w:rPr>
          <w:rFonts w:eastAsia="Calibri"/>
          <w:sz w:val="16"/>
        </w:rPr>
        <w:t>, and</w:t>
      </w:r>
      <w:proofErr w:type="gramEnd"/>
      <w:r w:rsidRPr="00D565F8">
        <w:rPr>
          <w:rFonts w:eastAsia="Calibri"/>
          <w:sz w:val="16"/>
        </w:rPr>
        <w:t xml:space="preserve"> did its work without them. The Palestinian masses threw up councils of revolutionary action to organize their struggle throughout the occupied territories, and even in Palestinian-Israeli </w:t>
      </w:r>
      <w:proofErr w:type="spellStart"/>
      <w:r w:rsidRPr="00D565F8">
        <w:rPr>
          <w:rFonts w:eastAsia="Calibri"/>
          <w:sz w:val="16"/>
        </w:rPr>
        <w:t>neighbourhoods</w:t>
      </w:r>
      <w:proofErr w:type="spellEnd"/>
      <w:r w:rsidRPr="00D565F8">
        <w:rPr>
          <w:rFonts w:eastAsia="Calibri"/>
          <w:sz w:val="16"/>
        </w:rPr>
        <w:t xml:space="preserve">. Spontaneously, and with a leadership thrown up on the ground within the </w:t>
      </w:r>
      <w:proofErr w:type="spellStart"/>
      <w:r w:rsidRPr="00D565F8">
        <w:rPr>
          <w:rFonts w:eastAsia="Calibri"/>
          <w:sz w:val="16"/>
        </w:rPr>
        <w:t>neighbourhoods</w:t>
      </w:r>
      <w:proofErr w:type="spellEnd"/>
      <w:r w:rsidRPr="00D565F8">
        <w:rPr>
          <w:rFonts w:eastAsia="Calibri"/>
          <w:sz w:val="16"/>
        </w:rPr>
        <w:t xml:space="preserve"> and with sheer determination and spirit drove the movement forward. The councils mushroomed, the expression of the collective activity of downtrodden masses flooding onto the stage of history for the very first time. In contrast to the corrupt methods and stale tactics of the isolated groups that had, until then, dominated political activity, the movement was truly democratic and put forward concrete demands. Some </w:t>
      </w:r>
      <w:r w:rsidRPr="00121391">
        <w:rPr>
          <w:rFonts w:eastAsia="Calibri"/>
          <w:highlight w:val="green"/>
          <w:u w:val="single"/>
        </w:rPr>
        <w:t>councils organized mass boycotts of Israeli taxes, which were collected by the army</w:t>
      </w:r>
      <w:r w:rsidRPr="00D565F8">
        <w:rPr>
          <w:rFonts w:eastAsia="Calibri"/>
          <w:sz w:val="16"/>
        </w:rPr>
        <w:t xml:space="preserve">. General strikes arose and barricades were constructed. </w:t>
      </w:r>
      <w:r w:rsidRPr="00121391">
        <w:rPr>
          <w:rFonts w:eastAsia="Calibri"/>
          <w:highlight w:val="green"/>
          <w:u w:val="single"/>
        </w:rPr>
        <w:t xml:space="preserve">This was a political </w:t>
      </w:r>
      <w:proofErr w:type="gramStart"/>
      <w:r w:rsidRPr="00121391">
        <w:rPr>
          <w:rFonts w:eastAsia="Calibri"/>
          <w:highlight w:val="green"/>
          <w:u w:val="single"/>
        </w:rPr>
        <w:t>earthquake</w:t>
      </w:r>
      <w:r w:rsidRPr="00D565F8">
        <w:rPr>
          <w:rFonts w:eastAsia="Calibri"/>
          <w:sz w:val="16"/>
        </w:rPr>
        <w:t>, and</w:t>
      </w:r>
      <w:proofErr w:type="gramEnd"/>
      <w:r w:rsidRPr="00D565F8">
        <w:rPr>
          <w:rFonts w:eastAsia="Calibri"/>
          <w:sz w:val="16"/>
        </w:rPr>
        <w:t xml:space="preserve"> achieved what all the tactics of the established Palestinian leaders could not achieve in decades: </w:t>
      </w:r>
      <w:r w:rsidRPr="00121391">
        <w:rPr>
          <w:rFonts w:eastAsia="Calibri"/>
          <w:highlight w:val="green"/>
          <w:u w:val="single"/>
        </w:rPr>
        <w:t>fear gripped the Israeli ruling class</w:t>
      </w:r>
      <w:r w:rsidRPr="00D565F8">
        <w:rPr>
          <w:rFonts w:eastAsia="Calibri"/>
          <w:sz w:val="16"/>
        </w:rPr>
        <w:t xml:space="preserve">. The repression and intensified house demolitions were only spurring the movement on. The exploited Israeli working class watched its sons sent to the front lines to kill fearless stone-throwing children; the capitalists rightfully feared the effect this would have on their consciousness. The Israeli capitalists’ worst fears were that Israeli workers would make the connection between cuts to their wages and services, and to the attacks on the Palestinian masses. </w:t>
      </w:r>
      <w:r w:rsidRPr="00121391">
        <w:rPr>
          <w:rFonts w:eastAsia="Calibri"/>
          <w:highlight w:val="green"/>
          <w:u w:val="single"/>
        </w:rPr>
        <w:t>A general strike in Israel, in solidarity with the Palestinian masses and their popular insurrection, would have spelled the beginning of the end of Israeli capitalism</w:t>
      </w:r>
      <w:r w:rsidRPr="00D565F8">
        <w:rPr>
          <w:rFonts w:eastAsia="Calibri"/>
          <w:sz w:val="16"/>
        </w:rPr>
        <w:t xml:space="preserve">. However, the Israeli workers’ leaders were tied to the Israeli bosses and worked with them to sell out the struggles of the workers. They did everything possible to support the Israeli regime in its hour of need. US imperialism led the efforts to negotiate a compromise that could offer a more secure order in the territories. The Israeli imperialists found willing servants in the nascent Palestinian bourgeoisie. In effect, a privileged Palestinian elite was given the task of policing the Palestinian </w:t>
      </w:r>
      <w:proofErr w:type="gramStart"/>
      <w:r w:rsidRPr="00D565F8">
        <w:rPr>
          <w:rFonts w:eastAsia="Calibri"/>
          <w:sz w:val="16"/>
        </w:rPr>
        <w:t>masses, and</w:t>
      </w:r>
      <w:proofErr w:type="gramEnd"/>
      <w:r w:rsidRPr="00D565F8">
        <w:rPr>
          <w:rFonts w:eastAsia="Calibri"/>
          <w:sz w:val="16"/>
        </w:rPr>
        <w:t xml:space="preserve"> profited from the occupation. Palestinians worked for Israeli companies, crossing into Israel and returning home at night, but also worked for other Palestinians who built bottling plants and booming capitalist operations. </w:t>
      </w:r>
      <w:r w:rsidRPr="00121391">
        <w:rPr>
          <w:rFonts w:eastAsia="Calibri"/>
          <w:highlight w:val="green"/>
          <w:u w:val="single"/>
        </w:rPr>
        <w:t>The Palestinian petty-bourgeois leadership developed into a bourgeoisie and got comfortable and corrupt</w:t>
      </w:r>
      <w:r w:rsidRPr="00D565F8">
        <w:rPr>
          <w:rFonts w:eastAsia="Calibri"/>
          <w:sz w:val="16"/>
        </w:rPr>
        <w:t xml:space="preserve">. Fatah evolved from an organization that at least talked of socialism and revolution into the party of the capitalists and super rich in the occupied territories. </w:t>
      </w:r>
      <w:r w:rsidRPr="00121391">
        <w:rPr>
          <w:rFonts w:eastAsia="Calibri"/>
          <w:highlight w:val="green"/>
          <w:u w:val="single"/>
        </w:rPr>
        <w:t xml:space="preserve">The BDS campaign claims a rejection of violence, </w:t>
      </w:r>
      <w:r w:rsidRPr="00121391">
        <w:rPr>
          <w:rFonts w:eastAsia="Calibri"/>
          <w:b/>
          <w:iCs/>
          <w:highlight w:val="green"/>
          <w:u w:val="single"/>
        </w:rPr>
        <w:t>but that is not the point</w:t>
      </w:r>
      <w:r w:rsidRPr="00D565F8">
        <w:rPr>
          <w:rFonts w:eastAsia="Calibri"/>
          <w:sz w:val="16"/>
        </w:rPr>
        <w:t xml:space="preserve">. The </w:t>
      </w:r>
      <w:proofErr w:type="spellStart"/>
      <w:r w:rsidRPr="00121391">
        <w:rPr>
          <w:rFonts w:eastAsia="Calibri"/>
          <w:highlight w:val="green"/>
          <w:u w:val="single"/>
        </w:rPr>
        <w:t>self-defence</w:t>
      </w:r>
      <w:proofErr w:type="spellEnd"/>
      <w:r w:rsidRPr="00121391">
        <w:rPr>
          <w:rFonts w:eastAsia="Calibri"/>
          <w:highlight w:val="green"/>
          <w:u w:val="single"/>
        </w:rPr>
        <w:t xml:space="preserve"> of the Palestinian people is justified and necessary</w:t>
      </w:r>
      <w:r w:rsidRPr="00D565F8">
        <w:rPr>
          <w:rFonts w:eastAsia="Calibri"/>
          <w:sz w:val="16"/>
        </w:rPr>
        <w:t>; if anything</w:t>
      </w:r>
      <w:r w:rsidRPr="00121391">
        <w:rPr>
          <w:rFonts w:eastAsia="Calibri"/>
          <w:highlight w:val="green"/>
          <w:u w:val="single"/>
        </w:rPr>
        <w:t xml:space="preserve">, the Intifada taught the </w:t>
      </w:r>
      <w:proofErr w:type="spellStart"/>
      <w:r w:rsidRPr="00121391">
        <w:rPr>
          <w:rFonts w:eastAsia="Calibri"/>
          <w:highlight w:val="green"/>
          <w:u w:val="single"/>
        </w:rPr>
        <w:t>neighbourhood</w:t>
      </w:r>
      <w:proofErr w:type="spellEnd"/>
      <w:r w:rsidRPr="00121391">
        <w:rPr>
          <w:rFonts w:eastAsia="Calibri"/>
          <w:highlight w:val="green"/>
          <w:u w:val="single"/>
        </w:rPr>
        <w:t xml:space="preserve"> councils that they needed arms to defend the revolution, prevent the massacres, and inflict defeats on the Israeli army when it enters Palestinian territory. But</w:t>
      </w:r>
      <w:r w:rsidRPr="00D565F8">
        <w:rPr>
          <w:rFonts w:eastAsia="Calibri"/>
          <w:sz w:val="16"/>
        </w:rPr>
        <w:t xml:space="preserve"> this revolution </w:t>
      </w:r>
      <w:r w:rsidRPr="00121391">
        <w:rPr>
          <w:rFonts w:eastAsia="Calibri"/>
          <w:highlight w:val="green"/>
          <w:u w:val="single"/>
        </w:rPr>
        <w:t xml:space="preserve">had nothing in common with the tactics of suicide </w:t>
      </w:r>
      <w:proofErr w:type="gramStart"/>
      <w:r w:rsidRPr="00121391">
        <w:rPr>
          <w:rFonts w:eastAsia="Calibri"/>
          <w:highlight w:val="green"/>
          <w:u w:val="single"/>
        </w:rPr>
        <w:t>attacks, or</w:t>
      </w:r>
      <w:proofErr w:type="gramEnd"/>
      <w:r w:rsidRPr="00121391">
        <w:rPr>
          <w:rFonts w:eastAsia="Calibri"/>
          <w:highlight w:val="green"/>
          <w:u w:val="single"/>
        </w:rPr>
        <w:t xml:space="preserve"> firing rockets on Israeli working class</w:t>
      </w:r>
      <w:r w:rsidRPr="00D565F8">
        <w:rPr>
          <w:rFonts w:eastAsia="Calibri"/>
          <w:u w:val="single"/>
        </w:rPr>
        <w:t xml:space="preserve"> </w:t>
      </w:r>
      <w:r w:rsidRPr="00D565F8">
        <w:rPr>
          <w:rFonts w:eastAsia="Calibri"/>
          <w:sz w:val="16"/>
        </w:rPr>
        <w:t xml:space="preserve">neighborhoods. Such desperate actions are no threat to the Israeli state; they only terrorize the Israeli workers. The first suicide attack in Palestinian history came on </w:t>
      </w:r>
      <w:proofErr w:type="gramStart"/>
      <w:r w:rsidRPr="00D565F8">
        <w:rPr>
          <w:rFonts w:eastAsia="Calibri"/>
          <w:sz w:val="16"/>
        </w:rPr>
        <w:t>16th April 1993, and</w:t>
      </w:r>
      <w:proofErr w:type="gramEnd"/>
      <w:r w:rsidRPr="00D565F8">
        <w:rPr>
          <w:rFonts w:eastAsia="Calibri"/>
          <w:sz w:val="16"/>
        </w:rPr>
        <w:t xml:space="preserve"> can be viewed as a result of desperation due to the failure of the revolution and the onset of reaction in Palestinian society. This revolution also heightened the yearning for a solution by the Israeli workers and brought them closer to the Palestinian masses, unlike the rockets and bombings, which have had the opposite effect.</w:t>
      </w:r>
    </w:p>
    <w:p w:rsidR="006B2BCB" w:rsidRPr="00D565F8" w:rsidRDefault="006B2BCB" w:rsidP="006B2BCB"/>
    <w:p w:rsidR="006B2BCB" w:rsidRPr="00D565F8" w:rsidRDefault="006B2BCB" w:rsidP="006B2BCB">
      <w:pPr>
        <w:keepNext/>
        <w:keepLines/>
        <w:spacing w:before="40" w:after="0"/>
        <w:outlineLvl w:val="3"/>
        <w:rPr>
          <w:rFonts w:eastAsia="Times New Roman"/>
          <w:b/>
          <w:iCs/>
          <w:sz w:val="26"/>
        </w:rPr>
      </w:pPr>
      <w:r w:rsidRPr="00D565F8">
        <w:rPr>
          <w:rFonts w:eastAsia="Times New Roman"/>
          <w:b/>
          <w:iCs/>
          <w:sz w:val="26"/>
        </w:rPr>
        <w:lastRenderedPageBreak/>
        <w:t xml:space="preserve">Foregrounding settler colonialism fuels violent Zionist reactions – stops a </w:t>
      </w:r>
      <w:proofErr w:type="gramStart"/>
      <w:r w:rsidRPr="00D565F8">
        <w:rPr>
          <w:rFonts w:eastAsia="Times New Roman"/>
          <w:b/>
          <w:iCs/>
          <w:sz w:val="26"/>
        </w:rPr>
        <w:t>class based</w:t>
      </w:r>
      <w:proofErr w:type="gramEnd"/>
      <w:r w:rsidRPr="00D565F8">
        <w:rPr>
          <w:rFonts w:eastAsia="Times New Roman"/>
          <w:b/>
          <w:iCs/>
          <w:sz w:val="26"/>
        </w:rPr>
        <w:t xml:space="preserve"> struggle that ends colonial and capitalist violence</w:t>
      </w:r>
    </w:p>
    <w:p w:rsidR="006B2BCB" w:rsidRPr="00D565F8" w:rsidRDefault="006B2BCB" w:rsidP="006B2BCB">
      <w:pPr>
        <w:rPr>
          <w:rFonts w:eastAsia="Calibri"/>
        </w:rPr>
      </w:pPr>
      <w:r w:rsidRPr="00D565F8">
        <w:rPr>
          <w:rFonts w:eastAsia="Calibri"/>
          <w:b/>
          <w:bCs/>
          <w:sz w:val="26"/>
        </w:rPr>
        <w:t>SSM 16</w:t>
      </w:r>
      <w:r w:rsidRPr="00D565F8">
        <w:rPr>
          <w:rFonts w:eastAsia="Calibri"/>
        </w:rPr>
        <w:t xml:space="preserve"> (Socialist Struggle Movement (CWI Israel-Palestine) The necessity of a class approach and a socialist alternative, </w:t>
      </w:r>
      <w:hyperlink r:id="rId7" w:history="1">
        <w:r w:rsidRPr="00D565F8">
          <w:rPr>
            <w:rFonts w:eastAsia="Calibri"/>
          </w:rPr>
          <w:t>https://www.socialistalternative.org/2016/04/30/israelpalestine-marxist-left-national-conflict-palestinian-struggle/</w:t>
        </w:r>
      </w:hyperlink>
      <w:r w:rsidRPr="00D565F8">
        <w:rPr>
          <w:rFonts w:eastAsia="Calibri"/>
        </w:rPr>
        <w:t xml:space="preserve">, accessed 3/20/19, </w:t>
      </w:r>
      <w:proofErr w:type="spellStart"/>
      <w:r w:rsidRPr="00D565F8">
        <w:rPr>
          <w:rFonts w:eastAsia="Calibri"/>
        </w:rPr>
        <w:t>jmg</w:t>
      </w:r>
      <w:proofErr w:type="spellEnd"/>
      <w:r w:rsidRPr="00D565F8">
        <w:rPr>
          <w:rFonts w:eastAsia="Calibri"/>
        </w:rPr>
        <w:t>)</w:t>
      </w:r>
    </w:p>
    <w:p w:rsidR="006B2BCB" w:rsidRPr="00D565F8" w:rsidRDefault="006B2BCB" w:rsidP="006B2BCB">
      <w:pPr>
        <w:shd w:val="clear" w:color="auto" w:fill="FFFFFF"/>
        <w:spacing w:after="75" w:line="240" w:lineRule="auto"/>
        <w:rPr>
          <w:rFonts w:ascii="Arial" w:eastAsia="Times New Roman" w:hAnsi="Arial" w:cs="Arial"/>
          <w:color w:val="555555"/>
          <w:sz w:val="16"/>
          <w:szCs w:val="21"/>
        </w:rPr>
      </w:pPr>
      <w:r w:rsidRPr="00D565F8">
        <w:rPr>
          <w:rFonts w:ascii="Arial" w:eastAsia="Times New Roman" w:hAnsi="Arial" w:cs="Arial"/>
          <w:color w:val="555555"/>
          <w:sz w:val="16"/>
          <w:szCs w:val="21"/>
        </w:rPr>
        <w:t xml:space="preserve">The approaches of sections of the international </w:t>
      </w:r>
      <w:r w:rsidRPr="00121391">
        <w:rPr>
          <w:rFonts w:eastAsia="Calibri"/>
          <w:highlight w:val="green"/>
          <w:u w:val="single"/>
        </w:rPr>
        <w:t>left who adopt a narrow national approach</w:t>
      </w:r>
      <w:r w:rsidRPr="00D565F8">
        <w:rPr>
          <w:rFonts w:ascii="Arial" w:eastAsia="Times New Roman" w:hAnsi="Arial" w:cs="Arial"/>
          <w:color w:val="555555"/>
          <w:sz w:val="16"/>
          <w:szCs w:val="21"/>
        </w:rPr>
        <w:t xml:space="preserve"> to the problem and propose to </w:t>
      </w:r>
      <w:r w:rsidRPr="00121391">
        <w:rPr>
          <w:rFonts w:eastAsia="Calibri"/>
          <w:highlight w:val="green"/>
          <w:u w:val="single"/>
        </w:rPr>
        <w:t>ignore the fears of millions of Israeli Jews</w:t>
      </w:r>
      <w:r w:rsidRPr="00D565F8">
        <w:rPr>
          <w:rFonts w:ascii="Arial" w:eastAsia="Times New Roman" w:hAnsi="Arial" w:cs="Arial"/>
          <w:color w:val="555555"/>
          <w:sz w:val="16"/>
          <w:szCs w:val="21"/>
        </w:rPr>
        <w:t xml:space="preserve"> and their will for national self-determination, </w:t>
      </w:r>
      <w:r w:rsidRPr="00121391">
        <w:rPr>
          <w:rFonts w:eastAsia="Calibri"/>
          <w:highlight w:val="green"/>
          <w:u w:val="single"/>
        </w:rPr>
        <w:t>do not represent any serious road for a solution</w:t>
      </w:r>
      <w:r w:rsidRPr="00D565F8">
        <w:rPr>
          <w:rFonts w:ascii="Arial" w:eastAsia="Times New Roman" w:hAnsi="Arial" w:cs="Arial"/>
          <w:color w:val="555555"/>
          <w:sz w:val="16"/>
          <w:szCs w:val="21"/>
        </w:rPr>
        <w:t xml:space="preserve">. The catastrophic process of occupation, expropriation and oppression of the Palestinians by the Zionist movement and the State of Israel does not negate the fact that masses of Jewish refugees from European countries and from Arab and Muslim countries were cynically exploited by the world powers and by the nationalist Zionist elite. </w:t>
      </w:r>
      <w:r w:rsidRPr="00121391">
        <w:rPr>
          <w:rFonts w:eastAsia="Calibri"/>
          <w:highlight w:val="green"/>
          <w:u w:val="single"/>
        </w:rPr>
        <w:t>The simplistic nationalist reference to all Israeli Jews as ’settlers’ ignores</w:t>
      </w:r>
      <w:r w:rsidRPr="00D565F8">
        <w:rPr>
          <w:rFonts w:ascii="Arial" w:eastAsia="Times New Roman" w:hAnsi="Arial" w:cs="Arial"/>
          <w:color w:val="555555"/>
          <w:sz w:val="16"/>
          <w:szCs w:val="21"/>
        </w:rPr>
        <w:t xml:space="preserve"> among other things the fact that </w:t>
      </w:r>
      <w:proofErr w:type="gramStart"/>
      <w:r w:rsidRPr="00121391">
        <w:rPr>
          <w:rFonts w:eastAsia="Calibri"/>
          <w:highlight w:val="green"/>
          <w:u w:val="single"/>
        </w:rPr>
        <w:t>the majority</w:t>
      </w:r>
      <w:r w:rsidRPr="00D565F8">
        <w:rPr>
          <w:rFonts w:ascii="Arial" w:eastAsia="Times New Roman" w:hAnsi="Arial" w:cs="Arial"/>
          <w:color w:val="555555"/>
          <w:sz w:val="16"/>
          <w:szCs w:val="21"/>
        </w:rPr>
        <w:t xml:space="preserve"> of</w:t>
      </w:r>
      <w:proofErr w:type="gramEnd"/>
      <w:r w:rsidRPr="00D565F8">
        <w:rPr>
          <w:rFonts w:ascii="Arial" w:eastAsia="Times New Roman" w:hAnsi="Arial" w:cs="Arial"/>
          <w:color w:val="555555"/>
          <w:sz w:val="16"/>
          <w:szCs w:val="21"/>
        </w:rPr>
        <w:t xml:space="preserve"> them </w:t>
      </w:r>
      <w:r w:rsidRPr="00121391">
        <w:rPr>
          <w:rFonts w:eastAsia="Calibri"/>
          <w:highlight w:val="green"/>
          <w:u w:val="single"/>
        </w:rPr>
        <w:t>are country-born, without any affinity to another country</w:t>
      </w:r>
      <w:r w:rsidRPr="00D565F8">
        <w:rPr>
          <w:rFonts w:ascii="Arial" w:eastAsia="Times New Roman" w:hAnsi="Arial" w:cs="Arial"/>
          <w:color w:val="555555"/>
          <w:sz w:val="16"/>
          <w:szCs w:val="21"/>
        </w:rPr>
        <w:t>. Considering the history of the Holocaust, the persecution of Jews and the anti-Semitic threats of reactionary Arab and Islamist forces in the Middle Ea</w:t>
      </w:r>
      <w:r w:rsidRPr="00D565F8">
        <w:rPr>
          <w:rFonts w:eastAsia="Calibri"/>
          <w:sz w:val="16"/>
        </w:rPr>
        <w:t xml:space="preserve">st, a </w:t>
      </w:r>
      <w:proofErr w:type="spellStart"/>
      <w:r w:rsidRPr="00D565F8">
        <w:rPr>
          <w:rFonts w:eastAsia="Calibri"/>
          <w:sz w:val="16"/>
        </w:rPr>
        <w:t>programme</w:t>
      </w:r>
      <w:proofErr w:type="spellEnd"/>
      <w:r w:rsidRPr="00D565F8">
        <w:rPr>
          <w:rFonts w:eastAsia="Calibri"/>
          <w:sz w:val="16"/>
        </w:rPr>
        <w:t xml:space="preserve"> that would propose that millions of Israelis simply give up national independe</w:t>
      </w:r>
      <w:r w:rsidRPr="00D565F8">
        <w:rPr>
          <w:rFonts w:ascii="Arial" w:eastAsia="Times New Roman" w:hAnsi="Arial" w:cs="Arial"/>
          <w:color w:val="555555"/>
          <w:sz w:val="16"/>
          <w:szCs w:val="21"/>
        </w:rPr>
        <w:t>nce will be perceived as an ‘annihilation’ plan</w:t>
      </w:r>
      <w:r w:rsidRPr="00121391">
        <w:rPr>
          <w:rFonts w:eastAsia="Calibri"/>
          <w:b/>
          <w:iCs/>
          <w:highlight w:val="green"/>
          <w:u w:val="single"/>
        </w:rPr>
        <w:t>. It will push the Israeli working class more strongly into the hands of the Israeli right-wing and for a ‘survival war’ by any means, including nuclear weapons</w:t>
      </w:r>
      <w:r w:rsidRPr="00D565F8">
        <w:rPr>
          <w:rFonts w:ascii="Arial" w:eastAsia="Times New Roman" w:hAnsi="Arial" w:cs="Arial"/>
          <w:color w:val="555555"/>
          <w:sz w:val="16"/>
          <w:szCs w:val="21"/>
        </w:rPr>
        <w:t xml:space="preserve">. More than this, even in a hypothetical bloody scenario in which an external force subdues Israel militarily, then millions of Israelis Jews would become an oppressed national minority and the national conflict would continue in a terrible new form. True, </w:t>
      </w:r>
      <w:r w:rsidRPr="00121391">
        <w:rPr>
          <w:rFonts w:eastAsia="Calibri"/>
          <w:highlight w:val="green"/>
          <w:u w:val="single"/>
        </w:rPr>
        <w:t>the Zionist movement</w:t>
      </w:r>
      <w:r w:rsidRPr="00D565F8">
        <w:rPr>
          <w:rFonts w:ascii="Arial" w:eastAsia="Times New Roman" w:hAnsi="Arial" w:cs="Arial"/>
          <w:color w:val="555555"/>
          <w:sz w:val="16"/>
          <w:szCs w:val="21"/>
        </w:rPr>
        <w:t xml:space="preserve"> and the State of Israel have implemented and </w:t>
      </w:r>
      <w:r w:rsidRPr="00121391">
        <w:rPr>
          <w:rFonts w:eastAsia="Calibri"/>
          <w:highlight w:val="green"/>
          <w:u w:val="single"/>
        </w:rPr>
        <w:t>implement</w:t>
      </w:r>
      <w:r w:rsidRPr="00D565F8">
        <w:rPr>
          <w:rFonts w:eastAsia="Calibri"/>
          <w:u w:val="single"/>
        </w:rPr>
        <w:t xml:space="preserve"> </w:t>
      </w:r>
      <w:r w:rsidRPr="00D565F8">
        <w:rPr>
          <w:rFonts w:ascii="Arial" w:eastAsia="Times New Roman" w:hAnsi="Arial" w:cs="Arial"/>
          <w:color w:val="555555"/>
          <w:sz w:val="16"/>
          <w:szCs w:val="21"/>
        </w:rPr>
        <w:t xml:space="preserve">until this day a </w:t>
      </w:r>
      <w:r w:rsidRPr="00121391">
        <w:rPr>
          <w:rFonts w:eastAsia="Calibri"/>
          <w:highlight w:val="green"/>
          <w:u w:val="single"/>
        </w:rPr>
        <w:t>colonialist policy</w:t>
      </w:r>
      <w:r w:rsidRPr="00D565F8">
        <w:rPr>
          <w:rFonts w:ascii="Arial" w:eastAsia="Times New Roman" w:hAnsi="Arial" w:cs="Arial"/>
          <w:color w:val="555555"/>
          <w:sz w:val="16"/>
          <w:szCs w:val="21"/>
        </w:rPr>
        <w:t xml:space="preserve"> striving for the pushing aside and expropriation of the Arab-Palestinian population in </w:t>
      </w:r>
      <w:proofErr w:type="spellStart"/>
      <w:r w:rsidRPr="00D565F8">
        <w:rPr>
          <w:rFonts w:ascii="Arial" w:eastAsia="Times New Roman" w:hAnsi="Arial" w:cs="Arial"/>
          <w:color w:val="555555"/>
          <w:sz w:val="16"/>
          <w:szCs w:val="21"/>
        </w:rPr>
        <w:t>favour</w:t>
      </w:r>
      <w:proofErr w:type="spellEnd"/>
      <w:r w:rsidRPr="00D565F8">
        <w:rPr>
          <w:rFonts w:ascii="Arial" w:eastAsia="Times New Roman" w:hAnsi="Arial" w:cs="Arial"/>
          <w:color w:val="555555"/>
          <w:sz w:val="16"/>
          <w:szCs w:val="21"/>
        </w:rPr>
        <w:t xml:space="preserve"> of the Israeli-Jewish population. This policy includes not only the history of uprooting the Palestinian population and the settlements enterprise today in the West Bank and East Jerusalem, but also </w:t>
      </w:r>
      <w:proofErr w:type="spellStart"/>
      <w:r w:rsidRPr="00D565F8">
        <w:rPr>
          <w:rFonts w:ascii="Arial" w:eastAsia="Times New Roman" w:hAnsi="Arial" w:cs="Arial"/>
          <w:color w:val="555555"/>
          <w:sz w:val="16"/>
          <w:szCs w:val="21"/>
        </w:rPr>
        <w:t>organised</w:t>
      </w:r>
      <w:proofErr w:type="spellEnd"/>
      <w:r w:rsidRPr="00D565F8">
        <w:rPr>
          <w:rFonts w:ascii="Arial" w:eastAsia="Times New Roman" w:hAnsi="Arial" w:cs="Arial"/>
          <w:color w:val="555555"/>
          <w:sz w:val="16"/>
          <w:szCs w:val="21"/>
        </w:rPr>
        <w:t xml:space="preserve"> plans of the state for the ‘Judaization’ of territories within the Green Line, particularly in the Negev and Galilee. The </w:t>
      </w:r>
      <w:r w:rsidRPr="00121391">
        <w:rPr>
          <w:rFonts w:eastAsia="Calibri"/>
          <w:highlight w:val="green"/>
          <w:u w:val="single"/>
        </w:rPr>
        <w:t>Israeli ruling class sees the expropriated Palestinian masses as an existential threat for the future of its rule</w:t>
      </w:r>
      <w:r w:rsidRPr="00D565F8">
        <w:rPr>
          <w:rFonts w:ascii="Arial" w:eastAsia="Times New Roman" w:hAnsi="Arial" w:cs="Arial"/>
          <w:color w:val="555555"/>
          <w:sz w:val="16"/>
          <w:szCs w:val="21"/>
        </w:rPr>
        <w:t xml:space="preserve">. The Israeli capitalist regime, which is still in a conflict with the Palestinian population and with the Arab and Muslim populations in the region, strives to base its existence on </w:t>
      </w:r>
      <w:proofErr w:type="spellStart"/>
      <w:r w:rsidRPr="00D565F8">
        <w:rPr>
          <w:rFonts w:ascii="Arial" w:eastAsia="Times New Roman" w:hAnsi="Arial" w:cs="Arial"/>
          <w:color w:val="555555"/>
          <w:sz w:val="16"/>
          <w:szCs w:val="21"/>
        </w:rPr>
        <w:t>mobilising</w:t>
      </w:r>
      <w:proofErr w:type="spellEnd"/>
      <w:r w:rsidRPr="00D565F8">
        <w:rPr>
          <w:rFonts w:ascii="Arial" w:eastAsia="Times New Roman" w:hAnsi="Arial" w:cs="Arial"/>
          <w:color w:val="555555"/>
          <w:sz w:val="16"/>
          <w:szCs w:val="21"/>
        </w:rPr>
        <w:t xml:space="preserve"> support from the Jewish population in Israel and through collaborations with the imperialist policy of the capitalist powers, especially the US, as well as with autocratic regimes which are willing to do business with it. Not by accident it supported and even was mobilized for imperialist wars in the region; assisted the Jordanian monarchy to crush the 1970 Black September uprising; was one of the last partners the Apartheid regime in South Africa maintained; has assisted for decades the armament and military training of dictatorships around the world, including the former military dictatorship in Chile and the militias which committed the genocide in Rwanda; and symbolically it offered the Egyptian autocrat Mubarak political asylum. Against this background, </w:t>
      </w:r>
      <w:r w:rsidRPr="00121391">
        <w:rPr>
          <w:rFonts w:eastAsia="Calibri"/>
          <w:highlight w:val="green"/>
          <w:u w:val="single"/>
        </w:rPr>
        <w:t>there are currents</w:t>
      </w:r>
      <w:r w:rsidRPr="00D565F8">
        <w:rPr>
          <w:rFonts w:ascii="Arial" w:eastAsia="Times New Roman" w:hAnsi="Arial" w:cs="Arial"/>
          <w:color w:val="555555"/>
          <w:sz w:val="16"/>
          <w:szCs w:val="21"/>
        </w:rPr>
        <w:t xml:space="preserve"> in the left </w:t>
      </w:r>
      <w:r w:rsidRPr="00121391">
        <w:rPr>
          <w:rFonts w:eastAsia="Calibri"/>
          <w:highlight w:val="green"/>
          <w:u w:val="single"/>
        </w:rPr>
        <w:t>opposing the ’right of existence’ of Israel</w:t>
      </w:r>
      <w:r w:rsidRPr="00D565F8">
        <w:rPr>
          <w:rFonts w:ascii="Arial" w:eastAsia="Times New Roman" w:hAnsi="Arial" w:cs="Arial"/>
          <w:color w:val="555555"/>
          <w:sz w:val="16"/>
          <w:szCs w:val="21"/>
        </w:rPr>
        <w:t xml:space="preserve">. </w:t>
      </w:r>
      <w:proofErr w:type="gramStart"/>
      <w:r w:rsidRPr="00D565F8">
        <w:rPr>
          <w:rFonts w:ascii="Arial" w:eastAsia="Times New Roman" w:hAnsi="Arial" w:cs="Arial"/>
          <w:color w:val="555555"/>
          <w:sz w:val="16"/>
          <w:szCs w:val="21"/>
        </w:rPr>
        <w:t>Of course</w:t>
      </w:r>
      <w:proofErr w:type="gramEnd"/>
      <w:r w:rsidRPr="00D565F8">
        <w:rPr>
          <w:rFonts w:ascii="Arial" w:eastAsia="Times New Roman" w:hAnsi="Arial" w:cs="Arial"/>
          <w:color w:val="555555"/>
          <w:sz w:val="16"/>
          <w:szCs w:val="21"/>
        </w:rPr>
        <w:t xml:space="preserve"> the Marxist left opposes all regimes of oppression in the region and globally. But on this </w:t>
      </w:r>
      <w:proofErr w:type="gramStart"/>
      <w:r w:rsidRPr="00D565F8">
        <w:rPr>
          <w:rFonts w:ascii="Arial" w:eastAsia="Times New Roman" w:hAnsi="Arial" w:cs="Arial"/>
          <w:color w:val="555555"/>
          <w:sz w:val="16"/>
          <w:szCs w:val="21"/>
        </w:rPr>
        <w:t>basis</w:t>
      </w:r>
      <w:proofErr w:type="gramEnd"/>
      <w:r w:rsidRPr="00D565F8">
        <w:rPr>
          <w:rFonts w:ascii="Arial" w:eastAsia="Times New Roman" w:hAnsi="Arial" w:cs="Arial"/>
          <w:color w:val="555555"/>
          <w:sz w:val="16"/>
          <w:szCs w:val="21"/>
        </w:rPr>
        <w:t xml:space="preserve"> one could allegedly oppose also the ’right of existence’ of the United States, Germany, Britain or France, which as major imperialist powers have caused the greatest horrors in history. There are those who claim that specifically the right of existence of Israel should be opposed </w:t>
      </w:r>
      <w:r w:rsidRPr="00121391">
        <w:rPr>
          <w:rFonts w:eastAsia="Calibri"/>
          <w:highlight w:val="green"/>
          <w:u w:val="single"/>
        </w:rPr>
        <w:t>because it is</w:t>
      </w:r>
      <w:r w:rsidRPr="00D565F8">
        <w:rPr>
          <w:rFonts w:ascii="Arial" w:eastAsia="Times New Roman" w:hAnsi="Arial" w:cs="Arial"/>
          <w:color w:val="555555"/>
          <w:sz w:val="16"/>
          <w:szCs w:val="21"/>
        </w:rPr>
        <w:t xml:space="preserve"> a nation </w:t>
      </w:r>
      <w:proofErr w:type="gramStart"/>
      <w:r w:rsidRPr="00D565F8">
        <w:rPr>
          <w:rFonts w:ascii="Arial" w:eastAsia="Times New Roman" w:hAnsi="Arial" w:cs="Arial"/>
          <w:color w:val="555555"/>
          <w:sz w:val="16"/>
          <w:szCs w:val="21"/>
        </w:rPr>
        <w:t>state</w:t>
      </w:r>
      <w:proofErr w:type="gramEnd"/>
      <w:r w:rsidRPr="00D565F8">
        <w:rPr>
          <w:rFonts w:ascii="Arial" w:eastAsia="Times New Roman" w:hAnsi="Arial" w:cs="Arial"/>
          <w:color w:val="555555"/>
          <w:sz w:val="16"/>
          <w:szCs w:val="21"/>
        </w:rPr>
        <w:t xml:space="preserve"> ‘made up’ and </w:t>
      </w:r>
      <w:r w:rsidRPr="00121391">
        <w:rPr>
          <w:rFonts w:eastAsia="Calibri"/>
          <w:highlight w:val="green"/>
          <w:u w:val="single"/>
        </w:rPr>
        <w:t>established</w:t>
      </w:r>
      <w:r w:rsidRPr="00D565F8">
        <w:rPr>
          <w:rFonts w:eastAsia="Calibri"/>
          <w:u w:val="single"/>
        </w:rPr>
        <w:t xml:space="preserve"> </w:t>
      </w:r>
      <w:r w:rsidRPr="00121391">
        <w:rPr>
          <w:rFonts w:eastAsia="Calibri"/>
          <w:highlight w:val="green"/>
          <w:u w:val="single"/>
        </w:rPr>
        <w:t>under</w:t>
      </w:r>
      <w:r w:rsidRPr="00D565F8">
        <w:rPr>
          <w:rFonts w:ascii="Arial" w:eastAsia="Times New Roman" w:hAnsi="Arial" w:cs="Arial"/>
          <w:color w:val="555555"/>
          <w:sz w:val="16"/>
          <w:szCs w:val="21"/>
        </w:rPr>
        <w:t xml:space="preserve"> the sponsorship of the </w:t>
      </w:r>
      <w:r w:rsidRPr="00121391">
        <w:rPr>
          <w:rFonts w:eastAsia="Calibri"/>
          <w:highlight w:val="green"/>
          <w:u w:val="single"/>
        </w:rPr>
        <w:t>capitalist powers</w:t>
      </w:r>
      <w:r w:rsidRPr="00D565F8">
        <w:rPr>
          <w:rFonts w:eastAsia="Calibri"/>
          <w:u w:val="single"/>
        </w:rPr>
        <w:t xml:space="preserve"> </w:t>
      </w:r>
      <w:r w:rsidRPr="00D565F8">
        <w:rPr>
          <w:rFonts w:ascii="Arial" w:eastAsia="Times New Roman" w:hAnsi="Arial" w:cs="Arial"/>
          <w:color w:val="555555"/>
          <w:sz w:val="16"/>
          <w:szCs w:val="21"/>
        </w:rPr>
        <w:t xml:space="preserve">in order to serve their imperialist policy in the Middle East, and because it’s been established through the expropriation of the Palestinian masses. However, generally, the national borders in the Middle East, which the civil wars in Iraq and Syria undermine now, were dictated to a large extent by the imperialist powers, through the Sykes-Picot agreement signed secretly a hundred years ago and a series of following imperialist agreements. The claim </w:t>
      </w:r>
      <w:proofErr w:type="gramStart"/>
      <w:r w:rsidRPr="00D565F8">
        <w:rPr>
          <w:rFonts w:ascii="Arial" w:eastAsia="Times New Roman" w:hAnsi="Arial" w:cs="Arial"/>
          <w:color w:val="555555"/>
          <w:sz w:val="16"/>
          <w:szCs w:val="21"/>
        </w:rPr>
        <w:t>in regards to</w:t>
      </w:r>
      <w:proofErr w:type="gramEnd"/>
      <w:r w:rsidRPr="00D565F8">
        <w:rPr>
          <w:rFonts w:ascii="Arial" w:eastAsia="Times New Roman" w:hAnsi="Arial" w:cs="Arial"/>
          <w:color w:val="555555"/>
          <w:sz w:val="16"/>
          <w:szCs w:val="21"/>
        </w:rPr>
        <w:t xml:space="preserve"> national states which the imperialist powers created de facto or nurtured for their benefit can serve also against the right of existence of a series of other states in the world, including in the former USSR territories, the Balkans, the Baltic area, Pakistan or Taiwan, for example. Aside from that, although the process of establishment of the State of Israel had unique features and although the Marxist left had warned about the expected destructive repercussions of the Partition Plan and opposed it, it should be taken into account that a long list of national states were created in a tragic manner as a result of occupations, mass uprooting of populations, colonial expropriation and nationalist policy striving to change the demographic composition in </w:t>
      </w:r>
      <w:proofErr w:type="spellStart"/>
      <w:r w:rsidRPr="00D565F8">
        <w:rPr>
          <w:rFonts w:ascii="Arial" w:eastAsia="Times New Roman" w:hAnsi="Arial" w:cs="Arial"/>
          <w:color w:val="555555"/>
          <w:sz w:val="16"/>
          <w:szCs w:val="21"/>
        </w:rPr>
        <w:t>favour</w:t>
      </w:r>
      <w:proofErr w:type="spellEnd"/>
      <w:r w:rsidRPr="00D565F8">
        <w:rPr>
          <w:rFonts w:ascii="Arial" w:eastAsia="Times New Roman" w:hAnsi="Arial" w:cs="Arial"/>
          <w:color w:val="555555"/>
          <w:sz w:val="16"/>
          <w:szCs w:val="21"/>
        </w:rPr>
        <w:t xml:space="preserve"> of the ruling national-ethnic group. However, </w:t>
      </w:r>
      <w:r w:rsidRPr="00121391">
        <w:rPr>
          <w:rFonts w:eastAsia="Calibri"/>
          <w:highlight w:val="green"/>
          <w:u w:val="single"/>
        </w:rPr>
        <w:t>the important question</w:t>
      </w:r>
      <w:r w:rsidRPr="00D565F8">
        <w:rPr>
          <w:rFonts w:ascii="Arial" w:eastAsia="Times New Roman" w:hAnsi="Arial" w:cs="Arial"/>
          <w:color w:val="555555"/>
          <w:sz w:val="16"/>
          <w:szCs w:val="21"/>
        </w:rPr>
        <w:t xml:space="preserve">, also in relation to the US for example, is </w:t>
      </w:r>
      <w:r w:rsidRPr="00121391">
        <w:rPr>
          <w:rFonts w:eastAsia="Calibri"/>
          <w:highlight w:val="green"/>
          <w:u w:val="single"/>
        </w:rPr>
        <w:t>how</w:t>
      </w:r>
      <w:r w:rsidRPr="00D565F8">
        <w:rPr>
          <w:rFonts w:ascii="Arial" w:eastAsia="Times New Roman" w:hAnsi="Arial" w:cs="Arial"/>
          <w:color w:val="555555"/>
          <w:sz w:val="16"/>
          <w:szCs w:val="21"/>
        </w:rPr>
        <w:t xml:space="preserve"> it’s possible </w:t>
      </w:r>
      <w:r w:rsidRPr="00121391">
        <w:rPr>
          <w:rFonts w:eastAsia="Calibri"/>
          <w:highlight w:val="green"/>
          <w:u w:val="single"/>
        </w:rPr>
        <w:t>to</w:t>
      </w:r>
      <w:r w:rsidRPr="00D565F8">
        <w:rPr>
          <w:rFonts w:ascii="Arial" w:eastAsia="Times New Roman" w:hAnsi="Arial" w:cs="Arial"/>
          <w:color w:val="555555"/>
          <w:sz w:val="16"/>
          <w:szCs w:val="21"/>
        </w:rPr>
        <w:t xml:space="preserve"> </w:t>
      </w:r>
      <w:r w:rsidRPr="00121391">
        <w:rPr>
          <w:rFonts w:eastAsia="Calibri"/>
          <w:highlight w:val="green"/>
          <w:u w:val="single"/>
        </w:rPr>
        <w:t>advance</w:t>
      </w:r>
      <w:r w:rsidRPr="00D565F8">
        <w:rPr>
          <w:rFonts w:ascii="Arial" w:eastAsia="Times New Roman" w:hAnsi="Arial" w:cs="Arial"/>
          <w:color w:val="555555"/>
          <w:sz w:val="16"/>
          <w:szCs w:val="21"/>
        </w:rPr>
        <w:t xml:space="preserve"> from a reality of oppression and robbery </w:t>
      </w:r>
      <w:r w:rsidRPr="00121391">
        <w:rPr>
          <w:rFonts w:eastAsia="Calibri"/>
          <w:highlight w:val="green"/>
          <w:u w:val="single"/>
        </w:rPr>
        <w:t>to a solution to</w:t>
      </w:r>
      <w:r w:rsidRPr="00D565F8">
        <w:rPr>
          <w:rFonts w:ascii="Arial" w:eastAsia="Times New Roman" w:hAnsi="Arial" w:cs="Arial"/>
          <w:color w:val="555555"/>
          <w:sz w:val="16"/>
          <w:szCs w:val="21"/>
        </w:rPr>
        <w:t xml:space="preserve"> the fundamental problems and for the </w:t>
      </w:r>
      <w:r w:rsidRPr="00121391">
        <w:rPr>
          <w:rFonts w:eastAsia="Calibri"/>
          <w:highlight w:val="green"/>
          <w:u w:val="single"/>
        </w:rPr>
        <w:t>establish</w:t>
      </w:r>
      <w:r w:rsidRPr="00D565F8">
        <w:rPr>
          <w:rFonts w:ascii="Arial" w:eastAsia="Times New Roman" w:hAnsi="Arial" w:cs="Arial"/>
          <w:color w:val="555555"/>
          <w:sz w:val="16"/>
          <w:szCs w:val="21"/>
        </w:rPr>
        <w:t xml:space="preserve">ment of </w:t>
      </w:r>
      <w:r w:rsidRPr="00121391">
        <w:rPr>
          <w:rFonts w:eastAsia="Calibri"/>
          <w:highlight w:val="green"/>
          <w:u w:val="single"/>
        </w:rPr>
        <w:t>a new</w:t>
      </w:r>
      <w:r w:rsidRPr="00D565F8">
        <w:rPr>
          <w:rFonts w:ascii="Arial" w:eastAsia="Times New Roman" w:hAnsi="Arial" w:cs="Arial"/>
          <w:color w:val="555555"/>
          <w:sz w:val="16"/>
          <w:szCs w:val="21"/>
        </w:rPr>
        <w:t xml:space="preserve">, democratic and equal </w:t>
      </w:r>
      <w:r w:rsidRPr="00121391">
        <w:rPr>
          <w:rFonts w:eastAsia="Calibri"/>
          <w:highlight w:val="green"/>
          <w:u w:val="single"/>
        </w:rPr>
        <w:t>society</w:t>
      </w:r>
      <w:r w:rsidRPr="00D565F8">
        <w:rPr>
          <w:rFonts w:ascii="Arial" w:eastAsia="Times New Roman" w:hAnsi="Arial" w:cs="Arial"/>
          <w:color w:val="555555"/>
          <w:sz w:val="16"/>
          <w:szCs w:val="21"/>
        </w:rPr>
        <w:t xml:space="preserve">. </w:t>
      </w:r>
      <w:r w:rsidRPr="00121391">
        <w:rPr>
          <w:rFonts w:eastAsia="Calibri"/>
          <w:highlight w:val="green"/>
          <w:u w:val="single"/>
        </w:rPr>
        <w:t>The Marxist left</w:t>
      </w:r>
      <w:r w:rsidRPr="00D565F8">
        <w:rPr>
          <w:rFonts w:ascii="Arial" w:eastAsia="Times New Roman" w:hAnsi="Arial" w:cs="Arial"/>
          <w:color w:val="555555"/>
          <w:sz w:val="16"/>
          <w:szCs w:val="21"/>
        </w:rPr>
        <w:t xml:space="preserve"> cannot suffice in pointing to the reactionary character of regimes and their bloody history – it </w:t>
      </w:r>
      <w:r w:rsidRPr="00121391">
        <w:rPr>
          <w:rFonts w:eastAsia="Calibri"/>
          <w:highlight w:val="green"/>
          <w:u w:val="single"/>
        </w:rPr>
        <w:t>needs to show how capitalist and imperialist nations are based on contradictions, how they could split on a class basis and how it would be possible to get over the calamities</w:t>
      </w:r>
      <w:r w:rsidRPr="00D565F8">
        <w:rPr>
          <w:rFonts w:ascii="Arial" w:eastAsia="Times New Roman" w:hAnsi="Arial" w:cs="Arial"/>
          <w:color w:val="555555"/>
          <w:sz w:val="16"/>
          <w:szCs w:val="21"/>
        </w:rPr>
        <w:t xml:space="preserve"> of the capitalist and imperialist era in that way. </w:t>
      </w:r>
      <w:proofErr w:type="gramStart"/>
      <w:r w:rsidRPr="00D565F8">
        <w:rPr>
          <w:rFonts w:ascii="Arial" w:eastAsia="Times New Roman" w:hAnsi="Arial" w:cs="Arial"/>
          <w:color w:val="555555"/>
          <w:sz w:val="16"/>
          <w:szCs w:val="21"/>
        </w:rPr>
        <w:t>Thus</w:t>
      </w:r>
      <w:proofErr w:type="gramEnd"/>
      <w:r w:rsidRPr="00D565F8">
        <w:rPr>
          <w:rFonts w:ascii="Arial" w:eastAsia="Times New Roman" w:hAnsi="Arial" w:cs="Arial"/>
          <w:color w:val="555555"/>
          <w:sz w:val="16"/>
          <w:szCs w:val="21"/>
        </w:rPr>
        <w:t xml:space="preserve"> the State of Israel as well is not only a settler/colonial state, ruled by one nationality and expropriating another – it is also a capitalist state of class exploitation and oppression in a crisis-ridden class society. Parts of the international </w:t>
      </w:r>
      <w:r w:rsidRPr="00121391">
        <w:rPr>
          <w:rFonts w:eastAsia="Calibri"/>
          <w:highlight w:val="green"/>
          <w:u w:val="single"/>
        </w:rPr>
        <w:t>left tend to adopt a nationalist attitude to</w:t>
      </w:r>
      <w:r w:rsidRPr="00D565F8">
        <w:rPr>
          <w:rFonts w:ascii="Arial" w:eastAsia="Times New Roman" w:hAnsi="Arial" w:cs="Arial"/>
          <w:color w:val="555555"/>
          <w:sz w:val="16"/>
          <w:szCs w:val="21"/>
        </w:rPr>
        <w:t xml:space="preserve"> the millions of Israeli </w:t>
      </w:r>
      <w:r w:rsidRPr="00121391">
        <w:rPr>
          <w:rFonts w:eastAsia="Calibri"/>
          <w:highlight w:val="green"/>
          <w:u w:val="single"/>
        </w:rPr>
        <w:t>Jews, as one block</w:t>
      </w:r>
      <w:r w:rsidRPr="00D565F8">
        <w:rPr>
          <w:rFonts w:ascii="Arial" w:eastAsia="Times New Roman" w:hAnsi="Arial" w:cs="Arial"/>
          <w:color w:val="555555"/>
          <w:sz w:val="16"/>
          <w:szCs w:val="21"/>
        </w:rPr>
        <w:t xml:space="preserve"> of reaction, </w:t>
      </w:r>
      <w:r w:rsidRPr="00121391">
        <w:rPr>
          <w:rFonts w:eastAsia="Calibri"/>
          <w:highlight w:val="green"/>
          <w:u w:val="single"/>
        </w:rPr>
        <w:t>a society of settlers</w:t>
      </w:r>
      <w:r w:rsidRPr="00D565F8">
        <w:rPr>
          <w:rFonts w:ascii="Arial" w:eastAsia="Times New Roman" w:hAnsi="Arial" w:cs="Arial"/>
          <w:color w:val="555555"/>
          <w:sz w:val="16"/>
          <w:szCs w:val="21"/>
        </w:rPr>
        <w:t xml:space="preserve">, in which the fundamental contradiction is allegedly not a class one but a national one, and in which the masses have no real interest in ending the oppression of the Palestinians, in social liberation or in socialist change. </w:t>
      </w:r>
      <w:r w:rsidRPr="00D565F8">
        <w:rPr>
          <w:rFonts w:eastAsia="Calibri"/>
          <w:u w:val="single"/>
        </w:rPr>
        <w:t>This</w:t>
      </w:r>
      <w:r w:rsidRPr="00D565F8">
        <w:rPr>
          <w:rFonts w:ascii="Arial" w:eastAsia="Times New Roman" w:hAnsi="Arial" w:cs="Arial"/>
          <w:color w:val="555555"/>
          <w:sz w:val="16"/>
          <w:szCs w:val="21"/>
        </w:rPr>
        <w:t xml:space="preserve"> is a </w:t>
      </w:r>
      <w:r w:rsidRPr="00D565F8">
        <w:rPr>
          <w:rFonts w:eastAsia="Calibri"/>
          <w:u w:val="single"/>
        </w:rPr>
        <w:lastRenderedPageBreak/>
        <w:t>crude abstraction</w:t>
      </w:r>
      <w:r w:rsidRPr="00D565F8">
        <w:rPr>
          <w:rFonts w:ascii="Arial" w:eastAsia="Times New Roman" w:hAnsi="Arial" w:cs="Arial"/>
          <w:color w:val="555555"/>
          <w:sz w:val="16"/>
          <w:szCs w:val="21"/>
        </w:rPr>
        <w:t xml:space="preserve">, to say the least, of the concrete reality. As such it </w:t>
      </w:r>
      <w:r w:rsidRPr="00D565F8">
        <w:rPr>
          <w:rFonts w:eastAsia="Calibri"/>
          <w:u w:val="single"/>
        </w:rPr>
        <w:t>is</w:t>
      </w:r>
      <w:r w:rsidRPr="00D565F8">
        <w:rPr>
          <w:rFonts w:ascii="Arial" w:eastAsia="Times New Roman" w:hAnsi="Arial" w:cs="Arial"/>
          <w:color w:val="555555"/>
          <w:sz w:val="16"/>
          <w:szCs w:val="21"/>
        </w:rPr>
        <w:t xml:space="preserve"> </w:t>
      </w:r>
      <w:proofErr w:type="gramStart"/>
      <w:r w:rsidRPr="00D565F8">
        <w:rPr>
          <w:rFonts w:ascii="Arial" w:eastAsia="Times New Roman" w:hAnsi="Arial" w:cs="Arial"/>
          <w:color w:val="555555"/>
          <w:sz w:val="16"/>
          <w:szCs w:val="21"/>
        </w:rPr>
        <w:t>actually blurring</w:t>
      </w:r>
      <w:proofErr w:type="gramEnd"/>
      <w:r w:rsidRPr="00D565F8">
        <w:rPr>
          <w:rFonts w:ascii="Arial" w:eastAsia="Times New Roman" w:hAnsi="Arial" w:cs="Arial"/>
          <w:color w:val="555555"/>
          <w:sz w:val="16"/>
          <w:szCs w:val="21"/>
        </w:rPr>
        <w:t xml:space="preserve">, and not sharpening, the picture of the forces of reaction in society, as does every nationalist approach which abstractly blames the masses for the crimes of “their” ruling classes and regimes. </w:t>
      </w:r>
      <w:r w:rsidRPr="00121391">
        <w:rPr>
          <w:rFonts w:eastAsia="Calibri"/>
          <w:highlight w:val="green"/>
          <w:u w:val="single"/>
        </w:rPr>
        <w:t>Such an approach reduces</w:t>
      </w:r>
      <w:r w:rsidRPr="00D565F8">
        <w:rPr>
          <w:rFonts w:ascii="Arial" w:eastAsia="Times New Roman" w:hAnsi="Arial" w:cs="Arial"/>
          <w:color w:val="555555"/>
          <w:sz w:val="16"/>
          <w:szCs w:val="21"/>
        </w:rPr>
        <w:t xml:space="preserve">, in fact, </w:t>
      </w:r>
      <w:r w:rsidRPr="00121391">
        <w:rPr>
          <w:rFonts w:eastAsia="Calibri"/>
          <w:highlight w:val="green"/>
          <w:u w:val="single"/>
        </w:rPr>
        <w:t>the responsibility of generals, tycoons and nationalist parties for the horrors they help create</w:t>
      </w:r>
      <w:r w:rsidRPr="00D565F8">
        <w:rPr>
          <w:rFonts w:ascii="Arial" w:eastAsia="Times New Roman" w:hAnsi="Arial" w:cs="Arial"/>
          <w:color w:val="555555"/>
          <w:sz w:val="16"/>
          <w:szCs w:val="21"/>
        </w:rPr>
        <w:t xml:space="preserve">. </w:t>
      </w:r>
      <w:r w:rsidRPr="00121391">
        <w:rPr>
          <w:rFonts w:eastAsia="Calibri"/>
          <w:highlight w:val="green"/>
          <w:u w:val="single"/>
        </w:rPr>
        <w:t>It</w:t>
      </w:r>
      <w:r w:rsidRPr="00D565F8">
        <w:rPr>
          <w:rFonts w:ascii="Arial" w:eastAsia="Times New Roman" w:hAnsi="Arial" w:cs="Arial"/>
          <w:color w:val="555555"/>
          <w:sz w:val="16"/>
          <w:szCs w:val="21"/>
        </w:rPr>
        <w:t xml:space="preserve"> also </w:t>
      </w:r>
      <w:r w:rsidRPr="00121391">
        <w:rPr>
          <w:rFonts w:eastAsia="Calibri"/>
          <w:highlight w:val="green"/>
          <w:u w:val="single"/>
        </w:rPr>
        <w:t>befogs the difference between</w:t>
      </w:r>
      <w:r w:rsidRPr="00D565F8">
        <w:rPr>
          <w:rFonts w:ascii="Arial" w:eastAsia="Times New Roman" w:hAnsi="Arial" w:cs="Arial"/>
          <w:color w:val="555555"/>
          <w:sz w:val="16"/>
          <w:szCs w:val="21"/>
        </w:rPr>
        <w:t xml:space="preserve"> ideological </w:t>
      </w:r>
      <w:r w:rsidRPr="00121391">
        <w:rPr>
          <w:rFonts w:eastAsia="Calibri"/>
          <w:highlight w:val="green"/>
          <w:u w:val="single"/>
        </w:rPr>
        <w:t>settlers</w:t>
      </w:r>
      <w:r w:rsidRPr="00D565F8">
        <w:rPr>
          <w:rFonts w:ascii="Arial" w:eastAsia="Times New Roman" w:hAnsi="Arial" w:cs="Arial"/>
          <w:color w:val="555555"/>
          <w:sz w:val="16"/>
          <w:szCs w:val="21"/>
        </w:rPr>
        <w:t xml:space="preserve">, including </w:t>
      </w:r>
      <w:r w:rsidRPr="00121391">
        <w:rPr>
          <w:rFonts w:eastAsia="Calibri"/>
          <w:highlight w:val="green"/>
          <w:u w:val="single"/>
        </w:rPr>
        <w:t>nationalists, who take an active part in the barbaric expropriation</w:t>
      </w:r>
      <w:r w:rsidRPr="00D565F8">
        <w:rPr>
          <w:rFonts w:ascii="Arial" w:eastAsia="Times New Roman" w:hAnsi="Arial" w:cs="Arial"/>
          <w:color w:val="555555"/>
          <w:sz w:val="16"/>
          <w:szCs w:val="21"/>
        </w:rPr>
        <w:t xml:space="preserve"> of Palestinian families within the Green Line, </w:t>
      </w:r>
      <w:r w:rsidRPr="00121391">
        <w:rPr>
          <w:rFonts w:eastAsia="Calibri"/>
          <w:highlight w:val="green"/>
          <w:u w:val="single"/>
        </w:rPr>
        <w:t>and millions of exploited and</w:t>
      </w:r>
      <w:r w:rsidRPr="00D565F8">
        <w:rPr>
          <w:rFonts w:ascii="Arial" w:eastAsia="Times New Roman" w:hAnsi="Arial" w:cs="Arial"/>
          <w:color w:val="555555"/>
          <w:sz w:val="16"/>
          <w:szCs w:val="21"/>
        </w:rPr>
        <w:t xml:space="preserve"> relatively </w:t>
      </w:r>
      <w:r w:rsidRPr="00121391">
        <w:rPr>
          <w:rFonts w:eastAsia="Calibri"/>
          <w:highlight w:val="green"/>
          <w:u w:val="single"/>
        </w:rPr>
        <w:t>impoverished workers who suffer from Israeli capitalism and from the ongoing national conflict</w:t>
      </w:r>
      <w:r w:rsidRPr="00D565F8">
        <w:rPr>
          <w:rFonts w:ascii="Arial" w:eastAsia="Times New Roman" w:hAnsi="Arial" w:cs="Arial"/>
          <w:color w:val="555555"/>
          <w:sz w:val="16"/>
          <w:szCs w:val="21"/>
        </w:rPr>
        <w:t xml:space="preserve">. It is an approach which depicts Israeli society in a non-dialectical fashion and almost as one without internal contradiction. Although the national antagonism is usually the most prominent one and restraining the development of the class struggle on the side of the workers, </w:t>
      </w:r>
      <w:r w:rsidRPr="00121391">
        <w:rPr>
          <w:rFonts w:eastAsia="Calibri"/>
          <w:highlight w:val="green"/>
          <w:u w:val="single"/>
        </w:rPr>
        <w:t>the class antagonism is nevertheless the fundamental internal contradiction which undermines ‘national unity’ and represents the potential for getting beyond Israeli capitalist society and building a new society</w:t>
      </w:r>
      <w:r w:rsidRPr="00D565F8">
        <w:rPr>
          <w:rFonts w:ascii="Arial" w:eastAsia="Times New Roman" w:hAnsi="Arial" w:cs="Arial"/>
          <w:color w:val="555555"/>
          <w:sz w:val="16"/>
          <w:szCs w:val="21"/>
        </w:rPr>
        <w:t>. Objectively, and regardless of the moods and reactionary perceptions which are widespread at the current stage, the Israeli working class has a key role to fulfil in the struggle against Israeli capitalism and for the socialist change of society.</w:t>
      </w:r>
    </w:p>
    <w:p w:rsidR="006B2BCB" w:rsidRDefault="006B2BCB" w:rsidP="006B2BCB"/>
    <w:p w:rsidR="006B2BCB" w:rsidRPr="00D565F8" w:rsidRDefault="006B2BCB" w:rsidP="006B2BCB">
      <w:pPr>
        <w:keepNext/>
        <w:keepLines/>
        <w:spacing w:before="40" w:after="0"/>
        <w:outlineLvl w:val="3"/>
        <w:rPr>
          <w:rFonts w:eastAsia="Times New Roman"/>
          <w:b/>
          <w:iCs/>
          <w:sz w:val="26"/>
        </w:rPr>
      </w:pPr>
      <w:r w:rsidRPr="00D565F8">
        <w:rPr>
          <w:rFonts w:eastAsia="Times New Roman"/>
          <w:b/>
          <w:iCs/>
          <w:sz w:val="26"/>
        </w:rPr>
        <w:t xml:space="preserve">The alternative is </w:t>
      </w:r>
      <w:proofErr w:type="gramStart"/>
      <w:r>
        <w:rPr>
          <w:rFonts w:eastAsia="Times New Roman"/>
          <w:b/>
          <w:iCs/>
          <w:sz w:val="26"/>
        </w:rPr>
        <w:t>endorse</w:t>
      </w:r>
      <w:proofErr w:type="gramEnd"/>
      <w:r>
        <w:rPr>
          <w:rFonts w:eastAsia="Times New Roman"/>
          <w:b/>
          <w:iCs/>
          <w:sz w:val="26"/>
        </w:rPr>
        <w:t xml:space="preserve"> a working class revolution to overthrow capitalism</w:t>
      </w:r>
      <w:r w:rsidRPr="00D565F8">
        <w:rPr>
          <w:rFonts w:eastAsia="Times New Roman"/>
          <w:b/>
          <w:iCs/>
          <w:sz w:val="26"/>
        </w:rPr>
        <w:t xml:space="preserve"> – only targeting the rich and not Israel writ large can create Israel Palestine coalitions necessary to overthrow Israeli imperialism</w:t>
      </w:r>
    </w:p>
    <w:p w:rsidR="006B2BCB" w:rsidRPr="00D565F8" w:rsidRDefault="006B2BCB" w:rsidP="006B2BCB">
      <w:pPr>
        <w:rPr>
          <w:rFonts w:eastAsia="Calibri"/>
        </w:rPr>
      </w:pPr>
      <w:r w:rsidRPr="00D565F8">
        <w:rPr>
          <w:rFonts w:eastAsia="Times New Roman"/>
          <w:b/>
          <w:iCs/>
          <w:sz w:val="26"/>
        </w:rPr>
        <w:t>Al-</w:t>
      </w:r>
      <w:proofErr w:type="spellStart"/>
      <w:r w:rsidRPr="00D565F8">
        <w:rPr>
          <w:rFonts w:eastAsia="Times New Roman"/>
          <w:b/>
          <w:iCs/>
          <w:sz w:val="26"/>
        </w:rPr>
        <w:t>Jaza'iri</w:t>
      </w:r>
      <w:proofErr w:type="spellEnd"/>
      <w:r w:rsidRPr="00D565F8">
        <w:rPr>
          <w:rFonts w:eastAsia="Times New Roman"/>
          <w:b/>
          <w:iCs/>
          <w:sz w:val="26"/>
        </w:rPr>
        <w:t xml:space="preserve"> and Grant 10</w:t>
      </w:r>
      <w:r w:rsidRPr="00D565F8">
        <w:rPr>
          <w:rFonts w:eastAsia="Calibri"/>
        </w:rPr>
        <w:t xml:space="preserve"> (The authors of this article share a growing concern for the direction the Palestinian solidarity movement in Canada has been taking. Isa Al-</w:t>
      </w:r>
      <w:proofErr w:type="spellStart"/>
      <w:r w:rsidRPr="00D565F8">
        <w:rPr>
          <w:rFonts w:eastAsia="Calibri"/>
        </w:rPr>
        <w:t>Jaza'iri's</w:t>
      </w:r>
      <w:proofErr w:type="spellEnd"/>
      <w:r w:rsidRPr="00D565F8">
        <w:rPr>
          <w:rFonts w:eastAsia="Calibri"/>
        </w:rPr>
        <w:t xml:space="preserve">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w:t>
      </w:r>
      <w:proofErr w:type="gramStart"/>
      <w:r w:rsidRPr="00D565F8">
        <w:rPr>
          <w:rFonts w:eastAsia="Calibri"/>
        </w:rPr>
        <w:t>has to</w:t>
      </w:r>
      <w:proofErr w:type="gramEnd"/>
      <w:r w:rsidRPr="00D565F8">
        <w:rPr>
          <w:rFonts w:eastAsia="Calibri"/>
        </w:rPr>
        <w:t xml:space="preserve"> be taken up by the world working class. They defend the position that only a </w:t>
      </w:r>
      <w:proofErr w:type="gramStart"/>
      <w:r w:rsidRPr="00D565F8">
        <w:rPr>
          <w:rFonts w:eastAsia="Calibri"/>
        </w:rPr>
        <w:t>working class</w:t>
      </w:r>
      <w:proofErr w:type="gramEnd"/>
      <w:r w:rsidRPr="00D565F8">
        <w:rPr>
          <w:rFonts w:eastAsia="Calibri"/>
        </w:rPr>
        <w:t xml:space="preserve"> perspective can end the oppression of the Palestinian people while providing a future for the Israeli population. Isa Al-</w:t>
      </w:r>
      <w:proofErr w:type="spellStart"/>
      <w:r w:rsidRPr="00D565F8">
        <w:rPr>
          <w:rFonts w:eastAsia="Calibri"/>
        </w:rPr>
        <w:t>Jaza'iri</w:t>
      </w:r>
      <w:proofErr w:type="spellEnd"/>
      <w:r w:rsidRPr="00D565F8">
        <w:rPr>
          <w:rFonts w:eastAsia="Calibri"/>
        </w:rPr>
        <w:t xml:space="preserve"> and Alex Grant, 19 January 2010, </w:t>
      </w:r>
      <w:hyperlink r:id="rId8" w:history="1">
        <w:r w:rsidRPr="00D565F8">
          <w:rPr>
            <w:rFonts w:eastAsia="Calibri"/>
          </w:rPr>
          <w:t>https://www.marxist.com/against-blanket-boycott-israel-working-class-solution.htm</w:t>
        </w:r>
      </w:hyperlink>
      <w:r w:rsidRPr="00D565F8">
        <w:rPr>
          <w:rFonts w:eastAsia="Calibri"/>
        </w:rPr>
        <w:t xml:space="preserve">, accessed 3/19/19, </w:t>
      </w:r>
      <w:proofErr w:type="spellStart"/>
      <w:r w:rsidRPr="00D565F8">
        <w:rPr>
          <w:rFonts w:eastAsia="Calibri"/>
        </w:rPr>
        <w:t>jmg</w:t>
      </w:r>
      <w:proofErr w:type="spellEnd"/>
      <w:r w:rsidRPr="00D565F8">
        <w:rPr>
          <w:rFonts w:eastAsia="Calibri"/>
        </w:rPr>
        <w:t>)</w:t>
      </w:r>
    </w:p>
    <w:p w:rsidR="006B2BCB" w:rsidRPr="00D565F8" w:rsidRDefault="006B2BCB" w:rsidP="006B2BCB">
      <w:pPr>
        <w:rPr>
          <w:rFonts w:eastAsia="Calibri"/>
          <w:sz w:val="16"/>
        </w:rPr>
      </w:pPr>
      <w:r w:rsidRPr="00D565F8">
        <w:rPr>
          <w:rFonts w:eastAsia="Calibri"/>
          <w:sz w:val="16"/>
        </w:rPr>
        <w:t xml:space="preserve">Against the blanket boycott of Israel - for a </w:t>
      </w:r>
      <w:proofErr w:type="gramStart"/>
      <w:r w:rsidRPr="00D565F8">
        <w:rPr>
          <w:rFonts w:eastAsia="Calibri"/>
          <w:sz w:val="16"/>
        </w:rPr>
        <w:t>working class</w:t>
      </w:r>
      <w:proofErr w:type="gramEnd"/>
      <w:r w:rsidRPr="00D565F8">
        <w:rPr>
          <w:rFonts w:eastAsia="Calibri"/>
          <w:sz w:val="16"/>
        </w:rPr>
        <w:t xml:space="preserve"> solution For a working class approach The working class has proven, time and again, its power when united</w:t>
      </w:r>
      <w:r w:rsidRPr="00121391">
        <w:rPr>
          <w:rFonts w:eastAsia="Calibri"/>
          <w:highlight w:val="green"/>
          <w:u w:val="single"/>
        </w:rPr>
        <w:t xml:space="preserve">. Only organized </w:t>
      </w:r>
      <w:proofErr w:type="gramStart"/>
      <w:r w:rsidRPr="00121391">
        <w:rPr>
          <w:rFonts w:eastAsia="Calibri"/>
          <w:highlight w:val="green"/>
          <w:u w:val="single"/>
        </w:rPr>
        <w:t>working class</w:t>
      </w:r>
      <w:proofErr w:type="gramEnd"/>
      <w:r w:rsidRPr="00121391">
        <w:rPr>
          <w:rFonts w:eastAsia="Calibri"/>
          <w:highlight w:val="green"/>
          <w:u w:val="single"/>
        </w:rPr>
        <w:t xml:space="preserve"> action will help liberate the Palestinian masses</w:t>
      </w:r>
      <w:r w:rsidRPr="00D565F8">
        <w:rPr>
          <w:rFonts w:eastAsia="Calibri"/>
          <w:sz w:val="16"/>
        </w:rPr>
        <w:t xml:space="preserve">, </w:t>
      </w:r>
      <w:r w:rsidRPr="00121391">
        <w:rPr>
          <w:rFonts w:eastAsia="Calibri"/>
          <w:b/>
          <w:iCs/>
          <w:highlight w:val="green"/>
          <w:u w:val="single"/>
        </w:rPr>
        <w:t>not vague consumer boycotts</w:t>
      </w:r>
      <w:r w:rsidRPr="00D565F8">
        <w:rPr>
          <w:rFonts w:eastAsia="Calibri"/>
          <w:sz w:val="16"/>
        </w:rPr>
        <w:t xml:space="preserve">. The Palestinian masses have shown amazing heroism, enough to put through a dozen revolutions, but the reality is that only </w:t>
      </w:r>
      <w:r w:rsidRPr="00121391">
        <w:rPr>
          <w:rFonts w:eastAsia="Calibri"/>
          <w:highlight w:val="green"/>
          <w:u w:val="single"/>
        </w:rPr>
        <w:t>one force can overthrow Israeli imperialism—the Jewish and Arab Israeli working class.</w:t>
      </w:r>
      <w:r w:rsidRPr="00D565F8">
        <w:rPr>
          <w:rFonts w:eastAsia="Calibri"/>
          <w:u w:val="single"/>
        </w:rPr>
        <w:t xml:space="preserve"> </w:t>
      </w:r>
      <w:r w:rsidRPr="00121391">
        <w:rPr>
          <w:rFonts w:eastAsia="Calibri"/>
          <w:highlight w:val="green"/>
          <w:u w:val="single"/>
        </w:rPr>
        <w:t>Without their work, not a single gear moves in the factories of Israel</w:t>
      </w:r>
      <w:r w:rsidRPr="00D565F8">
        <w:rPr>
          <w:rFonts w:eastAsia="Calibri"/>
          <w:sz w:val="16"/>
        </w:rPr>
        <w:t xml:space="preserve">. Israeli imperialism is built on the myth that the Israeli worker and boss share a common interest and should stand together for mutual </w:t>
      </w:r>
      <w:proofErr w:type="spellStart"/>
      <w:r w:rsidRPr="00D565F8">
        <w:rPr>
          <w:rFonts w:eastAsia="Calibri"/>
          <w:sz w:val="16"/>
        </w:rPr>
        <w:t>defence</w:t>
      </w:r>
      <w:proofErr w:type="spellEnd"/>
      <w:r w:rsidRPr="00D565F8">
        <w:rPr>
          <w:rFonts w:eastAsia="Calibri"/>
          <w:sz w:val="16"/>
        </w:rPr>
        <w:t xml:space="preserve">. Our task is to explode this myth, and our tactics must take this into account. Something must be done, on this we agree. What kind of tactics would a </w:t>
      </w:r>
      <w:proofErr w:type="gramStart"/>
      <w:r w:rsidRPr="00D565F8">
        <w:rPr>
          <w:rFonts w:eastAsia="Calibri"/>
          <w:sz w:val="16"/>
        </w:rPr>
        <w:t>working class</w:t>
      </w:r>
      <w:proofErr w:type="gramEnd"/>
      <w:r w:rsidRPr="00D565F8">
        <w:rPr>
          <w:rFonts w:eastAsia="Calibri"/>
          <w:sz w:val="16"/>
        </w:rPr>
        <w:t xml:space="preserve"> campaign undertake? There is </w:t>
      </w:r>
      <w:r w:rsidRPr="00121391">
        <w:rPr>
          <w:rFonts w:eastAsia="Calibri"/>
          <w:highlight w:val="green"/>
          <w:u w:val="single"/>
        </w:rPr>
        <w:t>only one kind of boycott</w:t>
      </w:r>
      <w:r w:rsidRPr="00D565F8">
        <w:rPr>
          <w:rFonts w:eastAsia="Calibri"/>
          <w:sz w:val="16"/>
        </w:rPr>
        <w:t xml:space="preserve"> that </w:t>
      </w:r>
      <w:r w:rsidRPr="00121391">
        <w:rPr>
          <w:rFonts w:eastAsia="Calibri"/>
          <w:highlight w:val="green"/>
          <w:u w:val="single"/>
        </w:rPr>
        <w:t>was effective during</w:t>
      </w:r>
      <w:r w:rsidRPr="00D565F8">
        <w:rPr>
          <w:rFonts w:eastAsia="Calibri"/>
          <w:sz w:val="16"/>
        </w:rPr>
        <w:t xml:space="preserve"> the </w:t>
      </w:r>
      <w:r w:rsidRPr="00121391">
        <w:rPr>
          <w:rFonts w:eastAsia="Calibri"/>
          <w:highlight w:val="green"/>
          <w:u w:val="single"/>
        </w:rPr>
        <w:t>South African struggle</w:t>
      </w:r>
      <w:r w:rsidRPr="00D565F8">
        <w:rPr>
          <w:rFonts w:eastAsia="Calibri"/>
          <w:sz w:val="16"/>
        </w:rPr>
        <w:t xml:space="preserve">: the </w:t>
      </w:r>
      <w:r w:rsidRPr="00121391">
        <w:rPr>
          <w:rFonts w:eastAsia="Calibri"/>
          <w:highlight w:val="green"/>
          <w:u w:val="single"/>
        </w:rPr>
        <w:t>targeted union boycott</w:t>
      </w:r>
      <w:r w:rsidRPr="00D565F8">
        <w:rPr>
          <w:rFonts w:eastAsia="Calibri"/>
          <w:sz w:val="16"/>
        </w:rPr>
        <w:t xml:space="preserve">. </w:t>
      </w:r>
      <w:r w:rsidRPr="00121391">
        <w:rPr>
          <w:rFonts w:eastAsia="Calibri"/>
          <w:highlight w:val="green"/>
          <w:u w:val="single"/>
        </w:rPr>
        <w:t>Workers' unions on the docks refused to load any arms shipments destined for South Africa</w:t>
      </w:r>
      <w:r w:rsidRPr="00D565F8">
        <w:rPr>
          <w:rFonts w:eastAsia="Calibri"/>
          <w:sz w:val="16"/>
        </w:rPr>
        <w:t xml:space="preserve">. </w:t>
      </w:r>
      <w:r w:rsidRPr="00121391">
        <w:rPr>
          <w:rFonts w:eastAsia="Calibri"/>
          <w:highlight w:val="green"/>
          <w:u w:val="single"/>
        </w:rPr>
        <w:t>This</w:t>
      </w:r>
      <w:r w:rsidRPr="00D565F8">
        <w:rPr>
          <w:rFonts w:eastAsia="Calibri"/>
          <w:sz w:val="16"/>
        </w:rPr>
        <w:t xml:space="preserve"> is a very clear </w:t>
      </w:r>
      <w:r w:rsidRPr="00121391">
        <w:rPr>
          <w:rFonts w:eastAsia="Calibri"/>
          <w:highlight w:val="green"/>
          <w:u w:val="single"/>
        </w:rPr>
        <w:t>method</w:t>
      </w:r>
      <w:r w:rsidRPr="00D565F8">
        <w:rPr>
          <w:rFonts w:eastAsia="Calibri"/>
          <w:sz w:val="16"/>
        </w:rPr>
        <w:t xml:space="preserve"> that </w:t>
      </w:r>
      <w:r w:rsidRPr="00121391">
        <w:rPr>
          <w:rFonts w:eastAsia="Calibri"/>
          <w:highlight w:val="green"/>
          <w:u w:val="single"/>
        </w:rPr>
        <w:t xml:space="preserve">relies not on petitioning </w:t>
      </w:r>
      <w:proofErr w:type="gramStart"/>
      <w:r w:rsidRPr="00121391">
        <w:rPr>
          <w:rFonts w:eastAsia="Calibri"/>
          <w:highlight w:val="green"/>
          <w:u w:val="single"/>
        </w:rPr>
        <w:t>corporations, or</w:t>
      </w:r>
      <w:proofErr w:type="gramEnd"/>
      <w:r w:rsidRPr="00D565F8">
        <w:rPr>
          <w:rFonts w:eastAsia="Calibri"/>
          <w:sz w:val="16"/>
        </w:rPr>
        <w:t xml:space="preserve"> appeals to the </w:t>
      </w:r>
      <w:r w:rsidRPr="00121391">
        <w:rPr>
          <w:rFonts w:eastAsia="Calibri"/>
          <w:highlight w:val="green"/>
          <w:u w:val="single"/>
        </w:rPr>
        <w:t>tricksters in the UN</w:t>
      </w:r>
      <w:r w:rsidRPr="00D565F8">
        <w:rPr>
          <w:rFonts w:eastAsia="Calibri"/>
          <w:sz w:val="16"/>
        </w:rPr>
        <w:t xml:space="preserve"> or in parliament</w:t>
      </w:r>
      <w:r w:rsidRPr="00121391">
        <w:rPr>
          <w:rFonts w:eastAsia="Calibri"/>
          <w:highlight w:val="green"/>
          <w:u w:val="single"/>
        </w:rPr>
        <w:t>, but on immediate and vigorous implementation by the working class</w:t>
      </w:r>
      <w:r w:rsidRPr="00D565F8">
        <w:rPr>
          <w:rFonts w:eastAsia="Calibri"/>
          <w:sz w:val="16"/>
        </w:rPr>
        <w:t xml:space="preserve">. Activists should launch a campaign, based on union affiliation, where armaments workers, transport workers, and postal workers refuse to fill weapons orders meant for Israeli imperialism. The Canadian Union of Postal Workers has signed on to BDS. Instead of calling on its workers to boycott Israeli goods, the union should call on its members to refuse to deliver any mail to SNC-Lavalin or similar weapons companies so long as they build weapons for Israeli capitalism. </w:t>
      </w:r>
      <w:r w:rsidRPr="00121391">
        <w:rPr>
          <w:rFonts w:eastAsia="Calibri"/>
          <w:highlight w:val="green"/>
          <w:u w:val="single"/>
        </w:rPr>
        <w:t>Alongside</w:t>
      </w:r>
      <w:r w:rsidRPr="00D565F8">
        <w:rPr>
          <w:rFonts w:eastAsia="Calibri"/>
          <w:u w:val="single"/>
        </w:rPr>
        <w:t xml:space="preserve"> </w:t>
      </w:r>
      <w:r w:rsidRPr="00D565F8">
        <w:rPr>
          <w:rFonts w:eastAsia="Calibri"/>
          <w:sz w:val="16"/>
        </w:rPr>
        <w:t xml:space="preserve">this union campaign, </w:t>
      </w:r>
      <w:r w:rsidRPr="00121391">
        <w:rPr>
          <w:rFonts w:eastAsia="Calibri"/>
          <w:highlight w:val="green"/>
          <w:u w:val="single"/>
        </w:rPr>
        <w:t>mass demonstrations</w:t>
      </w:r>
      <w:r w:rsidRPr="00D565F8">
        <w:rPr>
          <w:rFonts w:eastAsia="Calibri"/>
          <w:sz w:val="16"/>
        </w:rPr>
        <w:t xml:space="preserve"> can be organized </w:t>
      </w:r>
      <w:r w:rsidRPr="00121391">
        <w:rPr>
          <w:rFonts w:eastAsia="Calibri"/>
          <w:highlight w:val="green"/>
          <w:u w:val="single"/>
        </w:rPr>
        <w:t>against visiting representatives of Israeli imperialism</w:t>
      </w:r>
      <w:r w:rsidRPr="00D565F8">
        <w:rPr>
          <w:rFonts w:eastAsia="Calibri"/>
          <w:sz w:val="16"/>
        </w:rPr>
        <w:t xml:space="preserve">. Current Prime Minister Benjamin Netanyahu was given a spectacular welcome by thousands of protesters when he attempted to speak at Concordia University in 2003. This is correct; such criminals and apologists for Zionism should be shut down. </w:t>
      </w:r>
      <w:r w:rsidRPr="00121391">
        <w:rPr>
          <w:rFonts w:eastAsia="Calibri"/>
          <w:highlight w:val="green"/>
          <w:u w:val="single"/>
        </w:rPr>
        <w:t>These</w:t>
      </w:r>
      <w:r w:rsidRPr="00D565F8">
        <w:rPr>
          <w:rFonts w:eastAsia="Calibri"/>
          <w:sz w:val="16"/>
        </w:rPr>
        <w:t xml:space="preserve"> kinds of </w:t>
      </w:r>
      <w:r w:rsidRPr="00121391">
        <w:rPr>
          <w:rFonts w:eastAsia="Calibri"/>
          <w:highlight w:val="green"/>
          <w:u w:val="single"/>
        </w:rPr>
        <w:t>tactics, which differentiate between the Israeli workers and their ruling class, are the kinds of</w:t>
      </w:r>
      <w:r w:rsidRPr="00D565F8">
        <w:rPr>
          <w:rFonts w:eastAsia="Calibri"/>
          <w:sz w:val="16"/>
        </w:rPr>
        <w:t xml:space="preserve"> </w:t>
      </w:r>
      <w:proofErr w:type="gramStart"/>
      <w:r w:rsidRPr="00D565F8">
        <w:rPr>
          <w:rFonts w:eastAsia="Calibri"/>
          <w:sz w:val="16"/>
        </w:rPr>
        <w:t>working class</w:t>
      </w:r>
      <w:proofErr w:type="gramEnd"/>
      <w:r w:rsidRPr="00D565F8">
        <w:rPr>
          <w:rFonts w:eastAsia="Calibri"/>
          <w:sz w:val="16"/>
        </w:rPr>
        <w:t xml:space="preserve"> </w:t>
      </w:r>
      <w:r w:rsidRPr="00121391">
        <w:rPr>
          <w:rFonts w:eastAsia="Calibri"/>
          <w:highlight w:val="green"/>
          <w:u w:val="single"/>
        </w:rPr>
        <w:t>methods that</w:t>
      </w:r>
      <w:r w:rsidRPr="00D565F8">
        <w:rPr>
          <w:rFonts w:eastAsia="Calibri"/>
          <w:sz w:val="16"/>
        </w:rPr>
        <w:t xml:space="preserve"> will </w:t>
      </w:r>
      <w:r w:rsidRPr="00121391">
        <w:rPr>
          <w:rFonts w:eastAsia="Calibri"/>
          <w:highlight w:val="green"/>
          <w:u w:val="single"/>
        </w:rPr>
        <w:t>help the</w:t>
      </w:r>
      <w:r w:rsidRPr="00D565F8">
        <w:rPr>
          <w:rFonts w:eastAsia="Calibri"/>
          <w:sz w:val="16"/>
        </w:rPr>
        <w:t xml:space="preserve"> Israeli and </w:t>
      </w:r>
      <w:r w:rsidRPr="00121391">
        <w:rPr>
          <w:rFonts w:eastAsia="Calibri"/>
          <w:highlight w:val="green"/>
          <w:u w:val="single"/>
        </w:rPr>
        <w:t>Palestinian working masses overthrow Israeli imperialism.</w:t>
      </w:r>
      <w:r w:rsidRPr="00D565F8">
        <w:rPr>
          <w:rFonts w:eastAsia="Calibri"/>
          <w:u w:val="single"/>
        </w:rPr>
        <w:t xml:space="preserve"> </w:t>
      </w:r>
      <w:r w:rsidRPr="00D565F8">
        <w:rPr>
          <w:rFonts w:eastAsia="Calibri"/>
          <w:sz w:val="16"/>
        </w:rPr>
        <w:t xml:space="preserve">Class unity and the fight for socialism </w:t>
      </w:r>
      <w:r w:rsidRPr="00121391">
        <w:rPr>
          <w:rFonts w:eastAsia="Calibri"/>
          <w:b/>
          <w:iCs/>
          <w:highlight w:val="green"/>
          <w:u w:val="single"/>
        </w:rPr>
        <w:t xml:space="preserve">There is no force on Earth other than the Israeli working class that can destroy Israeli </w:t>
      </w:r>
      <w:r w:rsidRPr="00121391">
        <w:rPr>
          <w:rFonts w:eastAsia="Calibri"/>
          <w:b/>
          <w:iCs/>
          <w:highlight w:val="green"/>
          <w:u w:val="single"/>
        </w:rPr>
        <w:lastRenderedPageBreak/>
        <w:t>imperialism</w:t>
      </w:r>
      <w:r w:rsidRPr="00D565F8">
        <w:rPr>
          <w:rFonts w:eastAsia="Calibri"/>
          <w:sz w:val="16"/>
        </w:rPr>
        <w:t xml:space="preserve">. Unity between the Israeli proletariat and the Palestinian toilers and </w:t>
      </w:r>
      <w:proofErr w:type="spellStart"/>
      <w:r w:rsidRPr="00D565F8">
        <w:rPr>
          <w:rFonts w:eastAsia="Calibri"/>
          <w:sz w:val="16"/>
        </w:rPr>
        <w:t>fallaheen</w:t>
      </w:r>
      <w:proofErr w:type="spellEnd"/>
      <w:r w:rsidRPr="00D565F8">
        <w:rPr>
          <w:rFonts w:eastAsia="Calibri"/>
          <w:sz w:val="16"/>
        </w:rPr>
        <w:t xml:space="preserve"> (farmers) is the first necessity for carrying out a revolution that will end the bloodshed once and for all. The movement in solidarity must be based on that unity. We reject the perspective of "Jews to the sea". </w:t>
      </w:r>
      <w:r w:rsidRPr="00121391">
        <w:rPr>
          <w:rFonts w:eastAsia="Calibri"/>
          <w:highlight w:val="green"/>
          <w:u w:val="single"/>
        </w:rPr>
        <w:t>The solution will not come without working class Israeli Jews</w:t>
      </w:r>
      <w:r w:rsidRPr="00D565F8">
        <w:rPr>
          <w:rFonts w:eastAsia="Calibri"/>
          <w:sz w:val="16"/>
        </w:rPr>
        <w:t xml:space="preserve">; they will play the central role! </w:t>
      </w:r>
      <w:proofErr w:type="gramStart"/>
      <w:r w:rsidRPr="00121391">
        <w:rPr>
          <w:rFonts w:eastAsia="Calibri"/>
          <w:highlight w:val="green"/>
          <w:u w:val="single"/>
        </w:rPr>
        <w:t>This is why</w:t>
      </w:r>
      <w:proofErr w:type="gramEnd"/>
      <w:r w:rsidRPr="00121391">
        <w:rPr>
          <w:rFonts w:eastAsia="Calibri"/>
          <w:highlight w:val="green"/>
          <w:u w:val="single"/>
        </w:rPr>
        <w:t xml:space="preserve"> we reject the BDS campaign as counter-productive, and a campaign that strengthens bourgeois Zionism.</w:t>
      </w:r>
      <w:r w:rsidRPr="00D565F8">
        <w:rPr>
          <w:rFonts w:eastAsia="Calibri"/>
          <w:u w:val="single"/>
        </w:rPr>
        <w:t xml:space="preserve"> </w:t>
      </w:r>
      <w:r w:rsidRPr="00D565F8">
        <w:rPr>
          <w:rFonts w:eastAsia="Calibri"/>
          <w:sz w:val="16"/>
        </w:rPr>
        <w:t xml:space="preserve">We reject any attempt to place blame on the Israeli workers for the crimes of their ruling class, no less than we reject attempts to blame the Palestinian masses for the blood spilt by Hamas and Fatah. The blame rests squarely on the shoulders of the Israeli and Palestinian bourgeoisies, and the capitalist classes in the US, Canada and the rest of the western world. </w:t>
      </w:r>
      <w:proofErr w:type="gramStart"/>
      <w:r w:rsidRPr="00D565F8">
        <w:rPr>
          <w:rFonts w:eastAsia="Calibri"/>
          <w:sz w:val="16"/>
        </w:rPr>
        <w:t>This is why</w:t>
      </w:r>
      <w:proofErr w:type="gramEnd"/>
      <w:r w:rsidRPr="00D565F8">
        <w:rPr>
          <w:rFonts w:eastAsia="Calibri"/>
          <w:sz w:val="16"/>
        </w:rPr>
        <w:t xml:space="preserve"> the workers and youth in the advanced capitalist countries cannot stop at solidarity</w:t>
      </w:r>
      <w:r w:rsidRPr="00121391">
        <w:rPr>
          <w:rFonts w:eastAsia="Calibri"/>
          <w:highlight w:val="green"/>
          <w:u w:val="single"/>
        </w:rPr>
        <w:t>. This fight must be linked to the fight for socialism at home.</w:t>
      </w:r>
      <w:r w:rsidRPr="00D565F8">
        <w:rPr>
          <w:rFonts w:eastAsia="Calibri"/>
          <w:sz w:val="16"/>
        </w:rPr>
        <w:t xml:space="preserve"> Our imperialists profit from these wars, and </w:t>
      </w:r>
      <w:r w:rsidRPr="00121391">
        <w:rPr>
          <w:rFonts w:eastAsia="Calibri"/>
          <w:highlight w:val="green"/>
          <w:u w:val="single"/>
        </w:rPr>
        <w:t>the only solution is a movement to throw them out here as well</w:t>
      </w:r>
      <w:r w:rsidRPr="00D565F8">
        <w:rPr>
          <w:rFonts w:eastAsia="Calibri"/>
          <w:sz w:val="16"/>
        </w:rPr>
        <w:t xml:space="preserve">. </w:t>
      </w:r>
      <w:r w:rsidRPr="00121391">
        <w:rPr>
          <w:rFonts w:eastAsia="Calibri"/>
          <w:highlight w:val="green"/>
          <w:u w:val="single"/>
        </w:rPr>
        <w:t>Capitalism worldwide must be overthrown.</w:t>
      </w:r>
      <w:r w:rsidRPr="00D565F8">
        <w:rPr>
          <w:rFonts w:eastAsia="Calibri"/>
          <w:u w:val="single"/>
        </w:rPr>
        <w:t xml:space="preserve"> </w:t>
      </w:r>
      <w:r w:rsidRPr="00D565F8">
        <w:rPr>
          <w:rFonts w:eastAsia="Calibri"/>
          <w:sz w:val="16"/>
        </w:rPr>
        <w:t xml:space="preserve">The </w:t>
      </w:r>
      <w:r w:rsidRPr="00121391">
        <w:rPr>
          <w:rFonts w:eastAsia="Calibri"/>
          <w:highlight w:val="green"/>
          <w:u w:val="single"/>
        </w:rPr>
        <w:t>Jewish and the Palestinian peoples</w:t>
      </w:r>
      <w:r w:rsidRPr="00D565F8">
        <w:rPr>
          <w:rFonts w:eastAsia="Calibri"/>
          <w:sz w:val="16"/>
        </w:rPr>
        <w:t xml:space="preserve"> both </w:t>
      </w:r>
      <w:r w:rsidRPr="00121391">
        <w:rPr>
          <w:rFonts w:eastAsia="Calibri"/>
          <w:highlight w:val="green"/>
          <w:u w:val="single"/>
        </w:rPr>
        <w:t>have a strong socialist and revolutionary history</w:t>
      </w:r>
      <w:r w:rsidRPr="00D565F8">
        <w:rPr>
          <w:rFonts w:eastAsia="Calibri"/>
          <w:sz w:val="16"/>
        </w:rPr>
        <w:t xml:space="preserve">. </w:t>
      </w:r>
      <w:r w:rsidRPr="00121391">
        <w:rPr>
          <w:rFonts w:eastAsia="Calibri"/>
          <w:highlight w:val="green"/>
          <w:u w:val="single"/>
        </w:rPr>
        <w:t>With help from the international workers’ and solidarity movement</w:t>
      </w:r>
      <w:r w:rsidRPr="00D565F8">
        <w:rPr>
          <w:rFonts w:eastAsia="Calibri"/>
          <w:sz w:val="16"/>
        </w:rPr>
        <w:t xml:space="preserve">, </w:t>
      </w:r>
      <w:r w:rsidRPr="00121391">
        <w:rPr>
          <w:rFonts w:eastAsia="Calibri"/>
          <w:highlight w:val="green"/>
          <w:u w:val="single"/>
        </w:rPr>
        <w:t>they will</w:t>
      </w:r>
      <w:r w:rsidRPr="00D565F8">
        <w:rPr>
          <w:rFonts w:eastAsia="Calibri"/>
          <w:sz w:val="16"/>
        </w:rPr>
        <w:t xml:space="preserve"> be able to find the way back to these traditions and </w:t>
      </w:r>
      <w:r w:rsidRPr="00121391">
        <w:rPr>
          <w:rFonts w:eastAsia="Calibri"/>
          <w:highlight w:val="green"/>
          <w:u w:val="single"/>
        </w:rPr>
        <w:t>throw nationalism and fundamentalism on both sides to the trash pile</w:t>
      </w:r>
      <w:r w:rsidRPr="00D565F8">
        <w:rPr>
          <w:rFonts w:eastAsia="Calibri"/>
          <w:sz w:val="16"/>
        </w:rPr>
        <w:t xml:space="preserve">. Freed from fratricidal warfare and the meddling of imperialism, </w:t>
      </w:r>
      <w:r w:rsidRPr="00121391">
        <w:rPr>
          <w:rFonts w:eastAsia="Calibri"/>
          <w:highlight w:val="green"/>
          <w:u w:val="single"/>
        </w:rPr>
        <w:t>the</w:t>
      </w:r>
      <w:r w:rsidRPr="00D565F8">
        <w:rPr>
          <w:rFonts w:eastAsia="Calibri"/>
          <w:sz w:val="16"/>
        </w:rPr>
        <w:t xml:space="preserve"> Palestinian and Israeli working </w:t>
      </w:r>
      <w:r w:rsidRPr="00121391">
        <w:rPr>
          <w:rFonts w:eastAsia="Calibri"/>
          <w:highlight w:val="green"/>
          <w:u w:val="single"/>
        </w:rPr>
        <w:t>masses would be</w:t>
      </w:r>
      <w:r w:rsidRPr="00D565F8">
        <w:rPr>
          <w:rFonts w:eastAsia="Calibri"/>
          <w:sz w:val="16"/>
        </w:rPr>
        <w:t xml:space="preserve"> able to unite in a voluntary socialist union of both peoples as </w:t>
      </w:r>
      <w:r w:rsidRPr="00121391">
        <w:rPr>
          <w:rFonts w:eastAsia="Calibri"/>
          <w:highlight w:val="green"/>
          <w:u w:val="single"/>
        </w:rPr>
        <w:t>the first step towards</w:t>
      </w:r>
      <w:r w:rsidRPr="00D565F8">
        <w:rPr>
          <w:rFonts w:eastAsia="Calibri"/>
          <w:sz w:val="16"/>
        </w:rPr>
        <w:t xml:space="preserve"> a Socialist Federation of the Middle East</w:t>
      </w:r>
      <w:r w:rsidRPr="00121391">
        <w:rPr>
          <w:rFonts w:eastAsia="Calibri"/>
          <w:highlight w:val="green"/>
          <w:u w:val="single"/>
        </w:rPr>
        <w:t>: liberating</w:t>
      </w:r>
      <w:r w:rsidRPr="00D565F8">
        <w:rPr>
          <w:rFonts w:eastAsia="Calibri"/>
          <w:sz w:val="16"/>
        </w:rPr>
        <w:t xml:space="preserve"> their </w:t>
      </w:r>
      <w:r w:rsidRPr="00121391">
        <w:rPr>
          <w:rFonts w:eastAsia="Calibri"/>
          <w:highlight w:val="green"/>
          <w:u w:val="single"/>
        </w:rPr>
        <w:t>resources</w:t>
      </w:r>
      <w:r w:rsidRPr="00D565F8">
        <w:rPr>
          <w:rFonts w:eastAsia="Calibri"/>
          <w:sz w:val="16"/>
        </w:rPr>
        <w:t xml:space="preserve"> and using them </w:t>
      </w:r>
      <w:r w:rsidRPr="00121391">
        <w:rPr>
          <w:rFonts w:eastAsia="Calibri"/>
          <w:highlight w:val="green"/>
          <w:u w:val="single"/>
        </w:rPr>
        <w:t>for human need instead of for profit</w:t>
      </w:r>
      <w:r w:rsidRPr="00D565F8">
        <w:rPr>
          <w:rFonts w:eastAsia="Calibri"/>
          <w:sz w:val="16"/>
        </w:rPr>
        <w:t>, and to rapidly develop in common and rise out of the collective misery. Therefore, we appeal to all those who fight for the liberation of the Palestinian peoples to adopt the following course of action: Abandon the blanket boycott of Israel, which pushes the Israeli workers into the arms of the imperialists. Adopt a workers’ boycott that targets the Israeli state and representatives of the regime. Promote strategies that build solidarity between Jewish and Arab workers. Fight for socialism, both at home and in the Middle East.</w:t>
      </w:r>
    </w:p>
    <w:p w:rsidR="007A2F08" w:rsidRDefault="007A2F08" w:rsidP="007A2F08"/>
    <w:p w:rsidR="007A2F08" w:rsidRDefault="007A2F08" w:rsidP="007A2F08"/>
    <w:p w:rsidR="007A2F08" w:rsidRDefault="007A2F08" w:rsidP="007A2F08">
      <w:pPr>
        <w:pStyle w:val="Heading3"/>
      </w:pPr>
      <w:r>
        <w:lastRenderedPageBreak/>
        <w:t>Taiwan Arms Sales</w:t>
      </w:r>
    </w:p>
    <w:p w:rsidR="00623E54" w:rsidRPr="00C01F08" w:rsidRDefault="00623E54" w:rsidP="00623E54">
      <w:pPr>
        <w:keepNext/>
        <w:keepLines/>
        <w:spacing w:before="40" w:after="0"/>
        <w:outlineLvl w:val="3"/>
        <w:rPr>
          <w:rFonts w:eastAsiaTheme="majorEastAsia" w:cstheme="majorBidi"/>
          <w:b/>
          <w:iCs/>
          <w:sz w:val="26"/>
        </w:rPr>
      </w:pPr>
      <w:r w:rsidRPr="00C01F08">
        <w:rPr>
          <w:rFonts w:eastAsiaTheme="majorEastAsia" w:cstheme="majorBidi"/>
          <w:b/>
          <w:iCs/>
          <w:sz w:val="26"/>
        </w:rPr>
        <w:t xml:space="preserve">China’s entrance onto the world stage is conditioned by the United </w:t>
      </w:r>
      <w:proofErr w:type="spellStart"/>
      <w:r w:rsidRPr="00C01F08">
        <w:rPr>
          <w:rFonts w:eastAsiaTheme="majorEastAsia" w:cstheme="majorBidi"/>
          <w:b/>
          <w:iCs/>
          <w:sz w:val="26"/>
        </w:rPr>
        <w:t>State’s</w:t>
      </w:r>
      <w:proofErr w:type="spellEnd"/>
      <w:r w:rsidRPr="00C01F08">
        <w:rPr>
          <w:rFonts w:eastAsiaTheme="majorEastAsia" w:cstheme="majorBidi"/>
          <w:b/>
          <w:iCs/>
          <w:sz w:val="26"/>
        </w:rPr>
        <w:t xml:space="preserve"> </w:t>
      </w:r>
      <w:proofErr w:type="spellStart"/>
      <w:r w:rsidRPr="00C01F08">
        <w:rPr>
          <w:rFonts w:eastAsiaTheme="majorEastAsia" w:cstheme="majorBidi"/>
          <w:b/>
          <w:iCs/>
          <w:sz w:val="26"/>
        </w:rPr>
        <w:t>Sinological</w:t>
      </w:r>
      <w:proofErr w:type="spellEnd"/>
      <w:r w:rsidRPr="00C01F08">
        <w:rPr>
          <w:rFonts w:eastAsiaTheme="majorEastAsia" w:cstheme="majorBidi"/>
          <w:b/>
          <w:iCs/>
          <w:sz w:val="26"/>
        </w:rPr>
        <w:t>-orientalism.  To guide China’s entry onto the world stage is inextricably tied assimilation into a Western regime of global governance</w:t>
      </w:r>
    </w:p>
    <w:p w:rsidR="00623E54" w:rsidRPr="00C01F08" w:rsidRDefault="00623E54" w:rsidP="00623E54">
      <w:pPr>
        <w:rPr>
          <w:b/>
          <w:bCs/>
          <w:sz w:val="26"/>
        </w:rPr>
      </w:pPr>
      <w:proofErr w:type="spellStart"/>
      <w:r w:rsidRPr="00C01F08">
        <w:rPr>
          <w:b/>
          <w:bCs/>
          <w:sz w:val="26"/>
        </w:rPr>
        <w:t>Vukovich</w:t>
      </w:r>
      <w:proofErr w:type="spellEnd"/>
      <w:r w:rsidRPr="00C01F08">
        <w:rPr>
          <w:b/>
          <w:bCs/>
          <w:sz w:val="26"/>
        </w:rPr>
        <w:t xml:space="preserve"> 2012</w:t>
      </w:r>
      <w:r w:rsidRPr="00C01F08">
        <w:t xml:space="preserve"> [</w:t>
      </w:r>
      <w:proofErr w:type="spellStart"/>
      <w:r w:rsidRPr="00C01F08">
        <w:t>Vukovich</w:t>
      </w:r>
      <w:proofErr w:type="spellEnd"/>
      <w:r w:rsidRPr="00C01F08">
        <w:t>, Daniel. Associate Professor of Critical Theory at Hong Kong University. (2012). China and Orientalism: Western knowledge production and the P.R.C. Milton Park, Abingdon, Oxon: Routledge.]</w:t>
      </w:r>
    </w:p>
    <w:p w:rsidR="00623E54" w:rsidRDefault="00623E54" w:rsidP="00623E54">
      <w:pPr>
        <w:rPr>
          <w:sz w:val="10"/>
        </w:rPr>
      </w:pPr>
      <w:r w:rsidRPr="00C01F08">
        <w:rPr>
          <w:sz w:val="10"/>
        </w:rPr>
        <w:t xml:space="preserve">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w:t>
      </w:r>
      <w:r w:rsidRPr="00C01F08">
        <w:rPr>
          <w:u w:val="single"/>
        </w:rPr>
        <w:t>“</w:t>
      </w:r>
      <w:proofErr w:type="spellStart"/>
      <w:r w:rsidRPr="00121391">
        <w:rPr>
          <w:highlight w:val="green"/>
          <w:u w:val="single"/>
        </w:rPr>
        <w:t>Sinological</w:t>
      </w:r>
      <w:proofErr w:type="spellEnd"/>
      <w:r w:rsidRPr="00C01F08">
        <w:rPr>
          <w:u w:val="single"/>
        </w:rPr>
        <w:t>”</w:t>
      </w:r>
      <w:r w:rsidRPr="00C01F08">
        <w:rPr>
          <w:sz w:val="10"/>
        </w:rPr>
        <w:t xml:space="preserve"> form of </w:t>
      </w:r>
      <w:r w:rsidRPr="00121391">
        <w:rPr>
          <w:highlight w:val="green"/>
          <w:u w:val="single"/>
        </w:rPr>
        <w:t>orientalism</w:t>
      </w:r>
      <w:r w:rsidRPr="00C01F08">
        <w:rPr>
          <w:sz w:val="10"/>
        </w:rPr>
        <w:t xml:space="preserve"> at work in the world, one that </w:t>
      </w:r>
      <w:r w:rsidRPr="00121391">
        <w:rPr>
          <w:highlight w:val="green"/>
          <w:u w:val="single"/>
        </w:rPr>
        <w:t>takes</w:t>
      </w:r>
      <w:r w:rsidRPr="00C01F08">
        <w:rPr>
          <w:u w:val="single"/>
        </w:rPr>
        <w:t xml:space="preserve"> as its object </w:t>
      </w:r>
      <w:r w:rsidRPr="00121391">
        <w:rPr>
          <w:highlight w:val="green"/>
          <w:u w:val="single"/>
        </w:rPr>
        <w:t>an “Other</w:t>
      </w:r>
      <w:r w:rsidRPr="00C01F08">
        <w:rPr>
          <w:sz w:val="10"/>
        </w:rPr>
        <w:t xml:space="preserve">” that has since the 1970s occupied an increasingly </w:t>
      </w:r>
      <w:r w:rsidRPr="00121391">
        <w:rPr>
          <w:highlight w:val="green"/>
          <w:u w:val="single"/>
        </w:rPr>
        <w:t>central</w:t>
      </w:r>
      <w:r w:rsidRPr="00C01F08">
        <w:rPr>
          <w:sz w:val="10"/>
        </w:rPr>
        <w:t xml:space="preserve"> place </w:t>
      </w:r>
      <w:r w:rsidRPr="00121391">
        <w:rPr>
          <w:highlight w:val="green"/>
          <w:u w:val="single"/>
        </w:rPr>
        <w:t>within</w:t>
      </w:r>
      <w:r w:rsidRPr="00C01F08">
        <w:rPr>
          <w:sz w:val="10"/>
        </w:rPr>
        <w:t xml:space="preserve"> the world system and </w:t>
      </w:r>
      <w:r w:rsidRPr="00121391">
        <w:rPr>
          <w:highlight w:val="green"/>
          <w:u w:val="single"/>
        </w:rPr>
        <w:t>Western</w:t>
      </w:r>
      <w:r w:rsidRPr="00C01F08">
        <w:rPr>
          <w:sz w:val="10"/>
        </w:rPr>
        <w:t xml:space="preserve"> intellectual–political </w:t>
      </w:r>
      <w:r w:rsidRPr="00121391">
        <w:rPr>
          <w:highlight w:val="green"/>
          <w:u w:val="single"/>
        </w:rPr>
        <w:t>culture</w:t>
      </w:r>
      <w:r w:rsidRPr="00C01F08">
        <w:rPr>
          <w:u w:val="single"/>
        </w:rPr>
        <w:t>:</w:t>
      </w:r>
      <w:r w:rsidRPr="00C01F08">
        <w:rPr>
          <w:sz w:val="10"/>
        </w:rPr>
        <w:t xml:space="preserve"> </w:t>
      </w:r>
      <w:proofErr w:type="gramStart"/>
      <w:r w:rsidRPr="00C01F08">
        <w:rPr>
          <w:sz w:val="10"/>
        </w:rPr>
        <w:t>the</w:t>
      </w:r>
      <w:proofErr w:type="gramEnd"/>
      <w:r w:rsidRPr="00C01F08">
        <w:rPr>
          <w:sz w:val="10"/>
        </w:rPr>
        <w:t xml:space="preserve"> People’s Republic of China. As with Said’s formulation rooted in the Middle East and South Asia, </w:t>
      </w:r>
      <w:proofErr w:type="spellStart"/>
      <w:r w:rsidRPr="00E82E49">
        <w:rPr>
          <w:u w:val="single"/>
        </w:rPr>
        <w:t>Sinological</w:t>
      </w:r>
      <w:proofErr w:type="spellEnd"/>
      <w:r w:rsidRPr="00E82E49">
        <w:rPr>
          <w:u w:val="single"/>
        </w:rPr>
        <w:t>-orientalism</w:t>
      </w:r>
      <w:r w:rsidRPr="00E82E49">
        <w:rPr>
          <w:sz w:val="10"/>
        </w:rPr>
        <w:t xml:space="preserve"> and its production of a textual “China” </w:t>
      </w:r>
      <w:r w:rsidRPr="00E82E49">
        <w:rPr>
          <w:u w:val="single"/>
        </w:rPr>
        <w:t>helps constitute the</w:t>
      </w:r>
      <w:r w:rsidRPr="00E82E49">
        <w:rPr>
          <w:sz w:val="10"/>
        </w:rPr>
        <w:t xml:space="preserve"> identity or </w:t>
      </w:r>
      <w:r w:rsidRPr="00E82E49">
        <w:rPr>
          <w:u w:val="single"/>
        </w:rPr>
        <w:t>“Self” of the West</w:t>
      </w:r>
      <w:r w:rsidRPr="00C01F08">
        <w:rPr>
          <w:sz w:val="10"/>
        </w:rPr>
        <w:t xml:space="preserve"> (what </w:t>
      </w:r>
      <w:proofErr w:type="spellStart"/>
      <w:r w:rsidRPr="00C01F08">
        <w:rPr>
          <w:sz w:val="10"/>
        </w:rPr>
        <w:t>Balibar</w:t>
      </w:r>
      <w:proofErr w:type="spellEnd"/>
      <w:r w:rsidRPr="00C01F08">
        <w:rPr>
          <w:sz w:val="10"/>
        </w:rPr>
        <w:t xml:space="preserve"> aptly calls the “Western- Christian-Democratic-Universalist identity”) (“Difference” 30). </w:t>
      </w:r>
      <w:r w:rsidRPr="00121391">
        <w:rPr>
          <w:highlight w:val="green"/>
          <w:u w:val="single"/>
        </w:rPr>
        <w:t>The U.S.-West is what China is not, but which the latter will become</w:t>
      </w:r>
      <w:r w:rsidRPr="00C01F08">
        <w:rPr>
          <w:u w:val="single"/>
        </w:rPr>
        <w:t>.</w:t>
      </w:r>
      <w:r w:rsidRPr="00C01F08">
        <w:rPr>
          <w:sz w:val="10"/>
        </w:rPr>
        <w:t xml:space="preserve"> So, too, </w:t>
      </w:r>
      <w:r w:rsidRPr="00121391">
        <w:rPr>
          <w:highlight w:val="green"/>
          <w:u w:val="single"/>
        </w:rPr>
        <w:t>the new orientalism is part of</w:t>
      </w:r>
      <w:r w:rsidRPr="00C01F08">
        <w:rPr>
          <w:sz w:val="10"/>
        </w:rPr>
        <w:t xml:space="preserve"> a neo-colonial or imperialist project: not just the production of knowledge about an “area” but </w:t>
      </w:r>
      <w:r w:rsidRPr="00C01F08">
        <w:rPr>
          <w:u w:val="single"/>
        </w:rPr>
        <w:t>the</w:t>
      </w:r>
      <w:r w:rsidRPr="00C01F08">
        <w:rPr>
          <w:sz w:val="10"/>
        </w:rPr>
        <w:t xml:space="preserve"> would-be </w:t>
      </w:r>
      <w:r w:rsidRPr="00121391">
        <w:rPr>
          <w:highlight w:val="green"/>
          <w:u w:val="single"/>
        </w:rPr>
        <w:t>management</w:t>
      </w:r>
      <w:r w:rsidRPr="00C01F08">
        <w:rPr>
          <w:sz w:val="10"/>
        </w:rPr>
        <w:t xml:space="preserve"> and administration </w:t>
      </w:r>
      <w:r w:rsidRPr="00121391">
        <w:rPr>
          <w:highlight w:val="green"/>
          <w:u w:val="single"/>
        </w:rPr>
        <w:t>of the area for economic, political, and cultura</w:t>
      </w:r>
      <w:r w:rsidRPr="00C01F08">
        <w:rPr>
          <w:u w:val="single"/>
        </w:rPr>
        <w:t>l</w:t>
      </w:r>
      <w:r w:rsidRPr="00C01F08">
        <w:rPr>
          <w:sz w:val="10"/>
        </w:rPr>
        <w:t xml:space="preserve">–symbolic </w:t>
      </w:r>
      <w:r w:rsidRPr="00121391">
        <w:rPr>
          <w:highlight w:val="green"/>
          <w:u w:val="single"/>
        </w:rPr>
        <w:t>benefit</w:t>
      </w:r>
      <w:r w:rsidRPr="00C01F08">
        <w:rPr>
          <w:u w:val="single"/>
        </w:rPr>
        <w:t>.</w:t>
      </w:r>
      <w:r w:rsidRPr="00C01F08">
        <w:rPr>
          <w:sz w:val="10"/>
        </w:rPr>
        <w:t xml:space="preserve"> But whereas orientalism in Said turned upon a posited, essential difference between Orient and Occident (as in Kipling’s famous verse: “Oh, East is East, and West is West, and never the twain shall meet”), the new form turns upon sameness or more specifically, upon China’s becoming sameness. </w:t>
      </w:r>
      <w:r w:rsidRPr="00E82E49">
        <w:rPr>
          <w:u w:val="single"/>
        </w:rPr>
        <w:t>China is seen as in a process of</w:t>
      </w:r>
      <w:r w:rsidRPr="00E82E49">
        <w:rPr>
          <w:sz w:val="10"/>
        </w:rPr>
        <w:t xml:space="preserve"> haltingly but inevitably </w:t>
      </w:r>
      <w:r w:rsidRPr="00E82E49">
        <w:rPr>
          <w:u w:val="single"/>
        </w:rPr>
        <w:t>becoming-the-same as “us”:</w:t>
      </w:r>
      <w:r w:rsidRPr="00E82E49">
        <w:rPr>
          <w:sz w:val="10"/>
        </w:rPr>
        <w:t xml:space="preserve"> open, liberal, modern, free. Put another way, “China” is understood as becoming generally equivalent to the West. What</w:t>
      </w:r>
      <w:r w:rsidRPr="00C01F08">
        <w:rPr>
          <w:sz w:val="10"/>
        </w:rPr>
        <w:t xml:space="preserve"> </w:t>
      </w:r>
      <w:r w:rsidRPr="00121391">
        <w:rPr>
          <w:highlight w:val="green"/>
          <w:u w:val="single"/>
        </w:rPr>
        <w:t>this reflects</w:t>
      </w:r>
      <w:r w:rsidRPr="00C01F08">
        <w:rPr>
          <w:sz w:val="10"/>
        </w:rPr>
        <w:t xml:space="preserve">, in part, is the by now familiar resurgence of </w:t>
      </w:r>
      <w:r w:rsidRPr="00121391">
        <w:rPr>
          <w:highlight w:val="green"/>
          <w:u w:val="single"/>
        </w:rPr>
        <w:t>modernization rhetoric under the cover of “globalization”</w:t>
      </w:r>
      <w:r w:rsidRPr="00C01F08">
        <w:rPr>
          <w:sz w:val="10"/>
        </w:rPr>
        <w:t xml:space="preserve"> and the end-of-history thematic famously captured by Francis Fukuyama.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w:t>
      </w:r>
      <w:proofErr w:type="gramStart"/>
      <w:r w:rsidRPr="00C01F08">
        <w:rPr>
          <w:sz w:val="10"/>
        </w:rPr>
        <w:t>on the basis of</w:t>
      </w:r>
      <w:proofErr w:type="gramEnd"/>
      <w:r w:rsidRPr="00C01F08">
        <w:rPr>
          <w:sz w:val="10"/>
        </w:rPr>
        <w:t xml:space="preserve"> some third thing called the value-form (their “exchange value” or “general equivalent”), the relationship between this orientalism and global capitalism appears in sharper relief. </w:t>
      </w:r>
      <w:proofErr w:type="spellStart"/>
      <w:r w:rsidRPr="00C01F08">
        <w:rPr>
          <w:sz w:val="10"/>
        </w:rPr>
        <w:t>Sinological</w:t>
      </w:r>
      <w:proofErr w:type="spellEnd"/>
      <w:r w:rsidRPr="00C01F08">
        <w:rPr>
          <w:sz w:val="10"/>
        </w:rPr>
        <w:t xml:space="preserve">-orientalism is in an important sense a capital-logic, just as historical capitalism betrays an orientalist one. As Said himself made clear (in at least my reading of him), orientalism and colonial discourse may precede the rise of capitalism, but in the modern era they are hand in glove. So, too, for the present moment, whereby </w:t>
      </w:r>
      <w:r w:rsidRPr="00121391">
        <w:rPr>
          <w:highlight w:val="green"/>
          <w:u w:val="single"/>
        </w:rPr>
        <w:t>Western</w:t>
      </w:r>
      <w:r w:rsidRPr="00C01F08">
        <w:rPr>
          <w:sz w:val="10"/>
        </w:rPr>
        <w:t xml:space="preserve"> investment and “</w:t>
      </w:r>
      <w:proofErr w:type="spellStart"/>
      <w:r w:rsidRPr="00C01F08">
        <w:rPr>
          <w:sz w:val="10"/>
        </w:rPr>
        <w:t>constrainment</w:t>
      </w:r>
      <w:proofErr w:type="spellEnd"/>
      <w:r w:rsidRPr="00C01F08">
        <w:rPr>
          <w:sz w:val="10"/>
        </w:rPr>
        <w:t xml:space="preserve">” </w:t>
      </w:r>
      <w:r w:rsidRPr="00121391">
        <w:rPr>
          <w:highlight w:val="green"/>
          <w:u w:val="single"/>
        </w:rPr>
        <w:t>strategies are</w:t>
      </w:r>
      <w:r w:rsidRPr="00C01F08">
        <w:rPr>
          <w:sz w:val="10"/>
        </w:rPr>
        <w:t xml:space="preserve"> often </w:t>
      </w:r>
      <w:r w:rsidRPr="00121391">
        <w:rPr>
          <w:highlight w:val="green"/>
          <w:u w:val="single"/>
        </w:rPr>
        <w:t>rationalized on the basis of</w:t>
      </w:r>
      <w:r w:rsidRPr="00121391">
        <w:rPr>
          <w:sz w:val="10"/>
          <w:highlight w:val="green"/>
        </w:rPr>
        <w:t xml:space="preserve"> </w:t>
      </w:r>
      <w:r w:rsidRPr="00E82E49">
        <w:rPr>
          <w:sz w:val="10"/>
        </w:rPr>
        <w:t>these</w:t>
      </w:r>
      <w:r w:rsidRPr="00C01F08">
        <w:rPr>
          <w:sz w:val="10"/>
        </w:rPr>
        <w:t xml:space="preserve"> </w:t>
      </w:r>
      <w:r w:rsidRPr="00121391">
        <w:rPr>
          <w:highlight w:val="green"/>
          <w:u w:val="single"/>
        </w:rPr>
        <w:t>being beneficial to</w:t>
      </w:r>
      <w:r w:rsidRPr="00C01F08">
        <w:rPr>
          <w:sz w:val="10"/>
        </w:rPr>
        <w:t xml:space="preserve"> the Chinese and their </w:t>
      </w:r>
      <w:r w:rsidRPr="00C01F08">
        <w:rPr>
          <w:u w:val="single"/>
        </w:rPr>
        <w:t xml:space="preserve">progression towards </w:t>
      </w:r>
      <w:r w:rsidRPr="00121391">
        <w:rPr>
          <w:highlight w:val="green"/>
          <w:u w:val="single"/>
        </w:rPr>
        <w:t>democracy</w:t>
      </w:r>
      <w:r w:rsidRPr="00C01F08">
        <w:rPr>
          <w:sz w:val="10"/>
        </w:rPr>
        <w:t xml:space="preserve"> and human rights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The historical conditions of possibility for a global </w:t>
      </w:r>
      <w:proofErr w:type="spellStart"/>
      <w:r w:rsidRPr="00C01F08">
        <w:rPr>
          <w:sz w:val="10"/>
        </w:rPr>
        <w:t>Sinological</w:t>
      </w:r>
      <w:proofErr w:type="spellEnd"/>
      <w:r w:rsidRPr="00C01F08">
        <w:rPr>
          <w:sz w:val="10"/>
        </w:rPr>
        <w:t xml:space="preserve">-orientalism are the momentous if not counter-revolutionary changes within China itself – its </w:t>
      </w:r>
      <w:proofErr w:type="spellStart"/>
      <w:r w:rsidRPr="00C01F08">
        <w:rPr>
          <w:sz w:val="10"/>
        </w:rPr>
        <w:t>Dengist</w:t>
      </w:r>
      <w:proofErr w:type="spellEnd"/>
      <w:r w:rsidRPr="00C01F08">
        <w:rPr>
          <w:sz w:val="10"/>
        </w:rPr>
        <w:t xml:space="preserve"> “era of reform and opening up” dating from 1979 – and the West’s economic, political, and discursive responses to this subsequent rise to global prominence. This paradoxical relationship is captured in the logic of becoming sameness: </w:t>
      </w:r>
      <w:r w:rsidRPr="00121391">
        <w:rPr>
          <w:highlight w:val="green"/>
          <w:u w:val="single"/>
        </w:rPr>
        <w:t>China is still not “normal”</w:t>
      </w:r>
      <w:r w:rsidRPr="00C01F08">
        <w:rPr>
          <w:sz w:val="10"/>
        </w:rPr>
        <w:t xml:space="preserve"> (and has been tragically different</w:t>
      </w:r>
      <w:proofErr w:type="gramStart"/>
      <w:r w:rsidRPr="00C01F08">
        <w:rPr>
          <w:sz w:val="10"/>
        </w:rPr>
        <w:t xml:space="preserve">), </w:t>
      </w:r>
      <w:r w:rsidRPr="00121391">
        <w:rPr>
          <w:highlight w:val="green"/>
          <w:u w:val="single"/>
        </w:rPr>
        <w:t>but</w:t>
      </w:r>
      <w:proofErr w:type="gramEnd"/>
      <w:r w:rsidRPr="00C01F08">
        <w:rPr>
          <w:sz w:val="10"/>
        </w:rPr>
        <w:t xml:space="preserve"> is </w:t>
      </w:r>
      <w:r w:rsidRPr="00121391">
        <w:rPr>
          <w:highlight w:val="green"/>
          <w:u w:val="single"/>
        </w:rPr>
        <w:t>engaged in a “universal” process such that it</w:t>
      </w:r>
      <w:r w:rsidRPr="00C01F08">
        <w:rPr>
          <w:sz w:val="10"/>
        </w:rPr>
        <w:t xml:space="preserve"> will, and </w:t>
      </w:r>
      <w:r w:rsidRPr="00121391">
        <w:rPr>
          <w:highlight w:val="green"/>
          <w:u w:val="single"/>
        </w:rPr>
        <w:t>must</w:t>
      </w:r>
      <w:r w:rsidRPr="00C01F08">
        <w:rPr>
          <w:u w:val="single"/>
        </w:rPr>
        <w:t xml:space="preserve">, </w:t>
      </w:r>
      <w:r w:rsidRPr="00121391">
        <w:rPr>
          <w:highlight w:val="green"/>
          <w:u w:val="single"/>
        </w:rPr>
        <w:t>become the same as “us.”</w:t>
      </w:r>
      <w:r w:rsidRPr="00C01F08">
        <w:rPr>
          <w:sz w:val="10"/>
        </w:rPr>
        <w:t xml:space="preserve"> Whether it wants to or not. That is the present–future offered to China within this discourse, and – as anyone who watched the 2008 Olympics opening ceremonies knows (“one world, one dream”) – it is also one taken up within China </w:t>
      </w:r>
      <w:proofErr w:type="spellStart"/>
      <w:r w:rsidRPr="00C01F08">
        <w:rPr>
          <w:sz w:val="10"/>
        </w:rPr>
        <w:t>itself.I</w:t>
      </w:r>
      <w:proofErr w:type="spellEnd"/>
      <w:r w:rsidRPr="00C01F08">
        <w:rPr>
          <w:sz w:val="10"/>
        </w:rPr>
        <w:t xml:space="preserve">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But my focus here reflects in part my conviction that </w:t>
      </w:r>
      <w:r w:rsidRPr="00C01F08">
        <w:rPr>
          <w:u w:val="single"/>
        </w:rPr>
        <w:t xml:space="preserve">it is </w:t>
      </w:r>
      <w:r w:rsidRPr="00121391">
        <w:rPr>
          <w:highlight w:val="green"/>
          <w:u w:val="single"/>
        </w:rPr>
        <w:t>the</w:t>
      </w:r>
      <w:r w:rsidRPr="00C01F08">
        <w:rPr>
          <w:u w:val="single"/>
        </w:rPr>
        <w:t xml:space="preserve"> </w:t>
      </w:r>
      <w:r w:rsidRPr="00121391">
        <w:rPr>
          <w:highlight w:val="green"/>
          <w:u w:val="single"/>
        </w:rPr>
        <w:t>Western</w:t>
      </w:r>
      <w:r w:rsidRPr="00C01F08">
        <w:rPr>
          <w:sz w:val="10"/>
        </w:rPr>
        <w:t xml:space="preserve"> </w:t>
      </w:r>
      <w:r w:rsidRPr="00E82E49">
        <w:rPr>
          <w:sz w:val="10"/>
        </w:rPr>
        <w:t>–</w:t>
      </w:r>
      <w:r w:rsidRPr="00C01F08">
        <w:rPr>
          <w:sz w:val="10"/>
        </w:rPr>
        <w:t xml:space="preserve"> now fully global – dimensions and </w:t>
      </w:r>
      <w:r w:rsidRPr="00121391">
        <w:rPr>
          <w:highlight w:val="green"/>
          <w:u w:val="single"/>
        </w:rPr>
        <w:t>roots of orientalism</w:t>
      </w:r>
      <w:r w:rsidRPr="00C01F08">
        <w:rPr>
          <w:u w:val="single"/>
        </w:rPr>
        <w:t xml:space="preserve"> that </w:t>
      </w:r>
      <w:r w:rsidRPr="00121391">
        <w:rPr>
          <w:highlight w:val="green"/>
          <w:u w:val="single"/>
        </w:rPr>
        <w:t>are the</w:t>
      </w:r>
      <w:r w:rsidRPr="00C01F08">
        <w:rPr>
          <w:sz w:val="10"/>
        </w:rPr>
        <w:t xml:space="preserve"> main </w:t>
      </w:r>
      <w:r w:rsidRPr="00121391">
        <w:rPr>
          <w:highlight w:val="green"/>
          <w:u w:val="single"/>
        </w:rPr>
        <w:t>problem</w:t>
      </w:r>
      <w:r w:rsidRPr="00C01F08">
        <w:rPr>
          <w:u w:val="single"/>
        </w:rPr>
        <w:t xml:space="preserve"> </w:t>
      </w:r>
      <w:r w:rsidRPr="00121391">
        <w:rPr>
          <w:highlight w:val="green"/>
          <w:u w:val="single"/>
        </w:rPr>
        <w:t>underlying the</w:t>
      </w:r>
      <w:r w:rsidRPr="00C01F08">
        <w:rPr>
          <w:sz w:val="10"/>
        </w:rPr>
        <w:t xml:space="preserve"> often dysfunctional, </w:t>
      </w:r>
      <w:r w:rsidRPr="00121391">
        <w:rPr>
          <w:highlight w:val="green"/>
          <w:u w:val="single"/>
        </w:rPr>
        <w:t>neo-colonial relationship between China and the West</w:t>
      </w:r>
      <w:r w:rsidRPr="00C01F08">
        <w:rPr>
          <w:sz w:val="10"/>
        </w:rPr>
        <w:t xml:space="preserve">. My concern is the production of knowledge about the P.R.C. outside of China and the cultural, ideological, and other politics that subtend this. One could write a different project focused on the representation of China from within the mainland; this would have to include indigenous constructions and essentializations of China outside of, as well as prior to, foreign imperialism or orientalism. But the impact in China of modern imperialism and “contact” remains decisive for all of us, and once we reach this </w:t>
      </w:r>
      <w:proofErr w:type="gramStart"/>
      <w:r w:rsidRPr="00C01F08">
        <w:rPr>
          <w:sz w:val="10"/>
        </w:rPr>
        <w:t>era</w:t>
      </w:r>
      <w:proofErr w:type="gramEnd"/>
      <w:r w:rsidRPr="00C01F08">
        <w:rPr>
          <w:sz w:val="10"/>
        </w:rPr>
        <w:t xml:space="preserve"> we need necessarily engage the orientalist and post-colonial questions. There will be no “new” Sinology until this conversation at least begins. As will quickly become clear, my analysis of </w:t>
      </w:r>
      <w:proofErr w:type="spellStart"/>
      <w:r w:rsidRPr="00C01F08">
        <w:rPr>
          <w:sz w:val="10"/>
        </w:rPr>
        <w:t>Sinological</w:t>
      </w:r>
      <w:proofErr w:type="spellEnd"/>
      <w:r w:rsidRPr="00C01F08">
        <w:rPr>
          <w:sz w:val="10"/>
        </w:rPr>
        <w:t xml:space="preserve">-orientalism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His decision not to do so has meant that his work there is often reductively appropriated by cultural and postcolonial studies that reduce the problem of orientalism to some basic Freudian Othering process, the deployment of stereotypical images in film, a simple self/other identity dynamic, and so forth. While all of these are part of orientalism, to be sure, the larger problems and challenges of epistemology, political knowledge, and the constitution of discourse were too often obscured even within the postcolonial field. </w:t>
      </w:r>
      <w:r w:rsidRPr="00C01F08">
        <w:rPr>
          <w:b/>
          <w:iCs/>
          <w:u w:val="single"/>
        </w:rPr>
        <w:t>Positional superiority refers to that tactic</w:t>
      </w:r>
      <w:r w:rsidRPr="00C01F08">
        <w:rPr>
          <w:sz w:val="10"/>
        </w:rPr>
        <w:t xml:space="preserve"> or de facto strategy </w:t>
      </w:r>
      <w:r w:rsidRPr="00C01F08">
        <w:rPr>
          <w:b/>
          <w:iCs/>
          <w:u w:val="single"/>
        </w:rPr>
        <w:t xml:space="preserve">by which </w:t>
      </w:r>
      <w:r w:rsidRPr="00121391">
        <w:rPr>
          <w:b/>
          <w:iCs/>
          <w:highlight w:val="green"/>
          <w:u w:val="single"/>
        </w:rPr>
        <w:t>the object of study is kept in place, never allowed to challenge</w:t>
      </w:r>
      <w:r w:rsidRPr="00C01F08">
        <w:rPr>
          <w:sz w:val="10"/>
        </w:rPr>
        <w:t xml:space="preserve"> let alone displace the effectively a priori assumptions, conclusions, and </w:t>
      </w:r>
      <w:r w:rsidRPr="00C01F08">
        <w:rPr>
          <w:u w:val="single"/>
        </w:rPr>
        <w:t>discourse:</w:t>
      </w:r>
      <w:r w:rsidRPr="00C01F08">
        <w:rPr>
          <w:sz w:val="10"/>
        </w:rPr>
        <w:t xml:space="preserve"> it places “the Westerner in a whole series of possible relationships with the Orient without ever losing him the upper hand” (Orientalism 7). It is not just a heuristic but the foundational rule of colonial discourse and orientalism.1 For our purposes this means that </w:t>
      </w:r>
      <w:r w:rsidRPr="00121391">
        <w:rPr>
          <w:b/>
          <w:iCs/>
          <w:highlight w:val="green"/>
          <w:u w:val="single"/>
        </w:rPr>
        <w:t>the authority</w:t>
      </w:r>
      <w:r w:rsidRPr="00C01F08">
        <w:rPr>
          <w:sz w:val="10"/>
        </w:rPr>
        <w:t xml:space="preserve"> and a priori knowledge </w:t>
      </w:r>
      <w:r w:rsidRPr="00121391">
        <w:rPr>
          <w:b/>
          <w:iCs/>
          <w:highlight w:val="green"/>
          <w:u w:val="single"/>
        </w:rPr>
        <w:t>of the Sinologist</w:t>
      </w:r>
      <w:r w:rsidRPr="00C01F08">
        <w:rPr>
          <w:sz w:val="10"/>
        </w:rPr>
        <w:t xml:space="preserve">-analyst-watcher </w:t>
      </w:r>
      <w:r w:rsidRPr="00121391">
        <w:rPr>
          <w:b/>
          <w:iCs/>
          <w:highlight w:val="green"/>
          <w:u w:val="single"/>
        </w:rPr>
        <w:t>reigns supreme</w:t>
      </w:r>
      <w:r w:rsidRPr="00C01F08">
        <w:rPr>
          <w:sz w:val="10"/>
        </w:rPr>
        <w:t xml:space="preserve"> and untroubled. For all its detailed knowledge, then, </w:t>
      </w:r>
      <w:proofErr w:type="spellStart"/>
      <w:r w:rsidRPr="00C01F08">
        <w:rPr>
          <w:sz w:val="10"/>
        </w:rPr>
        <w:t>Sinological</w:t>
      </w:r>
      <w:proofErr w:type="spellEnd"/>
      <w:r w:rsidRPr="00C01F08">
        <w:rPr>
          <w:sz w:val="10"/>
        </w:rPr>
        <w:t xml:space="preserve">-orientalism works as a circular, self-enclosed system. It is also paradoxical in that what I am calling its emphasis on </w:t>
      </w:r>
      <w:r w:rsidRPr="00C01F08">
        <w:rPr>
          <w:u w:val="single"/>
        </w:rPr>
        <w:t>China’s “becoming-sameness” is</w:t>
      </w:r>
      <w:r w:rsidRPr="00C01F08">
        <w:rPr>
          <w:sz w:val="10"/>
        </w:rPr>
        <w:t xml:space="preserve"> also </w:t>
      </w:r>
      <w:r w:rsidRPr="00C01F08">
        <w:rPr>
          <w:u w:val="single"/>
        </w:rPr>
        <w:t>at odds with this</w:t>
      </w:r>
      <w:r w:rsidRPr="00C01F08">
        <w:rPr>
          <w:sz w:val="10"/>
        </w:rPr>
        <w:t xml:space="preserve"> flexible </w:t>
      </w:r>
      <w:r w:rsidRPr="00C01F08">
        <w:rPr>
          <w:u w:val="single"/>
        </w:rPr>
        <w:t>superiority,</w:t>
      </w:r>
      <w:r w:rsidRPr="00C01F08">
        <w:rPr>
          <w:sz w:val="10"/>
        </w:rPr>
        <w:t xml:space="preserve"> which is also to say </w:t>
      </w:r>
      <w:r w:rsidRPr="00C01F08">
        <w:rPr>
          <w:u w:val="single"/>
        </w:rPr>
        <w:t>the ultimate inferiority of</w:t>
      </w:r>
      <w:r w:rsidRPr="00C01F08">
        <w:rPr>
          <w:sz w:val="10"/>
        </w:rPr>
        <w:t xml:space="preserve"> the native, </w:t>
      </w:r>
      <w:r w:rsidRPr="00C01F08">
        <w:rPr>
          <w:u w:val="single"/>
        </w:rPr>
        <w:t>Chinese reality</w:t>
      </w:r>
      <w:r w:rsidRPr="00C01F08">
        <w:rPr>
          <w:sz w:val="10"/>
        </w:rPr>
        <w:t xml:space="preserve">. For </w:t>
      </w:r>
      <w:proofErr w:type="gramStart"/>
      <w:r w:rsidRPr="00C01F08">
        <w:rPr>
          <w:sz w:val="10"/>
        </w:rPr>
        <w:t>all of</w:t>
      </w:r>
      <w:proofErr w:type="gramEnd"/>
      <w:r w:rsidRPr="00C01F08">
        <w:rPr>
          <w:sz w:val="10"/>
        </w:rPr>
        <w:t xml:space="preserve"> these reasons, one must take the risk of trying to argue for and signify these complexities, counter-</w:t>
      </w:r>
      <w:proofErr w:type="spellStart"/>
      <w:r w:rsidRPr="00C01F08">
        <w:rPr>
          <w:sz w:val="10"/>
        </w:rPr>
        <w:t>factuals</w:t>
      </w:r>
      <w:proofErr w:type="spellEnd"/>
      <w:r w:rsidRPr="00C01F08">
        <w:rPr>
          <w:sz w:val="10"/>
        </w:rPr>
        <w:t xml:space="preserve">, and </w:t>
      </w:r>
      <w:proofErr w:type="spellStart"/>
      <w:r w:rsidRPr="00C01F08">
        <w:rPr>
          <w:sz w:val="10"/>
        </w:rPr>
        <w:t>counterstories</w:t>
      </w:r>
      <w:proofErr w:type="spellEnd"/>
      <w:r w:rsidRPr="00C01F08">
        <w:rPr>
          <w:sz w:val="10"/>
        </w:rPr>
        <w:t xml:space="preserve"> about the P.R.C. This is surprisingly difficult to do, in part because the language we </w:t>
      </w:r>
      <w:proofErr w:type="gramStart"/>
      <w:r w:rsidRPr="00C01F08">
        <w:rPr>
          <w:sz w:val="10"/>
        </w:rPr>
        <w:t>have to</w:t>
      </w:r>
      <w:proofErr w:type="gramEnd"/>
      <w:r w:rsidRPr="00C01F08">
        <w:rPr>
          <w:sz w:val="10"/>
        </w:rPr>
        <w:t xml:space="preserve"> describe such things fits not at all with the dominant, Western, liberal humanist paradigm of the humanities and human sciences. This is, I believe, also Wang Hui’s problem in his brilliant and searching but difficult works on Chinese histories and Western theory.2 My own emphases have been with the political, Maoist past as well as its traces today, even after its demonization at home and abroad. Others would certainly write </w:t>
      </w:r>
      <w:proofErr w:type="gramStart"/>
      <w:r w:rsidRPr="00C01F08">
        <w:rPr>
          <w:sz w:val="10"/>
        </w:rPr>
        <w:t>all of</w:t>
      </w:r>
      <w:proofErr w:type="gramEnd"/>
      <w:r w:rsidRPr="00C01F08">
        <w:rPr>
          <w:sz w:val="10"/>
        </w:rPr>
        <w:t xml:space="preserve">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w:t>
      </w:r>
      <w:proofErr w:type="gramStart"/>
      <w:r w:rsidRPr="00C01F08">
        <w:rPr>
          <w:sz w:val="10"/>
        </w:rPr>
        <w:t>all of</w:t>
      </w:r>
      <w:proofErr w:type="gramEnd"/>
      <w:r w:rsidRPr="00C01F08">
        <w:rPr>
          <w:sz w:val="10"/>
        </w:rPr>
        <w:t xml:space="preserve"> this work is of very recent vintage and remains marginal to the overall China field. </w:t>
      </w:r>
      <w:proofErr w:type="spellStart"/>
      <w:r w:rsidRPr="00121391">
        <w:rPr>
          <w:highlight w:val="green"/>
          <w:u w:val="single"/>
        </w:rPr>
        <w:t>Sinological</w:t>
      </w:r>
      <w:proofErr w:type="spellEnd"/>
      <w:r w:rsidRPr="00121391">
        <w:rPr>
          <w:highlight w:val="green"/>
          <w:u w:val="single"/>
        </w:rPr>
        <w:t>-orientalism</w:t>
      </w:r>
      <w:r w:rsidRPr="00C01F08">
        <w:rPr>
          <w:sz w:val="10"/>
        </w:rPr>
        <w:t xml:space="preserve"> and its basic logic </w:t>
      </w:r>
      <w:r w:rsidRPr="00121391">
        <w:rPr>
          <w:highlight w:val="green"/>
          <w:u w:val="single"/>
        </w:rPr>
        <w:t>can be understood as a development within</w:t>
      </w:r>
      <w:r w:rsidRPr="00C01F08">
        <w:rPr>
          <w:u w:val="single"/>
        </w:rPr>
        <w:t xml:space="preserve"> </w:t>
      </w:r>
      <w:r w:rsidRPr="00C01F08">
        <w:rPr>
          <w:sz w:val="10"/>
        </w:rPr>
        <w:t xml:space="preserve">colonial discourse in </w:t>
      </w:r>
      <w:r w:rsidRPr="00C01F08">
        <w:rPr>
          <w:u w:val="single"/>
        </w:rPr>
        <w:t>the</w:t>
      </w:r>
      <w:r w:rsidRPr="00C01F08">
        <w:rPr>
          <w:sz w:val="10"/>
        </w:rPr>
        <w:t xml:space="preserve"> present, </w:t>
      </w:r>
      <w:r w:rsidRPr="00121391">
        <w:rPr>
          <w:highlight w:val="green"/>
          <w:u w:val="single"/>
        </w:rPr>
        <w:t>postcolonial</w:t>
      </w:r>
      <w:r w:rsidRPr="00C01F08">
        <w:rPr>
          <w:u w:val="single"/>
        </w:rPr>
        <w:t xml:space="preserve"> era of</w:t>
      </w:r>
      <w:r w:rsidRPr="00C01F08">
        <w:rPr>
          <w:sz w:val="10"/>
        </w:rPr>
        <w:t xml:space="preserve"> intensive </w:t>
      </w:r>
      <w:r w:rsidRPr="00121391">
        <w:rPr>
          <w:highlight w:val="green"/>
          <w:u w:val="single"/>
        </w:rPr>
        <w:t>globalization</w:t>
      </w:r>
      <w:r w:rsidRPr="00C01F08">
        <w:rPr>
          <w:u w:val="single"/>
        </w:rPr>
        <w:t>.</w:t>
      </w:r>
      <w:r w:rsidRPr="00C01F08">
        <w:rPr>
          <w:sz w:val="10"/>
        </w:rPr>
        <w:t xml:space="preserve"> It is as if what Dipesh Chakrabarty memorably described as </w:t>
      </w:r>
      <w:r w:rsidRPr="00121391">
        <w:rPr>
          <w:b/>
          <w:iCs/>
          <w:highlight w:val="green"/>
          <w:u w:val="single"/>
        </w:rPr>
        <w:t>the “waiting room of history”</w:t>
      </w:r>
      <w:r w:rsidRPr="00C01F08">
        <w:rPr>
          <w:b/>
          <w:iCs/>
          <w:u w:val="single"/>
        </w:rPr>
        <w:t xml:space="preserve"> – or </w:t>
      </w:r>
      <w:r w:rsidRPr="00121391">
        <w:rPr>
          <w:b/>
          <w:iCs/>
          <w:highlight w:val="green"/>
          <w:u w:val="single"/>
        </w:rPr>
        <w:t>the continual saying of “not yet” to the colonized who would be free</w:t>
      </w:r>
      <w:r w:rsidRPr="00C01F08">
        <w:rPr>
          <w:sz w:val="10"/>
        </w:rPr>
        <w:t xml:space="preserve"> – has subtly but importantly shifted.3 The time is at hand. The denouement has inched closer. </w:t>
      </w:r>
      <w:r w:rsidRPr="00C01F08">
        <w:rPr>
          <w:b/>
          <w:iCs/>
          <w:u w:val="single"/>
        </w:rPr>
        <w:t>The last</w:t>
      </w:r>
      <w:r w:rsidRPr="00C01F08">
        <w:rPr>
          <w:sz w:val="10"/>
        </w:rPr>
        <w:t xml:space="preserve"> real </w:t>
      </w:r>
      <w:r w:rsidRPr="00C01F08">
        <w:rPr>
          <w:b/>
          <w:iCs/>
          <w:u w:val="single"/>
        </w:rPr>
        <w:t xml:space="preserve">constraint remains the Party </w:t>
      </w:r>
      <w:r w:rsidRPr="00C01F08">
        <w:rPr>
          <w:b/>
          <w:iCs/>
          <w:u w:val="single"/>
        </w:rPr>
        <w:lastRenderedPageBreak/>
        <w:t>state which will depart</w:t>
      </w:r>
      <w:r w:rsidRPr="00C01F08">
        <w:rPr>
          <w:sz w:val="10"/>
        </w:rPr>
        <w:t xml:space="preserve"> from the historical stage </w:t>
      </w:r>
      <w:r w:rsidRPr="00C01F08">
        <w:rPr>
          <w:b/>
          <w:iCs/>
          <w:u w:val="single"/>
        </w:rPr>
        <w:t xml:space="preserve">with our help. This marks a shift from </w:t>
      </w:r>
      <w:r w:rsidRPr="00C01F08">
        <w:rPr>
          <w:sz w:val="10"/>
        </w:rPr>
        <w:t xml:space="preserve">the essential </w:t>
      </w:r>
      <w:r w:rsidRPr="00C01F08">
        <w:rPr>
          <w:b/>
          <w:iCs/>
          <w:u w:val="single"/>
        </w:rPr>
        <w:t>difference</w:t>
      </w:r>
      <w:r w:rsidRPr="00C01F08">
        <w:rPr>
          <w:sz w:val="10"/>
        </w:rPr>
        <w:t xml:space="preserve"> between East and West </w:t>
      </w:r>
      <w:r w:rsidRPr="00C01F08">
        <w:rPr>
          <w:b/>
          <w:iCs/>
          <w:u w:val="single"/>
        </w:rPr>
        <w:t>to</w:t>
      </w:r>
      <w:r w:rsidRPr="00C01F08">
        <w:rPr>
          <w:sz w:val="10"/>
        </w:rPr>
        <w:t xml:space="preserve"> their – China’s – </w:t>
      </w:r>
      <w:r w:rsidRPr="00C01F08">
        <w:rPr>
          <w:b/>
          <w:iCs/>
          <w:u w:val="single"/>
        </w:rPr>
        <w:t>general equivalence:</w:t>
      </w:r>
      <w:r w:rsidRPr="00C01F08">
        <w:rPr>
          <w:sz w:val="10"/>
        </w:rPr>
        <w:t xml:space="preserve"> a sameness structured by a hierarchical difference. The denigrating and condescending faith that they are, after all, becoming the same as us (or should be made so) has become stronger and is no longer simply the view of enlightened liberals like J. S. Mill. While a range of temporary – as opposed to essential – </w:t>
      </w:r>
      <w:r w:rsidRPr="00121391">
        <w:rPr>
          <w:highlight w:val="green"/>
          <w:u w:val="single"/>
        </w:rPr>
        <w:t>obstacles can be summoned</w:t>
      </w:r>
      <w:r w:rsidRPr="00C01F08">
        <w:rPr>
          <w:sz w:val="10"/>
        </w:rPr>
        <w:t xml:space="preserve"> up </w:t>
      </w:r>
      <w:r w:rsidRPr="00C01F08">
        <w:rPr>
          <w:u w:val="single"/>
        </w:rPr>
        <w:t xml:space="preserve">to </w:t>
      </w:r>
      <w:r w:rsidRPr="00121391">
        <w:rPr>
          <w:highlight w:val="green"/>
          <w:u w:val="single"/>
        </w:rPr>
        <w:t>explain why China is not yet</w:t>
      </w:r>
      <w:r w:rsidRPr="00C01F08">
        <w:rPr>
          <w:sz w:val="10"/>
        </w:rPr>
        <w:t xml:space="preserve"> free and </w:t>
      </w:r>
      <w:r w:rsidRPr="00121391">
        <w:rPr>
          <w:highlight w:val="green"/>
          <w:u w:val="single"/>
        </w:rPr>
        <w:t>normal</w:t>
      </w:r>
      <w:r w:rsidRPr="00C01F08">
        <w:rPr>
          <w:u w:val="single"/>
        </w:rPr>
        <w:t>, the main</w:t>
      </w:r>
      <w:r w:rsidRPr="00C01F08">
        <w:rPr>
          <w:sz w:val="10"/>
        </w:rPr>
        <w:t xml:space="preserve"> and seemingly most fungible </w:t>
      </w:r>
      <w:r w:rsidRPr="00C01F08">
        <w:rPr>
          <w:u w:val="single"/>
        </w:rPr>
        <w:t>one remains the C</w:t>
      </w:r>
      <w:r w:rsidRPr="00C01F08">
        <w:rPr>
          <w:sz w:val="10"/>
        </w:rPr>
        <w:t xml:space="preserve">hinese </w:t>
      </w:r>
      <w:r w:rsidRPr="00C01F08">
        <w:rPr>
          <w:u w:val="single"/>
        </w:rPr>
        <w:t>C</w:t>
      </w:r>
      <w:r w:rsidRPr="00C01F08">
        <w:rPr>
          <w:sz w:val="10"/>
        </w:rPr>
        <w:t xml:space="preserve">ommunist </w:t>
      </w:r>
      <w:r w:rsidRPr="00C01F08">
        <w:rPr>
          <w:u w:val="single"/>
        </w:rPr>
        <w:t>P</w:t>
      </w:r>
      <w:r w:rsidRPr="00C01F08">
        <w:rPr>
          <w:sz w:val="10"/>
        </w:rPr>
        <w:t xml:space="preserve">arty (state). </w:t>
      </w:r>
      <w:r w:rsidRPr="00C01F08">
        <w:rPr>
          <w:b/>
          <w:iCs/>
          <w:u w:val="single"/>
        </w:rPr>
        <w:t>Were it not for this</w:t>
      </w:r>
      <w:r w:rsidRPr="00C01F08">
        <w:rPr>
          <w:sz w:val="10"/>
        </w:rPr>
        <w:t xml:space="preserve"> anachronistic, evil </w:t>
      </w:r>
      <w:r w:rsidRPr="00C01F08">
        <w:rPr>
          <w:b/>
          <w:iCs/>
          <w:u w:val="single"/>
        </w:rPr>
        <w:t>institution,</w:t>
      </w:r>
      <w:r w:rsidRPr="00C01F08">
        <w:rPr>
          <w:sz w:val="10"/>
        </w:rPr>
        <w:t xml:space="preserve"> the logic goes, </w:t>
      </w:r>
      <w:r w:rsidRPr="00C01F08">
        <w:rPr>
          <w:b/>
          <w:iCs/>
          <w:u w:val="single"/>
        </w:rPr>
        <w:t>China would</w:t>
      </w:r>
      <w:r w:rsidRPr="00C01F08">
        <w:rPr>
          <w:sz w:val="10"/>
        </w:rPr>
        <w:t xml:space="preserve"> and will </w:t>
      </w:r>
      <w:r w:rsidRPr="00C01F08">
        <w:rPr>
          <w:b/>
          <w:iCs/>
          <w:u w:val="single"/>
        </w:rPr>
        <w:t>be becoming-the-same</w:t>
      </w:r>
      <w:r w:rsidRPr="00C01F08">
        <w:rPr>
          <w:sz w:val="10"/>
        </w:rPr>
        <w:t xml:space="preserve"> and joining the normal </w:t>
      </w:r>
      <w:proofErr w:type="gramStart"/>
      <w:r w:rsidRPr="00C01F08">
        <w:rPr>
          <w:sz w:val="10"/>
        </w:rPr>
        <w:t>world.</w:t>
      </w:r>
      <w:proofErr w:type="gramEnd"/>
      <w:r w:rsidRPr="00C01F08">
        <w:rPr>
          <w:sz w:val="10"/>
        </w:rPr>
        <w:t xml:space="preserve"> </w:t>
      </w:r>
      <w:r w:rsidRPr="00C01F08">
        <w:rPr>
          <w:u w:val="single"/>
        </w:rPr>
        <w:t xml:space="preserve">A </w:t>
      </w:r>
      <w:proofErr w:type="spellStart"/>
      <w:r w:rsidRPr="00C01F08">
        <w:rPr>
          <w:u w:val="single"/>
        </w:rPr>
        <w:t>Sinified</w:t>
      </w:r>
      <w:proofErr w:type="spellEnd"/>
      <w:r w:rsidRPr="00C01F08">
        <w:rPr>
          <w:u w:val="single"/>
        </w:rPr>
        <w:t>,</w:t>
      </w:r>
      <w:r w:rsidRPr="00C01F08">
        <w:rPr>
          <w:sz w:val="10"/>
        </w:rPr>
        <w:t xml:space="preserve"> mainland </w:t>
      </w:r>
      <w:r w:rsidRPr="00C01F08">
        <w:rPr>
          <w:u w:val="single"/>
        </w:rPr>
        <w:t>Chinese path is</w:t>
      </w:r>
      <w:r w:rsidRPr="00C01F08">
        <w:rPr>
          <w:sz w:val="10"/>
        </w:rPr>
        <w:t xml:space="preserve"> more or less </w:t>
      </w:r>
      <w:r w:rsidRPr="00C01F08">
        <w:rPr>
          <w:u w:val="single"/>
        </w:rPr>
        <w:t>impossible,</w:t>
      </w:r>
      <w:r w:rsidRPr="00C01F08">
        <w:rPr>
          <w:sz w:val="10"/>
        </w:rPr>
        <w:t xml:space="preserve"> be it in the Maoist attempt at alternative modernity (itself a Western/Marxist hybrid) or in the various, nascent post-Mao efforts to reform and develop a Chinese state and society adequate to the nation’s various, complex challenges, and that might catch up to the heretofore largely unchecked, rapid, and dislocating deployment of capitalism.4 </w:t>
      </w:r>
    </w:p>
    <w:p w:rsidR="00623E54" w:rsidRPr="00C01F08" w:rsidRDefault="00623E54" w:rsidP="00623E54">
      <w:pPr>
        <w:rPr>
          <w:sz w:val="10"/>
        </w:rPr>
      </w:pPr>
    </w:p>
    <w:p w:rsidR="00E82E49" w:rsidRDefault="00E82E49" w:rsidP="00E82E49">
      <w:pPr>
        <w:keepNext/>
        <w:keepLines/>
        <w:spacing w:before="40" w:after="0"/>
        <w:outlineLvl w:val="3"/>
        <w:rPr>
          <w:rFonts w:eastAsiaTheme="majorEastAsia" w:cstheme="majorBidi"/>
          <w:b/>
          <w:iCs/>
          <w:sz w:val="26"/>
        </w:rPr>
      </w:pPr>
      <w:bookmarkStart w:id="0" w:name="_Hlk528486942"/>
      <w:bookmarkStart w:id="1" w:name="_Hlk527810755"/>
      <w:r>
        <w:rPr>
          <w:rFonts w:eastAsiaTheme="majorEastAsia" w:cstheme="majorBidi"/>
          <w:b/>
          <w:iCs/>
          <w:sz w:val="26"/>
        </w:rPr>
        <w:t>The liberal world order is a vehicle for global neoliberalism that creates and maintains neocolonial expansion – they pay lip service to the justice of interdependent peace while weaving a reality of imperial domination</w:t>
      </w:r>
    </w:p>
    <w:bookmarkEnd w:id="0"/>
    <w:p w:rsidR="00E82E49" w:rsidRDefault="00E82E49" w:rsidP="00E82E49">
      <w:pPr>
        <w:rPr>
          <w:b/>
        </w:rPr>
      </w:pPr>
      <w:r>
        <w:rPr>
          <w:b/>
          <w:bCs/>
          <w:sz w:val="26"/>
        </w:rPr>
        <w:t>Valdes &amp; Cho 11</w:t>
      </w:r>
      <w:r>
        <w:t xml:space="preserve"> (Francisco, Law Prof @ U of Miami, and Sumi, Law Prof @ DePaul, July 2011, “COMMENTARY: CRITICAL RACE THEORY: A COMMEMORATION: RESPONSE: Critical Race Materialism: Theorizing Justice in the Wake of Global Neoliberalism”, Connecticut Law Review 43 Conn. L. Rev. 1513)</w:t>
      </w:r>
    </w:p>
    <w:p w:rsidR="00E82E49" w:rsidRDefault="00E82E49" w:rsidP="00E82E49">
      <w:pPr>
        <w:rPr>
          <w:sz w:val="16"/>
          <w:szCs w:val="16"/>
        </w:rPr>
      </w:pPr>
      <w:r>
        <w:rPr>
          <w:sz w:val="16"/>
          <w:szCs w:val="16"/>
        </w:rPr>
        <w:t xml:space="preserve">2. Blinded Identities: Race and Racism Under Racialized Globalized Neoliberalism As we mentioned above, experience suggests that the market-state overtakes the nation-state both from within and without. Most recently in historical terms, </w:t>
      </w:r>
      <w:r w:rsidRPr="00121391">
        <w:rPr>
          <w:highlight w:val="green"/>
          <w:u w:val="single"/>
        </w:rPr>
        <w:t>the</w:t>
      </w:r>
      <w:r>
        <w:rPr>
          <w:u w:val="single"/>
        </w:rPr>
        <w:t xml:space="preserve"> widespread </w:t>
      </w:r>
      <w:r w:rsidRPr="00121391">
        <w:rPr>
          <w:highlight w:val="green"/>
          <w:u w:val="single"/>
        </w:rPr>
        <w:t>establishment of multinational corporations</w:t>
      </w:r>
      <w:r>
        <w:rPr>
          <w:u w:val="single"/>
        </w:rPr>
        <w:t xml:space="preserve">, and the intensifying virulence of top-down corporate globalization, </w:t>
      </w:r>
      <w:r w:rsidRPr="00121391">
        <w:rPr>
          <w:highlight w:val="green"/>
          <w:u w:val="single"/>
        </w:rPr>
        <w:t>have put new</w:t>
      </w:r>
      <w:r>
        <w:rPr>
          <w:u w:val="single"/>
        </w:rPr>
        <w:t xml:space="preserve"> and morphing </w:t>
      </w:r>
      <w:r w:rsidRPr="00121391">
        <w:rPr>
          <w:highlight w:val="green"/>
          <w:u w:val="single"/>
        </w:rPr>
        <w:t>pressures on this</w:t>
      </w:r>
      <w:r>
        <w:rPr>
          <w:u w:val="single"/>
        </w:rPr>
        <w:t xml:space="preserve"> uncertain </w:t>
      </w:r>
      <w:r>
        <w:rPr>
          <w:sz w:val="16"/>
          <w:szCs w:val="16"/>
        </w:rPr>
        <w:t xml:space="preserve">[*1565] </w:t>
      </w:r>
      <w:r w:rsidRPr="00121391">
        <w:rPr>
          <w:highlight w:val="green"/>
          <w:u w:val="single"/>
        </w:rPr>
        <w:t>relationship between law and justice in</w:t>
      </w:r>
      <w:r>
        <w:rPr>
          <w:u w:val="single"/>
        </w:rPr>
        <w:t xml:space="preserve"> the material, political and constitutional context of the modern </w:t>
      </w:r>
      <w:r w:rsidRPr="00121391">
        <w:rPr>
          <w:highlight w:val="green"/>
          <w:u w:val="single"/>
        </w:rPr>
        <w:t>liberal democracy</w:t>
      </w:r>
      <w:r>
        <w:rPr>
          <w:sz w:val="16"/>
          <w:szCs w:val="16"/>
        </w:rPr>
        <w:t xml:space="preserve">. n163 Whereas both laws and corporations are, formally, creatures and creations of the modern nation-state, both laws and corporations seem operationally to have decisively outgrown the limits of their creators. n164 Perhaps, therefore, this newly complicated interplay </w:t>
      </w:r>
      <w:proofErr w:type="spellStart"/>
      <w:r>
        <w:rPr>
          <w:sz w:val="16"/>
          <w:szCs w:val="16"/>
        </w:rPr>
        <w:t>olaws</w:t>
      </w:r>
      <w:proofErr w:type="spellEnd"/>
      <w:r>
        <w:rPr>
          <w:sz w:val="16"/>
          <w:szCs w:val="16"/>
        </w:rPr>
        <w:t xml:space="preserve">, corporations and nation-states now </w:t>
      </w:r>
      <w:proofErr w:type="gramStart"/>
      <w:r>
        <w:rPr>
          <w:sz w:val="16"/>
          <w:szCs w:val="16"/>
        </w:rPr>
        <w:t>threatens</w:t>
      </w:r>
      <w:proofErr w:type="gramEnd"/>
      <w:r>
        <w:rPr>
          <w:sz w:val="16"/>
          <w:szCs w:val="16"/>
        </w:rPr>
        <w:t xml:space="preserve"> the very viability of the traditional world order based on traditional rule-of-law notions because the efficacy of foundational concepts and premises-borders, territoriality, jurisdiction and the like-seem increasingly antiquated or impotent in the face of challenges and trajectories during this still- young century. n165 Much of law, as we already noted, is devoted both directly and indirectly to the maintenance and administration of the nation-state, the so-called free market, and the myriad actors that operate within and across each. n166 Yet, today, under this rule of law, all three-the nation-state, the free market, and law itself-are said to be in existential crises. n167 Indeed, the decline or the collapse of the racialized neocolonial nation-state is said to be impending, even as the nation-state continues to be a key pivot point in everything, both sub and supra-national. Under this forecast, nation-states will become increasingly irrelevant because they will become progressively less able to deliver on the traditional goods that justify and undergird their existence. Under this kind of analysis, </w:t>
      </w:r>
      <w:r>
        <w:rPr>
          <w:u w:val="single"/>
        </w:rPr>
        <w:t xml:space="preserve">the nation-state increasingly will become unable to protect itself and its people from increasingly globalized social, economic, and environmental problems, or from increasingly proliferating weapons of mass destruction, or from increasingly Borg-like assimilation of culture and market in the form of corporate globalization. Under this type of account, </w:t>
      </w:r>
      <w:r w:rsidRPr="00121391">
        <w:rPr>
          <w:highlight w:val="green"/>
          <w:u w:val="single"/>
        </w:rPr>
        <w:t>the nation-state will give way to the market-state</w:t>
      </w:r>
      <w:r>
        <w:rPr>
          <w:u w:val="single"/>
        </w:rPr>
        <w:t xml:space="preserve">, which will be devoted mainly </w:t>
      </w:r>
      <w:r w:rsidRPr="00121391">
        <w:rPr>
          <w:highlight w:val="green"/>
          <w:u w:val="single"/>
        </w:rPr>
        <w:t>to sustain</w:t>
      </w:r>
      <w:r>
        <w:rPr>
          <w:u w:val="single"/>
        </w:rPr>
        <w:t xml:space="preserve">ing the conditions necessary for fundamentalist market </w:t>
      </w:r>
      <w:r w:rsidRPr="00121391">
        <w:rPr>
          <w:highlight w:val="green"/>
          <w:u w:val="single"/>
        </w:rPr>
        <w:t>capitalism</w:t>
      </w:r>
      <w:r>
        <w:rPr>
          <w:u w:val="single"/>
        </w:rPr>
        <w:t xml:space="preserve"> to operate</w:t>
      </w:r>
      <w:r>
        <w:rPr>
          <w:sz w:val="16"/>
          <w:szCs w:val="16"/>
        </w:rPr>
        <w:t xml:space="preserve"> [*1566] much as we know it today, except even more so. n168 Under this sort of scenario, moreover, </w:t>
      </w:r>
      <w:r>
        <w:rPr>
          <w:u w:val="single"/>
        </w:rPr>
        <w:t xml:space="preserve">traditional </w:t>
      </w:r>
      <w:r w:rsidRPr="00121391">
        <w:rPr>
          <w:highlight w:val="green"/>
          <w:u w:val="single"/>
        </w:rPr>
        <w:t>identities like race or ethnicity "naturally" tend to become irrelevant</w:t>
      </w:r>
      <w:r>
        <w:rPr>
          <w:u w:val="single"/>
        </w:rPr>
        <w:t xml:space="preserve">; </w:t>
      </w:r>
      <w:proofErr w:type="gramStart"/>
      <w:r>
        <w:rPr>
          <w:u w:val="single"/>
        </w:rPr>
        <w:t>so</w:t>
      </w:r>
      <w:proofErr w:type="gramEnd"/>
      <w:r>
        <w:rPr>
          <w:u w:val="single"/>
        </w:rPr>
        <w:t xml:space="preserve"> do relative or diverse cultural and political </w:t>
      </w:r>
      <w:proofErr w:type="spellStart"/>
      <w:r>
        <w:rPr>
          <w:u w:val="single"/>
        </w:rPr>
        <w:t>normativities</w:t>
      </w:r>
      <w:proofErr w:type="spellEnd"/>
      <w:r>
        <w:rPr>
          <w:u w:val="single"/>
        </w:rPr>
        <w:t xml:space="preserve">; </w:t>
      </w:r>
      <w:r w:rsidRPr="00121391">
        <w:rPr>
          <w:highlight w:val="green"/>
          <w:u w:val="single"/>
        </w:rPr>
        <w:t>all that matters is "the market,"</w:t>
      </w:r>
      <w:r>
        <w:rPr>
          <w:u w:val="single"/>
        </w:rPr>
        <w:t xml:space="preserve"> in which </w:t>
      </w:r>
      <w:proofErr w:type="spellStart"/>
      <w:r>
        <w:rPr>
          <w:u w:val="single"/>
        </w:rPr>
        <w:t>colorblinded</w:t>
      </w:r>
      <w:proofErr w:type="spellEnd"/>
      <w:r>
        <w:rPr>
          <w:u w:val="single"/>
        </w:rPr>
        <w:t xml:space="preserve"> multiculturalism will occur</w:t>
      </w:r>
      <w:r>
        <w:rPr>
          <w:sz w:val="16"/>
          <w:szCs w:val="16"/>
        </w:rPr>
        <w:t xml:space="preserve">, if at all, </w:t>
      </w:r>
      <w:r>
        <w:rPr>
          <w:u w:val="single"/>
        </w:rPr>
        <w:t>organically</w:t>
      </w:r>
      <w:r>
        <w:rPr>
          <w:sz w:val="16"/>
          <w:szCs w:val="16"/>
        </w:rPr>
        <w:t xml:space="preserve">, as it should, of course. </w:t>
      </w:r>
      <w:r>
        <w:rPr>
          <w:u w:val="single"/>
        </w:rPr>
        <w:t>The market-state</w:t>
      </w:r>
      <w:r>
        <w:rPr>
          <w:sz w:val="16"/>
          <w:szCs w:val="16"/>
        </w:rPr>
        <w:t xml:space="preserve">, however, </w:t>
      </w:r>
      <w:r>
        <w:rPr>
          <w:u w:val="single"/>
        </w:rPr>
        <w:t>will be not only colorblind, but identity blind: blind, for example, to the increasingly documented exploitation of traditionally subordinated identity groups-women, indigenous people, children, poor communities, oftentimes of color</w:t>
      </w:r>
      <w:r>
        <w:rPr>
          <w:sz w:val="16"/>
          <w:szCs w:val="16"/>
        </w:rPr>
        <w:t xml:space="preserve">-throughout the entire planet by the </w:t>
      </w:r>
      <w:proofErr w:type="spellStart"/>
      <w:r>
        <w:rPr>
          <w:sz w:val="16"/>
          <w:szCs w:val="16"/>
        </w:rPr>
        <w:t>agro</w:t>
      </w:r>
      <w:proofErr w:type="spellEnd"/>
      <w:r>
        <w:rPr>
          <w:sz w:val="16"/>
          <w:szCs w:val="16"/>
        </w:rPr>
        <w:t xml:space="preserve">-industrial complex owned and controlled by traditionally elite groups. n169 Consequently, under this account </w:t>
      </w:r>
      <w:r>
        <w:rPr>
          <w:u w:val="single"/>
        </w:rPr>
        <w:t>the colorblind market-state will help to usher in a new and normalized post- racial sensibility that mirrors the equivalent sensibility being propagated domestically</w:t>
      </w:r>
      <w:r>
        <w:rPr>
          <w:sz w:val="16"/>
          <w:szCs w:val="16"/>
        </w:rPr>
        <w:t xml:space="preserve">. Under this account, </w:t>
      </w:r>
      <w:r>
        <w:rPr>
          <w:u w:val="single"/>
        </w:rPr>
        <w:t>the only color said to count either domestically or transnationally is the color of merit and money-as if the neocolonial color of merit and money can ever be disconnected from the cultural and material stratification of life emplaced through identity-based colonialism and imperialism</w:t>
      </w:r>
      <w:r>
        <w:rPr>
          <w:sz w:val="16"/>
          <w:szCs w:val="16"/>
        </w:rPr>
        <w:t xml:space="preserve">. Under this account, in effect, </w:t>
      </w:r>
      <w:r>
        <w:rPr>
          <w:u w:val="single"/>
        </w:rPr>
        <w:t xml:space="preserve">neoliberal globalization and </w:t>
      </w:r>
      <w:r>
        <w:rPr>
          <w:u w:val="single"/>
        </w:rPr>
        <w:lastRenderedPageBreak/>
        <w:t>corporate capitalism are a done deal for the world's masses. Our fate is set: "free-market fundamentalism" is the new (colorblind, post-racial) normativity</w:t>
      </w:r>
      <w:r>
        <w:rPr>
          <w:sz w:val="16"/>
          <w:szCs w:val="16"/>
        </w:rPr>
        <w:t xml:space="preserve">, if one exists at all. n170 If this prognostication is correct, the traditional nation-state increasingly will become (mainly/merely?) a shell for advancing corporate activity-a condition some might say is already the case, and perhaps has been all along. n171 This predicted (or ongoing) transition from the nation-state to the market-state no doubt will depend in great measure on the management of law-both internal and international, both as written and as applied. Already, however, we can see (again) at the international or transnational level the replication of contradiction, corruption, complexity, and the makings of crisis. The same racialized and identity- inflected dynamics that historically gave shape to law's structural dissonance and systemic dysfunction at the national/domestic level are today giving shape to [*1567] internationalized or </w:t>
      </w:r>
      <w:proofErr w:type="spellStart"/>
      <w:r>
        <w:rPr>
          <w:sz w:val="16"/>
          <w:szCs w:val="16"/>
        </w:rPr>
        <w:t>transnationalized</w:t>
      </w:r>
      <w:proofErr w:type="spellEnd"/>
      <w:r>
        <w:rPr>
          <w:sz w:val="16"/>
          <w:szCs w:val="16"/>
        </w:rPr>
        <w:t xml:space="preserve"> law. n172 </w:t>
      </w:r>
      <w:proofErr w:type="gramStart"/>
      <w:r>
        <w:rPr>
          <w:sz w:val="16"/>
          <w:szCs w:val="16"/>
        </w:rPr>
        <w:t>In</w:t>
      </w:r>
      <w:proofErr w:type="gramEnd"/>
      <w:r>
        <w:rPr>
          <w:sz w:val="16"/>
          <w:szCs w:val="16"/>
        </w:rPr>
        <w:t xml:space="preserve"> short, the </w:t>
      </w:r>
      <w:proofErr w:type="spellStart"/>
      <w:r>
        <w:rPr>
          <w:sz w:val="16"/>
          <w:szCs w:val="16"/>
        </w:rPr>
        <w:t>identitarian</w:t>
      </w:r>
      <w:proofErr w:type="spellEnd"/>
      <w:r>
        <w:rPr>
          <w:sz w:val="16"/>
          <w:szCs w:val="16"/>
        </w:rPr>
        <w:t xml:space="preserve"> frame misalignments that CRT confronted within the nation-state during the past twenty years now await critical race interrogation across the world system of nation-states caught in the riptides of globalized neoliberalism. 3. Law, Nation-State, and Racialization: From Colonialism to Imperialism to Global Neoliberalism Historically, the dominant narrative of international law is that it is the result of practical and political arrangements devised pragmatically by dominant sovereigns </w:t>
      </w:r>
      <w:proofErr w:type="gramStart"/>
      <w:r>
        <w:rPr>
          <w:sz w:val="16"/>
          <w:szCs w:val="16"/>
        </w:rPr>
        <w:t>on the basis of</w:t>
      </w:r>
      <w:proofErr w:type="gramEnd"/>
      <w:r>
        <w:rPr>
          <w:sz w:val="16"/>
          <w:szCs w:val="16"/>
        </w:rPr>
        <w:t xml:space="preserve"> the nation-state system. This dominant narrative is a colorblind fiction because the origins of international law-like the origins of law generally-are found in the more specific need of the ruler to rule the ruled. International law, like domestic law, is the product of local and national elites constructed through race and gender politics reproducing at the trans-national level the same arrangements imposed at the national and sub-national levels: relationships of domination and subordination in the name of goals and values like justice, equality, and dignity. Thus, </w:t>
      </w:r>
      <w:r w:rsidRPr="00121391">
        <w:rPr>
          <w:highlight w:val="green"/>
          <w:u w:val="single"/>
        </w:rPr>
        <w:t>the origins of internationalized law are found in the structural need of (white)</w:t>
      </w:r>
      <w:r>
        <w:rPr>
          <w:u w:val="single"/>
        </w:rPr>
        <w:t xml:space="preserve"> colonial </w:t>
      </w:r>
      <w:r w:rsidRPr="00121391">
        <w:rPr>
          <w:highlight w:val="green"/>
          <w:u w:val="single"/>
        </w:rPr>
        <w:t>elites</w:t>
      </w:r>
      <w:r>
        <w:rPr>
          <w:u w:val="single"/>
        </w:rPr>
        <w:t xml:space="preserve"> </w:t>
      </w:r>
      <w:r w:rsidRPr="00121391">
        <w:rPr>
          <w:highlight w:val="green"/>
          <w:u w:val="single"/>
        </w:rPr>
        <w:t>to control</w:t>
      </w:r>
      <w:r>
        <w:rPr>
          <w:u w:val="single"/>
        </w:rPr>
        <w:t xml:space="preserve"> and exploit their (non-white) </w:t>
      </w:r>
      <w:r w:rsidRPr="00121391">
        <w:rPr>
          <w:highlight w:val="green"/>
          <w:u w:val="single"/>
        </w:rPr>
        <w:t>colonies</w:t>
      </w:r>
      <w:r>
        <w:rPr>
          <w:sz w:val="16"/>
          <w:szCs w:val="16"/>
        </w:rPr>
        <w:t xml:space="preserve">. </w:t>
      </w:r>
      <w:r w:rsidRPr="00121391">
        <w:rPr>
          <w:highlight w:val="green"/>
          <w:u w:val="single"/>
        </w:rPr>
        <w:t>It is found in the need of</w:t>
      </w:r>
      <w:r>
        <w:rPr>
          <w:u w:val="single"/>
        </w:rPr>
        <w:t xml:space="preserve"> dominant nation-states in </w:t>
      </w:r>
      <w:r w:rsidRPr="00121391">
        <w:rPr>
          <w:highlight w:val="green"/>
          <w:u w:val="single"/>
        </w:rPr>
        <w:t>the North and West</w:t>
      </w:r>
      <w:r>
        <w:rPr>
          <w:u w:val="single"/>
        </w:rPr>
        <w:t xml:space="preserve"> of the globe during the fifteenth through nineteenth centuries </w:t>
      </w:r>
      <w:r w:rsidRPr="00121391">
        <w:rPr>
          <w:highlight w:val="green"/>
          <w:u w:val="single"/>
        </w:rPr>
        <w:t>to promote their</w:t>
      </w:r>
      <w:r>
        <w:rPr>
          <w:u w:val="single"/>
        </w:rPr>
        <w:t xml:space="preserve"> own sense of </w:t>
      </w:r>
      <w:r w:rsidRPr="00121391">
        <w:rPr>
          <w:highlight w:val="green"/>
          <w:u w:val="single"/>
        </w:rPr>
        <w:t>security</w:t>
      </w:r>
      <w:r>
        <w:rPr>
          <w:u w:val="single"/>
        </w:rPr>
        <w:t xml:space="preserve">, </w:t>
      </w:r>
      <w:r w:rsidRPr="00121391">
        <w:rPr>
          <w:highlight w:val="green"/>
          <w:u w:val="single"/>
        </w:rPr>
        <w:t>and</w:t>
      </w:r>
      <w:r>
        <w:rPr>
          <w:u w:val="single"/>
        </w:rPr>
        <w:t xml:space="preserve"> their self-serving systems of exploitative </w:t>
      </w:r>
      <w:r w:rsidRPr="00121391">
        <w:rPr>
          <w:highlight w:val="green"/>
          <w:u w:val="single"/>
        </w:rPr>
        <w:t>commerce</w:t>
      </w:r>
      <w:r>
        <w:rPr>
          <w:sz w:val="16"/>
          <w:szCs w:val="16"/>
        </w:rPr>
        <w:t xml:space="preserve">. n173 More recently, </w:t>
      </w:r>
      <w:r>
        <w:rPr>
          <w:u w:val="single"/>
        </w:rPr>
        <w:t>after World War II</w:t>
      </w:r>
      <w:r>
        <w:rPr>
          <w:sz w:val="16"/>
          <w:szCs w:val="16"/>
        </w:rPr>
        <w:t xml:space="preserve">, as we noted above, </w:t>
      </w:r>
      <w:r>
        <w:rPr>
          <w:u w:val="single"/>
        </w:rPr>
        <w:t xml:space="preserve">we see the emergent and consolidating system of </w:t>
      </w:r>
      <w:r w:rsidRPr="00121391">
        <w:rPr>
          <w:highlight w:val="green"/>
          <w:u w:val="single"/>
        </w:rPr>
        <w:t>international law</w:t>
      </w:r>
      <w:r>
        <w:rPr>
          <w:u w:val="single"/>
        </w:rPr>
        <w:t xml:space="preserve"> take on a tripartite agenda that crystallizes during the twentieth century these original and historical imperatives. The racial and racializing continuities that stretch from colonialism to imperialism and, now, neoliberal globalization </w:t>
      </w:r>
      <w:r w:rsidRPr="00121391">
        <w:rPr>
          <w:highlight w:val="green"/>
          <w:u w:val="single"/>
        </w:rPr>
        <w:t>underscore</w:t>
      </w:r>
      <w:r>
        <w:rPr>
          <w:u w:val="single"/>
        </w:rPr>
        <w:t xml:space="preserve"> the continuities of "</w:t>
      </w:r>
      <w:r w:rsidRPr="00121391">
        <w:rPr>
          <w:highlight w:val="green"/>
          <w:u w:val="single"/>
        </w:rPr>
        <w:t>domestic" racisms within the nation-state and those that travel a</w:t>
      </w:r>
      <w:r>
        <w:rPr>
          <w:u w:val="single"/>
        </w:rPr>
        <w:t xml:space="preserve">nd replicate </w:t>
      </w:r>
      <w:r w:rsidRPr="00121391">
        <w:rPr>
          <w:highlight w:val="green"/>
          <w:u w:val="single"/>
        </w:rPr>
        <w:t>transnationally</w:t>
      </w:r>
      <w:r>
        <w:rPr>
          <w:u w:val="single"/>
        </w:rPr>
        <w:t xml:space="preserve"> across the face of this Earth</w:t>
      </w:r>
      <w:r>
        <w:rPr>
          <w:sz w:val="16"/>
          <w:szCs w:val="16"/>
        </w:rPr>
        <w:t xml:space="preserve">. Not too surprisingly, </w:t>
      </w:r>
      <w:r w:rsidRPr="00121391">
        <w:rPr>
          <w:highlight w:val="green"/>
          <w:u w:val="single"/>
        </w:rPr>
        <w:t>the first item</w:t>
      </w:r>
      <w:r>
        <w:rPr>
          <w:u w:val="single"/>
        </w:rPr>
        <w:t xml:space="preserve"> on this modern and re-racialized agenda </w:t>
      </w:r>
      <w:r w:rsidRPr="00121391">
        <w:rPr>
          <w:highlight w:val="green"/>
          <w:u w:val="single"/>
        </w:rPr>
        <w:t>remains the management of former colonies</w:t>
      </w:r>
      <w:r>
        <w:rPr>
          <w:u w:val="single"/>
        </w:rPr>
        <w:t>-now denominated as a "third world"-</w:t>
      </w:r>
      <w:r w:rsidRPr="00121391">
        <w:rPr>
          <w:highlight w:val="green"/>
          <w:u w:val="single"/>
        </w:rPr>
        <w:t>in a manner that still preserves</w:t>
      </w:r>
      <w:r>
        <w:rPr>
          <w:u w:val="single"/>
        </w:rPr>
        <w:t xml:space="preserve"> "traditional" </w:t>
      </w:r>
      <w:r w:rsidRPr="00121391">
        <w:rPr>
          <w:highlight w:val="green"/>
          <w:u w:val="single"/>
        </w:rPr>
        <w:t>neocolonial privilege</w:t>
      </w:r>
      <w:r>
        <w:rPr>
          <w:sz w:val="16"/>
          <w:szCs w:val="16"/>
        </w:rPr>
        <w:t xml:space="preserve">. n174 Not unconnected to this aim is the second agenda item: [*1568] orchestrating the management of Cold War politics at a global level to ensure again the triumph of the (white-controlled) North and West nation-states, and their political or economic preferences, in the "new" world order under construction after the Second World War. n175 </w:t>
      </w:r>
      <w:proofErr w:type="gramStart"/>
      <w:r>
        <w:rPr>
          <w:sz w:val="16"/>
          <w:szCs w:val="16"/>
        </w:rPr>
        <w:t>And</w:t>
      </w:r>
      <w:proofErr w:type="gramEnd"/>
      <w:r>
        <w:rPr>
          <w:sz w:val="16"/>
          <w:szCs w:val="16"/>
        </w:rPr>
        <w:t xml:space="preserve"> the third item of this modern agenda for internationalized law has been </w:t>
      </w:r>
      <w:r>
        <w:rPr>
          <w:u w:val="single"/>
        </w:rPr>
        <w:t>the promotion of economic "</w:t>
      </w:r>
      <w:r w:rsidRPr="00121391">
        <w:rPr>
          <w:highlight w:val="green"/>
          <w:u w:val="single"/>
        </w:rPr>
        <w:t>globalization</w:t>
      </w:r>
      <w:r>
        <w:rPr>
          <w:sz w:val="16"/>
          <w:szCs w:val="16"/>
        </w:rPr>
        <w:t xml:space="preserve">" as a process that </w:t>
      </w:r>
      <w:r>
        <w:rPr>
          <w:u w:val="single"/>
        </w:rPr>
        <w:t xml:space="preserve">systematically </w:t>
      </w:r>
      <w:r w:rsidRPr="00121391">
        <w:rPr>
          <w:highlight w:val="green"/>
          <w:u w:val="single"/>
        </w:rPr>
        <w:t xml:space="preserve">buttresses neocolonial hierarchies </w:t>
      </w:r>
      <w:r>
        <w:rPr>
          <w:u w:val="single"/>
        </w:rPr>
        <w:t xml:space="preserve">and related socioeconomic arrangements </w:t>
      </w:r>
      <w:r w:rsidRPr="00121391">
        <w:rPr>
          <w:highlight w:val="green"/>
          <w:u w:val="single"/>
        </w:rPr>
        <w:t>through</w:t>
      </w:r>
      <w:r>
        <w:rPr>
          <w:u w:val="single"/>
        </w:rPr>
        <w:t xml:space="preserve"> the </w:t>
      </w:r>
      <w:r w:rsidRPr="00121391">
        <w:rPr>
          <w:highlight w:val="green"/>
          <w:u w:val="single"/>
        </w:rPr>
        <w:t>care</w:t>
      </w:r>
      <w:r>
        <w:rPr>
          <w:u w:val="single"/>
        </w:rPr>
        <w:t xml:space="preserve"> and feeding </w:t>
      </w:r>
      <w:r w:rsidRPr="00121391">
        <w:rPr>
          <w:highlight w:val="green"/>
          <w:u w:val="single"/>
        </w:rPr>
        <w:t>of</w:t>
      </w:r>
      <w:r>
        <w:rPr>
          <w:u w:val="single"/>
        </w:rPr>
        <w:t xml:space="preserve"> mega </w:t>
      </w:r>
      <w:r w:rsidRPr="00121391">
        <w:rPr>
          <w:highlight w:val="green"/>
          <w:u w:val="single"/>
        </w:rPr>
        <w:t>multinational</w:t>
      </w:r>
      <w:r>
        <w:rPr>
          <w:u w:val="single"/>
        </w:rPr>
        <w:t xml:space="preserve"> </w:t>
      </w:r>
      <w:r w:rsidRPr="00121391">
        <w:rPr>
          <w:highlight w:val="green"/>
          <w:u w:val="single"/>
        </w:rPr>
        <w:t>monsters</w:t>
      </w:r>
      <w:r>
        <w:rPr>
          <w:sz w:val="16"/>
          <w:szCs w:val="16"/>
        </w:rPr>
        <w:t xml:space="preserve">. n176 These three modern-day and continuing pursuits effectively crystallize the historical racial imperatives and "traditional" political utilities of international law based on colonial, national, imperial and, now, globalized systems of law and power. Of course, since World War II, international law also has been increasingly influenced by the mobilization of mass social movements, initially organized around national and class interests but more recently organized around other categories of identity such as race, sex, sexual orientation, religion, and other axes of identification and regulation. n177 Thus, the emergence of "civil society" at both the national and transnational levels </w:t>
      </w:r>
      <w:proofErr w:type="gramStart"/>
      <w:r>
        <w:rPr>
          <w:sz w:val="16"/>
          <w:szCs w:val="16"/>
        </w:rPr>
        <w:t>has</w:t>
      </w:r>
      <w:proofErr w:type="gramEnd"/>
      <w:r>
        <w:rPr>
          <w:sz w:val="16"/>
          <w:szCs w:val="16"/>
        </w:rPr>
        <w:t xml:space="preserve"> added additional actors to the historical makers of international law. n178 More importantly, the emergence of social movements in this increasingly globalized political setting has created an opening for the articulation of </w:t>
      </w:r>
      <w:proofErr w:type="spellStart"/>
      <w:r>
        <w:rPr>
          <w:sz w:val="16"/>
          <w:szCs w:val="16"/>
        </w:rPr>
        <w:t>antisubordination</w:t>
      </w:r>
      <w:proofErr w:type="spellEnd"/>
      <w:r>
        <w:rPr>
          <w:sz w:val="16"/>
          <w:szCs w:val="16"/>
        </w:rPr>
        <w:t xml:space="preserve"> principles within the making of international law. n179 Nonetheless</w:t>
      </w:r>
      <w:r>
        <w:rPr>
          <w:u w:val="single"/>
        </w:rPr>
        <w:t>, the contemporary transnational status quo engendered by this complex of forces slowly but surely has led to a "neoliberal" conception of globalization and internationalization that effectively demands a normative, political and legal preference for profit over</w:t>
      </w:r>
      <w:r>
        <w:rPr>
          <w:sz w:val="16"/>
          <w:szCs w:val="16"/>
        </w:rPr>
        <w:t xml:space="preserve"> people, especially "</w:t>
      </w:r>
      <w:r>
        <w:rPr>
          <w:u w:val="single"/>
        </w:rPr>
        <w:t>surplus" people</w:t>
      </w:r>
      <w:r>
        <w:rPr>
          <w:sz w:val="16"/>
          <w:szCs w:val="16"/>
        </w:rPr>
        <w:t xml:space="preserve">. As many observers have noted, this </w:t>
      </w:r>
      <w:proofErr w:type="spellStart"/>
      <w:r>
        <w:rPr>
          <w:sz w:val="16"/>
          <w:szCs w:val="16"/>
        </w:rPr>
        <w:t>neoliberalization</w:t>
      </w:r>
      <w:proofErr w:type="spellEnd"/>
      <w:r>
        <w:rPr>
          <w:sz w:val="16"/>
          <w:szCs w:val="16"/>
        </w:rPr>
        <w:t xml:space="preserve"> of internationalized legal arrangements has promoted human rights mostly for corporations. n180 </w:t>
      </w:r>
      <w:r w:rsidRPr="00121391">
        <w:rPr>
          <w:highlight w:val="green"/>
          <w:u w:val="single"/>
        </w:rPr>
        <w:t>Despite protest</w:t>
      </w:r>
      <w:r>
        <w:rPr>
          <w:u w:val="single"/>
        </w:rPr>
        <w:t xml:space="preserve">, critique and resistance, </w:t>
      </w:r>
      <w:r w:rsidRPr="00121391">
        <w:rPr>
          <w:highlight w:val="green"/>
          <w:u w:val="single"/>
        </w:rPr>
        <w:t>neoliberalism</w:t>
      </w:r>
      <w:r>
        <w:rPr>
          <w:u w:val="single"/>
        </w:rPr>
        <w:t xml:space="preserve">, in practice, </w:t>
      </w:r>
      <w:r w:rsidRPr="00121391">
        <w:rPr>
          <w:highlight w:val="green"/>
          <w:u w:val="single"/>
        </w:rPr>
        <w:t>has amounted to corporate globalization. This legacy</w:t>
      </w:r>
      <w:r>
        <w:rPr>
          <w:sz w:val="16"/>
          <w:szCs w:val="16"/>
        </w:rPr>
        <w:t xml:space="preserve">, most recently and ironically, </w:t>
      </w:r>
      <w:r w:rsidRPr="00121391">
        <w:rPr>
          <w:highlight w:val="green"/>
          <w:u w:val="single"/>
        </w:rPr>
        <w:t>is</w:t>
      </w:r>
      <w:r>
        <w:rPr>
          <w:u w:val="single"/>
        </w:rPr>
        <w:t xml:space="preserve"> being </w:t>
      </w:r>
      <w:r w:rsidRPr="00121391">
        <w:rPr>
          <w:highlight w:val="green"/>
          <w:u w:val="single"/>
        </w:rPr>
        <w:t>consolidated</w:t>
      </w:r>
      <w:r>
        <w:rPr>
          <w:u w:val="single"/>
        </w:rPr>
        <w:t xml:space="preserve"> by the</w:t>
      </w:r>
      <w:r>
        <w:rPr>
          <w:sz w:val="16"/>
          <w:szCs w:val="16"/>
        </w:rPr>
        <w:t xml:space="preserve"> [*1569] "</w:t>
      </w:r>
      <w:r>
        <w:rPr>
          <w:u w:val="single"/>
        </w:rPr>
        <w:t xml:space="preserve">neoconservative" construction of globalization </w:t>
      </w:r>
      <w:r w:rsidRPr="00121391">
        <w:rPr>
          <w:highlight w:val="green"/>
          <w:u w:val="single"/>
        </w:rPr>
        <w:t>under internationalized law</w:t>
      </w:r>
      <w:r>
        <w:rPr>
          <w:sz w:val="16"/>
          <w:szCs w:val="16"/>
        </w:rPr>
        <w:t xml:space="preserve">. Some observers say this neoconservative approach to law, transnationalism and globalization aims to construct an imperial sovereign, or an "imperial sovereignty," to push for a nationalist international law. n181 Either way, then, </w:t>
      </w:r>
      <w:r>
        <w:rPr>
          <w:u w:val="single"/>
        </w:rPr>
        <w:t xml:space="preserve">the structural and material bottom line once again remains constant: neoconservatism, like neoliberalism, is perfectly content with a racialized yet </w:t>
      </w:r>
      <w:proofErr w:type="spellStart"/>
      <w:r>
        <w:rPr>
          <w:u w:val="single"/>
        </w:rPr>
        <w:t>colorblinded</w:t>
      </w:r>
      <w:proofErr w:type="spellEnd"/>
      <w:r>
        <w:rPr>
          <w:u w:val="single"/>
        </w:rPr>
        <w:t xml:space="preserve"> transnational system of law designed to freeze tops and bottoms in the current global order precisely in their traditional, neocolonial and </w:t>
      </w:r>
      <w:r>
        <w:rPr>
          <w:u w:val="single"/>
        </w:rPr>
        <w:lastRenderedPageBreak/>
        <w:t>subordinated/privileged places</w:t>
      </w:r>
      <w:r>
        <w:rPr>
          <w:sz w:val="16"/>
          <w:szCs w:val="16"/>
        </w:rPr>
        <w:t xml:space="preserve">. Thus, as it was in the beginning, </w:t>
      </w:r>
      <w:r w:rsidRPr="00121391">
        <w:rPr>
          <w:highlight w:val="green"/>
          <w:u w:val="single"/>
        </w:rPr>
        <w:t>international law</w:t>
      </w:r>
      <w:r>
        <w:rPr>
          <w:u w:val="single"/>
        </w:rPr>
        <w:t xml:space="preserve"> today </w:t>
      </w:r>
      <w:r w:rsidRPr="00121391">
        <w:rPr>
          <w:highlight w:val="green"/>
          <w:u w:val="single"/>
        </w:rPr>
        <w:t>continues to be a racial</w:t>
      </w:r>
      <w:r>
        <w:rPr>
          <w:u w:val="single"/>
        </w:rPr>
        <w:t xml:space="preserve"> and material </w:t>
      </w:r>
      <w:r w:rsidRPr="00121391">
        <w:rPr>
          <w:highlight w:val="green"/>
          <w:u w:val="single"/>
        </w:rPr>
        <w:t>project of the</w:t>
      </w:r>
      <w:r>
        <w:rPr>
          <w:u w:val="single"/>
        </w:rPr>
        <w:t xml:space="preserve"> (white-identified) </w:t>
      </w:r>
      <w:r w:rsidRPr="00121391">
        <w:rPr>
          <w:highlight w:val="green"/>
          <w:u w:val="single"/>
        </w:rPr>
        <w:t>Global North and West in which the</w:t>
      </w:r>
      <w:r>
        <w:rPr>
          <w:u w:val="single"/>
        </w:rPr>
        <w:t xml:space="preserve"> (colored) </w:t>
      </w:r>
      <w:r w:rsidRPr="00121391">
        <w:rPr>
          <w:highlight w:val="green"/>
          <w:u w:val="single"/>
        </w:rPr>
        <w:t>Global South is the object of material control and political rule. International law</w:t>
      </w:r>
      <w:r>
        <w:rPr>
          <w:sz w:val="16"/>
          <w:szCs w:val="16"/>
        </w:rPr>
        <w:t xml:space="preserve">, like domestic law, thereby </w:t>
      </w:r>
      <w:r w:rsidRPr="00121391">
        <w:rPr>
          <w:highlight w:val="green"/>
          <w:u w:val="single"/>
        </w:rPr>
        <w:t>protects</w:t>
      </w:r>
      <w:r>
        <w:rPr>
          <w:u w:val="single"/>
        </w:rPr>
        <w:t xml:space="preserve"> the </w:t>
      </w:r>
      <w:proofErr w:type="spellStart"/>
      <w:r>
        <w:rPr>
          <w:u w:val="single"/>
        </w:rPr>
        <w:t>identitarian</w:t>
      </w:r>
      <w:proofErr w:type="spellEnd"/>
      <w:r>
        <w:rPr>
          <w:u w:val="single"/>
        </w:rPr>
        <w:t xml:space="preserve"> interests and material legacies of </w:t>
      </w:r>
      <w:r w:rsidRPr="00121391">
        <w:rPr>
          <w:highlight w:val="green"/>
          <w:u w:val="single"/>
        </w:rPr>
        <w:t>colonialism and imperialism in the name of democracy and human rights.</w:t>
      </w:r>
      <w:r>
        <w:rPr>
          <w:u w:val="single"/>
        </w:rPr>
        <w:t xml:space="preserve"> International law</w:t>
      </w:r>
      <w:r>
        <w:rPr>
          <w:sz w:val="16"/>
          <w:szCs w:val="16"/>
        </w:rPr>
        <w:t xml:space="preserve">, like domestic law, consequently is a project freighted with contradiction, corruption, and complexity. Like domestic law, international law is a recipe for brewing crisis for very similar reasons: both are constructed and controlled by ruling neocolonial elites and their agents to proclaim one thing but to do quite another. </w:t>
      </w:r>
      <w:r>
        <w:rPr>
          <w:u w:val="single"/>
        </w:rPr>
        <w:t>In material and more concrete terms, internationalized law is being used to produce a global identity-based economic space</w:t>
      </w:r>
      <w:r>
        <w:rPr>
          <w:sz w:val="16"/>
          <w:szCs w:val="16"/>
        </w:rPr>
        <w:t xml:space="preserve">, much like domestic law was used to produce a national identity-based economic space; </w:t>
      </w:r>
      <w:r>
        <w:rPr>
          <w:u w:val="single"/>
        </w:rPr>
        <w:t>much like domestic law has been deployed to produce and prop up a national racial-capitalist class hierarchy, international law is being used to produce and prop up a transnational racial- capitalist class hierarchy</w:t>
      </w:r>
      <w:r>
        <w:rPr>
          <w:sz w:val="16"/>
          <w:szCs w:val="16"/>
        </w:rPr>
        <w:t xml:space="preserve">. At both levels, legalized injustice is a key hallmark of these socio-legal regimes, which relentlessly commodify both the human species and its habitats in the avowed name of "liberty" but in the actual interest of those racialized, </w:t>
      </w:r>
      <w:r>
        <w:rPr>
          <w:u w:val="single"/>
        </w:rPr>
        <w:t xml:space="preserve">neo-colonial elites who profit most directly from today's version of "free" market fundamentalism. Thus, </w:t>
      </w:r>
      <w:r w:rsidRPr="00121391">
        <w:rPr>
          <w:highlight w:val="green"/>
          <w:u w:val="single"/>
        </w:rPr>
        <w:t>contemporary international law</w:t>
      </w:r>
      <w:r>
        <w:rPr>
          <w:u w:val="single"/>
        </w:rPr>
        <w:t xml:space="preserve"> typically </w:t>
      </w:r>
      <w:r w:rsidRPr="00121391">
        <w:rPr>
          <w:highlight w:val="green"/>
          <w:u w:val="single"/>
        </w:rPr>
        <w:t>protects</w:t>
      </w:r>
      <w:r>
        <w:rPr>
          <w:u w:val="single"/>
        </w:rPr>
        <w:t xml:space="preserve"> the interests of </w:t>
      </w:r>
      <w:r w:rsidRPr="00121391">
        <w:rPr>
          <w:highlight w:val="green"/>
          <w:u w:val="single"/>
        </w:rPr>
        <w:t>capital over labor</w:t>
      </w:r>
      <w:r>
        <w:rPr>
          <w:u w:val="single"/>
        </w:rPr>
        <w:t>, of the corporation over the environment or the community, of exploitation over sustainability</w:t>
      </w:r>
      <w:r>
        <w:rPr>
          <w:sz w:val="16"/>
          <w:szCs w:val="16"/>
        </w:rPr>
        <w:t xml:space="preserve">. Like traditional forms of domestic law, </w:t>
      </w:r>
      <w:r>
        <w:rPr>
          <w:u w:val="single"/>
        </w:rPr>
        <w:t>it thereby effectively and structurally elevates the interests of identity-based elites over similarly identity-based masses</w:t>
      </w:r>
      <w:r>
        <w:rPr>
          <w:sz w:val="16"/>
          <w:szCs w:val="16"/>
        </w:rPr>
        <w:t xml:space="preserve">. The non-stop chatter about human rights for humans in peril oftentimes remains mostly just that: chatter. No wonder, then, that </w:t>
      </w:r>
      <w:r>
        <w:rPr>
          <w:u w:val="single"/>
        </w:rPr>
        <w:t xml:space="preserve">international law now is increasingly characterized by the same dynamics of </w:t>
      </w:r>
      <w:proofErr w:type="spellStart"/>
      <w:r>
        <w:rPr>
          <w:u w:val="single"/>
        </w:rPr>
        <w:t>identitarian</w:t>
      </w:r>
      <w:proofErr w:type="spellEnd"/>
      <w:r>
        <w:rPr>
          <w:u w:val="single"/>
        </w:rPr>
        <w:t xml:space="preserve"> contradiction</w:t>
      </w:r>
      <w:r>
        <w:rPr>
          <w:sz w:val="16"/>
          <w:szCs w:val="16"/>
        </w:rPr>
        <w:t xml:space="preserve"> under the rule of law that gave shape to domestic law in centuries past. Both levels [*1570] of law are based on noble and inspiring specified values but applied by judicial appointees and other legal actors in direct or indirect repudiation or subversion of them; both are characterized by an overt commitment to justice coupled with a covert sabotaging of that commitment. Like domestic law, </w:t>
      </w:r>
      <w:r w:rsidRPr="00121391">
        <w:rPr>
          <w:highlight w:val="green"/>
          <w:u w:val="single"/>
        </w:rPr>
        <w:t>international law ensures</w:t>
      </w:r>
      <w:r>
        <w:rPr>
          <w:u w:val="single"/>
        </w:rPr>
        <w:t xml:space="preserve"> racialized (and gendered) </w:t>
      </w:r>
      <w:r w:rsidRPr="00121391">
        <w:rPr>
          <w:highlight w:val="green"/>
          <w:u w:val="single"/>
        </w:rPr>
        <w:t>instability</w:t>
      </w:r>
      <w:r>
        <w:rPr>
          <w:u w:val="single"/>
        </w:rPr>
        <w:t xml:space="preserve">, </w:t>
      </w:r>
      <w:r w:rsidRPr="00121391">
        <w:rPr>
          <w:highlight w:val="green"/>
          <w:u w:val="single"/>
        </w:rPr>
        <w:t>exploitation</w:t>
      </w:r>
      <w:r>
        <w:rPr>
          <w:u w:val="single"/>
        </w:rPr>
        <w:t xml:space="preserve">, </w:t>
      </w:r>
      <w:r w:rsidRPr="00121391">
        <w:rPr>
          <w:highlight w:val="green"/>
          <w:u w:val="single"/>
        </w:rPr>
        <w:t>violence</w:t>
      </w:r>
      <w:r>
        <w:rPr>
          <w:u w:val="single"/>
        </w:rPr>
        <w:t xml:space="preserve">, </w:t>
      </w:r>
      <w:r w:rsidRPr="00121391">
        <w:rPr>
          <w:highlight w:val="green"/>
          <w:u w:val="single"/>
        </w:rPr>
        <w:t>and</w:t>
      </w:r>
      <w:r>
        <w:rPr>
          <w:u w:val="single"/>
        </w:rPr>
        <w:t xml:space="preserve"> </w:t>
      </w:r>
      <w:r w:rsidRPr="00121391">
        <w:rPr>
          <w:highlight w:val="green"/>
          <w:u w:val="single"/>
        </w:rPr>
        <w:t>inequality</w:t>
      </w:r>
      <w:r>
        <w:rPr>
          <w:u w:val="single"/>
        </w:rPr>
        <w:t>-all in the name of colorblind development, security, freedom and justice</w:t>
      </w:r>
      <w:r>
        <w:rPr>
          <w:sz w:val="16"/>
          <w:szCs w:val="16"/>
        </w:rPr>
        <w:t xml:space="preserve">. Like domestic law, international law is </w:t>
      </w:r>
      <w:r>
        <w:rPr>
          <w:u w:val="single"/>
        </w:rPr>
        <w:t>driven more by raw power and "traditional" neocolonial identity politics than by principled or colorblind justice</w:t>
      </w:r>
      <w:r>
        <w:rPr>
          <w:sz w:val="16"/>
          <w:szCs w:val="16"/>
        </w:rPr>
        <w:t>. n182</w:t>
      </w:r>
    </w:p>
    <w:bookmarkEnd w:id="1"/>
    <w:p w:rsidR="007A2F08" w:rsidRDefault="007A2F08" w:rsidP="007A2F08"/>
    <w:p w:rsidR="00E82E49" w:rsidRPr="00176CAF" w:rsidRDefault="00E82E49" w:rsidP="00E82E49">
      <w:pPr>
        <w:keepNext/>
        <w:keepLines/>
        <w:spacing w:before="40" w:after="0"/>
        <w:outlineLvl w:val="3"/>
        <w:rPr>
          <w:rFonts w:eastAsia="Times New Roman"/>
          <w:b/>
          <w:iCs/>
          <w:sz w:val="26"/>
        </w:rPr>
      </w:pPr>
      <w:r w:rsidRPr="00176CAF">
        <w:rPr>
          <w:rFonts w:eastAsia="Times New Roman"/>
          <w:b/>
          <w:iCs/>
          <w:sz w:val="26"/>
        </w:rPr>
        <w:t>Upholding neoliberalism turns every impact and will cause extinction by 2040</w:t>
      </w:r>
    </w:p>
    <w:p w:rsidR="00E82E49" w:rsidRPr="00176CAF" w:rsidRDefault="00E82E49" w:rsidP="00E82E49">
      <w:pPr>
        <w:rPr>
          <w:rFonts w:eastAsia="Calibri"/>
        </w:rPr>
      </w:pPr>
      <w:r w:rsidRPr="00176CAF">
        <w:rPr>
          <w:rFonts w:eastAsia="Times New Roman"/>
          <w:b/>
          <w:iCs/>
          <w:sz w:val="26"/>
        </w:rPr>
        <w:t>Simon 18</w:t>
      </w:r>
      <w:r w:rsidRPr="00176CAF">
        <w:rPr>
          <w:rFonts w:eastAsia="Calibri"/>
        </w:rPr>
        <w:t xml:space="preserve"> (Ed Simon has taught English composition and literature as well as interdisciplinary humanities at several institutions of higher education. Currently he is an adjunct Assistant Professor in the English and Media Studies department at Bentley University, where he </w:t>
      </w:r>
      <w:proofErr w:type="gramStart"/>
      <w:r w:rsidRPr="00176CAF">
        <w:rPr>
          <w:rFonts w:eastAsia="Calibri"/>
        </w:rPr>
        <w:t>teach</w:t>
      </w:r>
      <w:proofErr w:type="gramEnd"/>
      <w:r w:rsidRPr="00176CAF">
        <w:rPr>
          <w:rFonts w:eastAsia="Calibri"/>
        </w:rPr>
        <w:t xml:space="preserve"> expository writing, rhetoric, and public speaking. “Capitalism’s Final Solution Is Nothing Less than Complete Ecological Collapse” 10/12/18. </w:t>
      </w:r>
      <w:hyperlink r:id="rId9" w:history="1">
        <w:r w:rsidRPr="00176CAF">
          <w:rPr>
            <w:rFonts w:eastAsia="Calibri"/>
          </w:rPr>
          <w:t>https://www.alternet.org/2018/10/capitalisms-final-solution-nothing-less-complete-ecological-collapse/</w:t>
        </w:r>
      </w:hyperlink>
      <w:r w:rsidRPr="00176CAF">
        <w:rPr>
          <w:rFonts w:eastAsia="Calibri"/>
        </w:rPr>
        <w:t>) ME.</w:t>
      </w:r>
    </w:p>
    <w:p w:rsidR="00E82E49" w:rsidRPr="00176CAF" w:rsidRDefault="00E82E49" w:rsidP="00E82E49">
      <w:pPr>
        <w:rPr>
          <w:rFonts w:eastAsia="Calibri"/>
          <w:sz w:val="14"/>
        </w:rPr>
      </w:pPr>
      <w:r w:rsidRPr="00176CAF">
        <w:rPr>
          <w:rFonts w:eastAsia="Calibri"/>
          <w:sz w:val="14"/>
        </w:rPr>
        <w:t>Four centuries ago, somebody starving in the drought afflicted Elbe region in what is today the Czech Republic, anonymously chiseled onto the stone of the receding river bank a warning. Here, along the river where one day American and Soviet troops would meet on their duel approach to Berlin, a graffito made by unknown hand marks 1616 as the oldest year recorded on one particular “Hunger Stone”, and on that surface there is a memento mori which reads “</w:t>
      </w:r>
      <w:proofErr w:type="spellStart"/>
      <w:r w:rsidRPr="00176CAF">
        <w:rPr>
          <w:rFonts w:eastAsia="Calibri"/>
          <w:sz w:val="14"/>
        </w:rPr>
        <w:t>Wenn</w:t>
      </w:r>
      <w:proofErr w:type="spellEnd"/>
      <w:r w:rsidRPr="00176CAF">
        <w:rPr>
          <w:rFonts w:eastAsia="Calibri"/>
          <w:sz w:val="14"/>
        </w:rPr>
        <w:t xml:space="preserve"> du </w:t>
      </w:r>
      <w:proofErr w:type="spellStart"/>
      <w:r w:rsidRPr="00176CAF">
        <w:rPr>
          <w:rFonts w:eastAsia="Calibri"/>
          <w:sz w:val="14"/>
        </w:rPr>
        <w:t>mich</w:t>
      </w:r>
      <w:proofErr w:type="spellEnd"/>
      <w:r w:rsidRPr="00176CAF">
        <w:rPr>
          <w:rFonts w:eastAsia="Calibri"/>
          <w:sz w:val="14"/>
        </w:rPr>
        <w:t xml:space="preserve"> </w:t>
      </w:r>
      <w:proofErr w:type="spellStart"/>
      <w:r w:rsidRPr="00176CAF">
        <w:rPr>
          <w:rFonts w:eastAsia="Calibri"/>
          <w:sz w:val="14"/>
        </w:rPr>
        <w:t>sicht</w:t>
      </w:r>
      <w:proofErr w:type="spellEnd"/>
      <w:r w:rsidRPr="00176CAF">
        <w:rPr>
          <w:rFonts w:eastAsia="Calibri"/>
          <w:sz w:val="14"/>
        </w:rPr>
        <w:t xml:space="preserve">, </w:t>
      </w:r>
      <w:proofErr w:type="spellStart"/>
      <w:r w:rsidRPr="00176CAF">
        <w:rPr>
          <w:rFonts w:eastAsia="Calibri"/>
          <w:sz w:val="14"/>
        </w:rPr>
        <w:t>dann</w:t>
      </w:r>
      <w:proofErr w:type="spellEnd"/>
      <w:r w:rsidRPr="00176CAF">
        <w:rPr>
          <w:rFonts w:eastAsia="Calibri"/>
          <w:sz w:val="14"/>
        </w:rPr>
        <w:t xml:space="preserve"> </w:t>
      </w:r>
      <w:proofErr w:type="spellStart"/>
      <w:r w:rsidRPr="00176CAF">
        <w:rPr>
          <w:rFonts w:eastAsia="Calibri"/>
          <w:sz w:val="14"/>
        </w:rPr>
        <w:t>weine</w:t>
      </w:r>
      <w:proofErr w:type="spellEnd"/>
      <w:r w:rsidRPr="00176CAF">
        <w:rPr>
          <w:rFonts w:eastAsia="Calibri"/>
          <w:sz w:val="14"/>
        </w:rPr>
        <w:t xml:space="preserve">.” This summer, among the hottest recorded, and the Elbe once again receded to the point where observers could read that ominous missive: “If you see me, weep.” Something to tattoo on the brain with the Monday release of the United Nations Intergovernmental Report on Climate Change. Authored by 91 scientists, representing 40 countries and based on over 6,000 peer-reviewed scientific studies, the conclusions of the commission are horrifying. According to Coral Davenport at the New York Times the climatologists discovered that if “greenhouse gas emissions continue at the current rate, the atmosphere will warm up by as much as 2.7 degrees Fahrenheit” by 2040, radically earlier than had been thought, meaning that most readers of this article will bear witness to “inundating coastlines and intensifying droughts and poverty.” </w:t>
      </w:r>
      <w:r w:rsidRPr="00121391">
        <w:rPr>
          <w:rFonts w:eastAsia="Calibri"/>
          <w:b/>
          <w:highlight w:val="green"/>
          <w:u w:val="single"/>
        </w:rPr>
        <w:t>A child born today will have just turned the drinking age in a world where</w:t>
      </w:r>
      <w:r w:rsidRPr="00176CAF">
        <w:rPr>
          <w:rFonts w:eastAsia="Calibri"/>
          <w:b/>
          <w:u w:val="single"/>
        </w:rPr>
        <w:t xml:space="preserve"> close to </w:t>
      </w:r>
      <w:proofErr w:type="gramStart"/>
      <w:r w:rsidRPr="00176CAF">
        <w:rPr>
          <w:rFonts w:eastAsia="Calibri"/>
          <w:b/>
          <w:u w:val="single"/>
        </w:rPr>
        <w:t>all of</w:t>
      </w:r>
      <w:proofErr w:type="gramEnd"/>
      <w:r w:rsidRPr="00176CAF">
        <w:rPr>
          <w:rFonts w:eastAsia="Calibri"/>
          <w:b/>
          <w:u w:val="single"/>
        </w:rPr>
        <w:t xml:space="preserve"> the </w:t>
      </w:r>
      <w:r w:rsidRPr="00121391">
        <w:rPr>
          <w:rFonts w:eastAsia="Calibri"/>
          <w:b/>
          <w:highlight w:val="green"/>
          <w:u w:val="single"/>
        </w:rPr>
        <w:t>coral reefs will be extinct</w:t>
      </w:r>
      <w:r w:rsidRPr="00176CAF">
        <w:rPr>
          <w:rFonts w:eastAsia="Calibri"/>
          <w:b/>
          <w:u w:val="single"/>
        </w:rPr>
        <w:t xml:space="preserve"> and where </w:t>
      </w:r>
      <w:r w:rsidRPr="00121391">
        <w:rPr>
          <w:rFonts w:eastAsia="Calibri"/>
          <w:b/>
          <w:highlight w:val="green"/>
          <w:u w:val="single"/>
        </w:rPr>
        <w:t>massive storms like</w:t>
      </w:r>
      <w:r w:rsidRPr="00176CAF">
        <w:rPr>
          <w:rFonts w:eastAsia="Calibri"/>
          <w:b/>
          <w:u w:val="single"/>
        </w:rPr>
        <w:t xml:space="preserve"> Hurricane Florence or Hurricane </w:t>
      </w:r>
      <w:r w:rsidRPr="00121391">
        <w:rPr>
          <w:rFonts w:eastAsia="Calibri"/>
          <w:b/>
          <w:highlight w:val="green"/>
          <w:u w:val="single"/>
        </w:rPr>
        <w:t>Maria</w:t>
      </w:r>
      <w:r w:rsidRPr="00176CAF">
        <w:rPr>
          <w:rFonts w:eastAsia="Calibri"/>
          <w:b/>
          <w:u w:val="single"/>
        </w:rPr>
        <w:t xml:space="preserve">, which has nearly destroyed a Puerto Rico abandoned by the government of the United States, </w:t>
      </w:r>
      <w:r w:rsidRPr="00121391">
        <w:rPr>
          <w:rFonts w:eastAsia="Calibri"/>
          <w:b/>
          <w:highlight w:val="green"/>
          <w:u w:val="single"/>
        </w:rPr>
        <w:t>will be common</w:t>
      </w:r>
      <w:r w:rsidRPr="00176CAF">
        <w:rPr>
          <w:rFonts w:eastAsia="Calibri"/>
          <w:b/>
          <w:u w:val="single"/>
        </w:rPr>
        <w:t xml:space="preserve">. Where the social, cultural, and economic </w:t>
      </w:r>
      <w:proofErr w:type="spellStart"/>
      <w:r w:rsidRPr="00176CAF">
        <w:rPr>
          <w:rFonts w:eastAsia="Calibri"/>
          <w:b/>
          <w:u w:val="single"/>
        </w:rPr>
        <w:t>affects</w:t>
      </w:r>
      <w:proofErr w:type="spellEnd"/>
      <w:r w:rsidRPr="00176CAF">
        <w:rPr>
          <w:rFonts w:eastAsia="Calibri"/>
          <w:b/>
          <w:u w:val="single"/>
        </w:rPr>
        <w:t xml:space="preserve"> of climate change will be recorded not on revealed hunger stones, but </w:t>
      </w:r>
      <w:r w:rsidRPr="00121391">
        <w:rPr>
          <w:rFonts w:eastAsia="Calibri"/>
          <w:b/>
          <w:highlight w:val="green"/>
          <w:u w:val="single"/>
        </w:rPr>
        <w:t>in pandemics, wars, famines, and genocides</w:t>
      </w:r>
      <w:r w:rsidRPr="00176CAF">
        <w:rPr>
          <w:rFonts w:eastAsia="Calibri"/>
          <w:b/>
          <w:u w:val="single"/>
        </w:rPr>
        <w:t xml:space="preserve"> </w:t>
      </w:r>
      <w:r w:rsidRPr="00176CAF">
        <w:rPr>
          <w:rFonts w:eastAsia="Calibri"/>
          <w:b/>
          <w:u w:val="single"/>
        </w:rPr>
        <w:lastRenderedPageBreak/>
        <w:t>exacerbated by the effects of higher temperatures.</w:t>
      </w:r>
      <w:r w:rsidRPr="00176CAF">
        <w:rPr>
          <w:rFonts w:eastAsia="Calibri"/>
          <w:sz w:val="14"/>
        </w:rPr>
        <w:t xml:space="preserve"> Brandon Miller and Jay Croft at CNN write that we’ll see in starker detail the horrific results of industrial man-made global warming earlier than in two decades, with the report concluding that humanity has “only till 2030 to stem catastrophic climate change.” Alterations to human behavior which might hasten the worst effects of climate change are technically possible, though the study’s authors doubt such change is politically feasible, as it would require direct action on the part of the industrial economies of the world, something with “no documented historic precedent.” Myles Allen of Oxford University explained that “we need to reverse emissions trends and turn the world economy on a dime” if we’re to stave off an ecological apocalypse which we now understand isn’t centuries in the future, but rather mere decades, if not years. We already see the effects in the increasing ferocity of storms, the droughts that mark not just the developing world, but increasingly North America and Europe, and in the wildfires, which have burnt their way across the west. As the world’s temperature rises we see an equivalent political slow burn, nations increasingly moving toward the delusional reactionary nationalisms as a means of punishing refugee populations often affected either directly by climate change or by the civil strife made possible by it, for as Mark </w:t>
      </w:r>
      <w:proofErr w:type="spellStart"/>
      <w:r w:rsidRPr="00176CAF">
        <w:rPr>
          <w:rFonts w:eastAsia="Calibri"/>
          <w:sz w:val="14"/>
        </w:rPr>
        <w:t>Fishcetti</w:t>
      </w:r>
      <w:proofErr w:type="spellEnd"/>
      <w:r w:rsidRPr="00176CAF">
        <w:rPr>
          <w:rFonts w:eastAsia="Calibri"/>
          <w:sz w:val="14"/>
        </w:rPr>
        <w:t xml:space="preserve"> describes the Syrian civil war in Scientific American, “Human-induced drying in many societies can push tensions over a threshold that provokes violent conflict” – a reality that if the Trump administration pretends to deny, has long been acknowledged by the Pentagon. Climate change has resulted in civilizational catastrophe before. Historian John Kelly notes in The Great Mortality, his book on the Black Death of fourteenth-century Europe, that pestilence was furthered by “climactic and ecological instability,” the bubonic plague encouraged by weakened immune systems brought on by drought and famine. Polymathic anthropologist Jared Diamond has considered how climate change brought collapse in cultures as varied as the Anasazi and Maya or the medieval Norse settlements of Greenland, writing that the “collapse of industrial civilization… could assume various forms, such as the worldwide spread of diseases or else of wars, triggered ultimately by scarcity of environmental resources.” Arguably the civilizations of ancient Mesopotamia and the Indus River Valley were felled by climate change, and one wonders if the peasants of Sumer were as despondent as that German speaker on the Elbe who asked future generations to weep, or if they were rather as myopic as we are, saying of such changes that “This too shall pass” while what expires is civilization itself? Humans are unable to imagine the actual passing of their way of life. A sense that history changes has been novel for most cultures, even apocalyptic minded ones, as medieval paintings which depict Christ as a Flemish peasant or ancient Judeans as Florentine nobleman can attest. The idea that the past was radically different from the present and that tomorrow will be distant from today is an innovation of Renaissance humanism and then modernity. Rather, it’s always been easier to imagine that your world will literally pass into oblivion than that the values your civilization holds dear might disappear (or need to disappear). During those lean times on the Indus River, on the Euphrates, or the Elbe, women and men may have dreamt of the end of days, but they couldn’t have quite dreamt of us. The myths that structured their world precluded it. Lest we be too arrogant, ours is not so different a perspective, for as the literary theorist Frederic Jameson famously noted, it is “easier to imagine the end of the world than to imagine the end of capitalism.” Similar for the hungry penitent in the temple to all the gods of Sumer, or to the starving medieval pilgrim who could envision the return of Christ, but not that he might look different from those who populated his world. Limited perspective is the wage of any totalizing ideology, and all eras are structured by such paradigms. As a priest in Moloch’s temple or a monk in a medieval monastery had their religions, so have we ours, but the cracked gods of our world differ in one important respect – only capitalism’s Mammon has the capability of bringing about the apocalypse. </w:t>
      </w:r>
      <w:r w:rsidRPr="00176CAF">
        <w:rPr>
          <w:rFonts w:eastAsia="Calibri"/>
          <w:b/>
          <w:u w:val="single"/>
        </w:rPr>
        <w:t xml:space="preserve">Only capitalism was able to inaugurate a new geological epoch in the Anthropocene; unique is our dominant ideology’s status in being able to obliterate all of humanity. IPCC Co-Chair Debra Roberts said that the report is a “line in the sand and what it says to our species is that this is the moment and we must act now,” but what should disturb us most is the authors’ accurate alarm at the lack of political will to avert catastrophe. In the United States the coal, oil, and gas </w:t>
      </w:r>
      <w:proofErr w:type="gramStart"/>
      <w:r w:rsidRPr="00176CAF">
        <w:rPr>
          <w:rFonts w:eastAsia="Calibri"/>
          <w:b/>
          <w:u w:val="single"/>
        </w:rPr>
        <w:t>industries’</w:t>
      </w:r>
      <w:proofErr w:type="gramEnd"/>
      <w:r w:rsidRPr="00176CAF">
        <w:rPr>
          <w:rFonts w:eastAsia="Calibri"/>
          <w:b/>
          <w:u w:val="single"/>
        </w:rPr>
        <w:t xml:space="preserve"> obfuscate, high percentages of Americans believe the lie that climate change is a hoax (while record heat affects the Midwest this October), and the Trump administration trashes the Paris Accords. </w:t>
      </w:r>
      <w:r w:rsidRPr="00176CAF">
        <w:rPr>
          <w:rFonts w:eastAsia="Calibri"/>
          <w:sz w:val="14"/>
        </w:rPr>
        <w:t xml:space="preserve">Noam Chomsky has said that the Republican “party is dedicated to racing as rapidly as possible to destruction of organized human life. There is no historical precedent for such a stand,” with modern fascism directly correlated to the increasing chaos of climate change itself. Roy Scranton in We’re Doomed. Now What? writes that as the “gap between the future we’re entering and the future we once imagined grows ever wider, nihilism takes root in the shadow of our fear…. </w:t>
      </w:r>
      <w:r w:rsidRPr="00176CAF">
        <w:rPr>
          <w:rFonts w:eastAsia="Calibri"/>
          <w:b/>
          <w:u w:val="single"/>
        </w:rPr>
        <w:t>[Y]</w:t>
      </w:r>
      <w:proofErr w:type="spellStart"/>
      <w:r w:rsidRPr="00176CAF">
        <w:rPr>
          <w:rFonts w:eastAsia="Calibri"/>
          <w:b/>
          <w:u w:val="single"/>
        </w:rPr>
        <w:t>ou</w:t>
      </w:r>
      <w:proofErr w:type="spellEnd"/>
      <w:r w:rsidRPr="00176CAF">
        <w:rPr>
          <w:rFonts w:eastAsia="Calibri"/>
          <w:b/>
          <w:u w:val="single"/>
        </w:rPr>
        <w:t xml:space="preserve"> can see it in the </w:t>
      </w:r>
      <w:r w:rsidRPr="00121391">
        <w:rPr>
          <w:rFonts w:eastAsia="Calibri"/>
          <w:b/>
          <w:highlight w:val="green"/>
          <w:u w:val="single"/>
        </w:rPr>
        <w:t>pull to nationalism, sectarianism, war, and racial hatred</w:t>
      </w:r>
      <w:r w:rsidRPr="00176CAF">
        <w:rPr>
          <w:rFonts w:eastAsia="Calibri"/>
          <w:b/>
          <w:u w:val="single"/>
        </w:rPr>
        <w:t xml:space="preserve">. We see it in the election of Donald Trump.” What must be reckoned with is how </w:t>
      </w:r>
      <w:r w:rsidRPr="00121391">
        <w:rPr>
          <w:rFonts w:eastAsia="Calibri"/>
          <w:b/>
          <w:highlight w:val="green"/>
          <w:u w:val="single"/>
        </w:rPr>
        <w:t>this situation was directly engendered by industrial capitalism</w:t>
      </w:r>
      <w:r w:rsidRPr="00176CAF">
        <w:rPr>
          <w:rFonts w:eastAsia="Calibri"/>
          <w:b/>
          <w:u w:val="single"/>
        </w:rPr>
        <w:t xml:space="preserve">, and </w:t>
      </w:r>
      <w:proofErr w:type="gramStart"/>
      <w:r w:rsidRPr="00121391">
        <w:rPr>
          <w:rFonts w:eastAsia="Calibri"/>
          <w:b/>
          <w:highlight w:val="green"/>
          <w:u w:val="single"/>
        </w:rPr>
        <w:t>in particular by</w:t>
      </w:r>
      <w:proofErr w:type="gramEnd"/>
      <w:r w:rsidRPr="00121391">
        <w:rPr>
          <w:rFonts w:eastAsia="Calibri"/>
          <w:b/>
          <w:highlight w:val="green"/>
          <w:u w:val="single"/>
        </w:rPr>
        <w:t xml:space="preserve"> the</w:t>
      </w:r>
      <w:r w:rsidRPr="00176CAF">
        <w:rPr>
          <w:rFonts w:eastAsia="Calibri"/>
          <w:b/>
          <w:u w:val="single"/>
        </w:rPr>
        <w:t xml:space="preserve"> partisans of its </w:t>
      </w:r>
      <w:r w:rsidRPr="00121391">
        <w:rPr>
          <w:rFonts w:eastAsia="Calibri"/>
          <w:b/>
          <w:highlight w:val="green"/>
          <w:u w:val="single"/>
        </w:rPr>
        <w:t>most extreme ideological manifestations of libertarianism and neoliberalism</w:t>
      </w:r>
      <w:r w:rsidRPr="00176CAF">
        <w:rPr>
          <w:rFonts w:eastAsia="Calibri"/>
          <w:b/>
          <w:u w:val="single"/>
        </w:rPr>
        <w:t xml:space="preserve"> who have provided cover for policies that have enflamed the crisis. Past centuries were circumscribed by their worldviews, be it medieval Catholicism, or classical Roman Augustan paganism, or the varied gods of Sumer in ancient Mesopotamia. Even the most visionary of individual perspectives must be limited by a culture’s dominant way of thinking, but while </w:t>
      </w:r>
      <w:r w:rsidRPr="00121391">
        <w:rPr>
          <w:rFonts w:eastAsia="Calibri"/>
          <w:b/>
          <w:iCs/>
          <w:highlight w:val="green"/>
          <w:u w:val="single"/>
        </w:rPr>
        <w:t>our adherence to the market</w:t>
      </w:r>
      <w:r w:rsidRPr="00176CAF">
        <w:rPr>
          <w:rFonts w:eastAsia="Calibri"/>
          <w:b/>
          <w:u w:val="single"/>
        </w:rPr>
        <w:t xml:space="preserve"> is as all-encompassing as a Babylonian’s loyalty to </w:t>
      </w:r>
      <w:proofErr w:type="spellStart"/>
      <w:r w:rsidRPr="00176CAF">
        <w:rPr>
          <w:rFonts w:eastAsia="Calibri"/>
          <w:b/>
          <w:u w:val="single"/>
        </w:rPr>
        <w:t>Marduk</w:t>
      </w:r>
      <w:proofErr w:type="spellEnd"/>
      <w:r w:rsidRPr="00176CAF">
        <w:rPr>
          <w:rFonts w:eastAsia="Calibri"/>
          <w:b/>
          <w:u w:val="single"/>
        </w:rPr>
        <w:t xml:space="preserve">, it is only our dark religion which </w:t>
      </w:r>
      <w:proofErr w:type="gramStart"/>
      <w:r w:rsidRPr="00176CAF">
        <w:rPr>
          <w:rFonts w:eastAsia="Calibri"/>
          <w:b/>
          <w:u w:val="single"/>
        </w:rPr>
        <w:t xml:space="preserve">actually </w:t>
      </w:r>
      <w:r w:rsidRPr="00121391">
        <w:rPr>
          <w:rFonts w:eastAsia="Calibri"/>
          <w:b/>
          <w:iCs/>
          <w:highlight w:val="green"/>
          <w:u w:val="single"/>
        </w:rPr>
        <w:t>threatens</w:t>
      </w:r>
      <w:proofErr w:type="gramEnd"/>
      <w:r w:rsidRPr="00121391">
        <w:rPr>
          <w:rFonts w:eastAsia="Calibri"/>
          <w:b/>
          <w:iCs/>
          <w:highlight w:val="green"/>
          <w:u w:val="single"/>
        </w:rPr>
        <w:t xml:space="preserve"> Armageddon</w:t>
      </w:r>
      <w:r w:rsidRPr="00176CAF">
        <w:rPr>
          <w:rFonts w:eastAsia="Calibri"/>
          <w:b/>
          <w:u w:val="single"/>
        </w:rPr>
        <w:t xml:space="preserve">. Unfettered, unregulated, capricious, </w:t>
      </w:r>
      <w:r w:rsidRPr="00121391">
        <w:rPr>
          <w:rFonts w:eastAsia="Calibri"/>
          <w:b/>
          <w:highlight w:val="green"/>
          <w:u w:val="single"/>
        </w:rPr>
        <w:t>vampiric capitalism has brought us to the brink</w:t>
      </w:r>
      <w:r w:rsidRPr="00176CAF">
        <w:rPr>
          <w:rFonts w:eastAsia="Calibri"/>
          <w:b/>
          <w:u w:val="single"/>
        </w:rPr>
        <w:t xml:space="preserve">, </w:t>
      </w:r>
      <w:r w:rsidRPr="00121391">
        <w:rPr>
          <w:rFonts w:eastAsia="Calibri"/>
          <w:b/>
          <w:highlight w:val="green"/>
          <w:u w:val="single"/>
        </w:rPr>
        <w:t>and the mass inability to comprehend this</w:t>
      </w:r>
      <w:r w:rsidRPr="00176CAF">
        <w:rPr>
          <w:rFonts w:eastAsia="Calibri"/>
          <w:b/>
          <w:u w:val="single"/>
        </w:rPr>
        <w:t xml:space="preserve"> fact </w:t>
      </w:r>
      <w:r w:rsidRPr="00121391">
        <w:rPr>
          <w:rFonts w:eastAsia="Calibri"/>
          <w:b/>
          <w:highlight w:val="green"/>
          <w:u w:val="single"/>
        </w:rPr>
        <w:t>evidences how ingrained said ideology is</w:t>
      </w:r>
      <w:r w:rsidRPr="00176CAF">
        <w:rPr>
          <w:rFonts w:eastAsia="Calibri"/>
          <w:sz w:val="14"/>
        </w:rPr>
        <w:t xml:space="preserve">. Our blinders are such that human tragedy that is attributable directly to our economic system is often naturalized as simply being “The way that things are,” thus precluding even the possibility of different ways of arranging our world. </w:t>
      </w:r>
      <w:proofErr w:type="spellStart"/>
      <w:r w:rsidRPr="00176CAF">
        <w:rPr>
          <w:rFonts w:eastAsia="Calibri"/>
          <w:sz w:val="14"/>
        </w:rPr>
        <w:t>Deathdue</w:t>
      </w:r>
      <w:proofErr w:type="spellEnd"/>
      <w:r w:rsidRPr="00176CAF">
        <w:rPr>
          <w:rFonts w:eastAsia="Calibri"/>
          <w:sz w:val="14"/>
        </w:rPr>
        <w:t xml:space="preserve"> to differing ideologies is always interpreted as conscious and preventable, but capitalist tragedy is simply understood as how life operates. Consideration of those who have died because of capitalism (and those who will, which may yet include us all) doesn’t require a cover-up</w:t>
      </w:r>
      <w:r w:rsidRPr="00176CAF">
        <w:rPr>
          <w:rFonts w:eastAsia="Calibri"/>
          <w:b/>
          <w:u w:val="single"/>
        </w:rPr>
        <w:t xml:space="preserve">. So inured are we to seeing capitalism as its own imposed ideology that we fail to understand its death toll. Franco-Bulgarian philosopher Tzvetan </w:t>
      </w:r>
      <w:proofErr w:type="spellStart"/>
      <w:r w:rsidRPr="00176CAF">
        <w:rPr>
          <w:rFonts w:eastAsia="Calibri"/>
          <w:b/>
          <w:u w:val="single"/>
        </w:rPr>
        <w:t>Todorovwrote</w:t>
      </w:r>
      <w:proofErr w:type="spellEnd"/>
      <w:r w:rsidRPr="00176CAF">
        <w:rPr>
          <w:rFonts w:eastAsia="Calibri"/>
          <w:b/>
          <w:u w:val="single"/>
        </w:rPr>
        <w:t xml:space="preserve"> that “remembrance of our own woes prevents us from seeing the suffering of others,” and while true, the converse is also accurate</w:t>
      </w:r>
      <w:r w:rsidRPr="00176CAF">
        <w:rPr>
          <w:rFonts w:eastAsia="Calibri"/>
          <w:sz w:val="14"/>
        </w:rPr>
        <w:t xml:space="preserve">. While admitting that capitalism provided for unprecedented class mobility and technological innovation, an honest consideration of its death toll in any hypothetical Black Book of Capitalism would have to include not just the obvious fatalities of those who died in industrial accidents or whose lives were shortened by their labor, but </w:t>
      </w:r>
      <w:r w:rsidRPr="00176CAF">
        <w:rPr>
          <w:rFonts w:eastAsia="Calibri"/>
          <w:sz w:val="14"/>
        </w:rPr>
        <w:lastRenderedPageBreak/>
        <w:t xml:space="preserve">indeed the victims of colonialism, the trans-Atlantic slave trade, and of fascismo </w:t>
      </w:r>
      <w:proofErr w:type="spellStart"/>
      <w:r w:rsidRPr="00176CAF">
        <w:rPr>
          <w:rFonts w:eastAsia="Calibri"/>
          <w:sz w:val="14"/>
        </w:rPr>
        <w:t>corporativo</w:t>
      </w:r>
      <w:proofErr w:type="spellEnd"/>
      <w:r w:rsidRPr="00176CAF">
        <w:rPr>
          <w:rFonts w:eastAsia="Calibri"/>
          <w:sz w:val="14"/>
        </w:rPr>
        <w:t xml:space="preserve">, which is simply capitalism driven to its horrifying end Invisibility of such atrocities through normalization is a species of what the philosopher Louis Althusser termed “interpellation,” that is to say that we’re all molded subjects of the ideology that governs our world so that we mostly hold uncritical assumptions about capitalism’s normativity. Writer William T. </w:t>
      </w:r>
      <w:proofErr w:type="spellStart"/>
      <w:r w:rsidRPr="00176CAF">
        <w:rPr>
          <w:rFonts w:eastAsia="Calibri"/>
          <w:sz w:val="14"/>
        </w:rPr>
        <w:t>Vollmann</w:t>
      </w:r>
      <w:proofErr w:type="spellEnd"/>
      <w:r w:rsidRPr="00176CAF">
        <w:rPr>
          <w:rFonts w:eastAsia="Calibri"/>
          <w:sz w:val="14"/>
        </w:rPr>
        <w:t xml:space="preserve"> addresses future generations in his new tome on climate change Carbon Ideologies, explaining that “We all lived for money, and that is what we died for.” </w:t>
      </w:r>
      <w:r w:rsidRPr="00121391">
        <w:rPr>
          <w:rFonts w:eastAsia="Calibri"/>
          <w:b/>
          <w:highlight w:val="green"/>
          <w:u w:val="single"/>
        </w:rPr>
        <w:t>As 2040 approaches our ignorance is</w:t>
      </w:r>
      <w:r w:rsidRPr="00176CAF">
        <w:rPr>
          <w:rFonts w:eastAsia="Calibri"/>
          <w:b/>
          <w:u w:val="single"/>
        </w:rPr>
        <w:t xml:space="preserve"> a form of </w:t>
      </w:r>
      <w:r w:rsidRPr="00121391">
        <w:rPr>
          <w:rFonts w:eastAsia="Calibri"/>
          <w:b/>
          <w:highlight w:val="green"/>
          <w:u w:val="single"/>
        </w:rPr>
        <w:t>collective suicide.</w:t>
      </w:r>
      <w:r w:rsidRPr="00176CAF">
        <w:rPr>
          <w:rFonts w:eastAsia="Calibri"/>
          <w:b/>
          <w:u w:val="single"/>
        </w:rPr>
        <w:t xml:space="preserve"> The Editorial Board of </w:t>
      </w:r>
      <w:proofErr w:type="spellStart"/>
      <w:r w:rsidRPr="00176CAF">
        <w:rPr>
          <w:rFonts w:eastAsia="Calibri"/>
          <w:b/>
          <w:u w:val="single"/>
        </w:rPr>
        <w:t>theWashington</w:t>
      </w:r>
      <w:proofErr w:type="spellEnd"/>
      <w:r w:rsidRPr="00176CAF">
        <w:rPr>
          <w:rFonts w:eastAsia="Calibri"/>
          <w:b/>
          <w:u w:val="single"/>
        </w:rPr>
        <w:t xml:space="preserve"> Post writes that future “Historians will look in absolute astonishment” that not only did our governments and corporate elite fail to halt climate change, but that our policy makers “actually pushed in the wrong direction.” That’s </w:t>
      </w:r>
      <w:proofErr w:type="gramStart"/>
      <w:r w:rsidRPr="00121391">
        <w:rPr>
          <w:rFonts w:eastAsia="Calibri"/>
          <w:b/>
          <w:highlight w:val="green"/>
          <w:u w:val="single"/>
        </w:rPr>
        <w:t>assuming that</w:t>
      </w:r>
      <w:proofErr w:type="gramEnd"/>
      <w:r w:rsidRPr="00121391">
        <w:rPr>
          <w:rFonts w:eastAsia="Calibri"/>
          <w:b/>
          <w:highlight w:val="green"/>
          <w:u w:val="single"/>
        </w:rPr>
        <w:t xml:space="preserve"> there will even be any</w:t>
      </w:r>
      <w:r w:rsidRPr="00176CAF">
        <w:rPr>
          <w:rFonts w:eastAsia="Calibri"/>
          <w:b/>
          <w:u w:val="single"/>
        </w:rPr>
        <w:t xml:space="preserve"> historians </w:t>
      </w:r>
      <w:r w:rsidRPr="00121391">
        <w:rPr>
          <w:rFonts w:eastAsia="Calibri"/>
          <w:b/>
          <w:highlight w:val="green"/>
          <w:u w:val="single"/>
        </w:rPr>
        <w:t>left after the climate change horseman of pestilence</w:t>
      </w:r>
      <w:r w:rsidRPr="00176CAF">
        <w:rPr>
          <w:rFonts w:eastAsia="Calibri"/>
          <w:b/>
          <w:u w:val="single"/>
        </w:rPr>
        <w:t>, famine, war, and death gallop across the scorched and burning world, their riders named “Deregulation,” “Bottom Line,” “Market,” and “Profit.” An August environmental impact statement prepared by the National Highway Traffic Safety Administration concedes that far from being a “Chinese hoax” as Trump has alleged, the average temperature will rise seven degrees by century’s end. Quite a wide gulf between what the Trump administration knows to be true and what his deluded believers will swallow</w:t>
      </w:r>
      <w:r w:rsidRPr="00176CAF">
        <w:rPr>
          <w:rFonts w:eastAsia="Calibri"/>
          <w:sz w:val="14"/>
        </w:rPr>
        <w:t xml:space="preserve">. Juliet </w:t>
      </w:r>
      <w:proofErr w:type="spellStart"/>
      <w:r w:rsidRPr="00176CAF">
        <w:rPr>
          <w:rFonts w:eastAsia="Calibri"/>
          <w:sz w:val="14"/>
        </w:rPr>
        <w:t>Eilperin</w:t>
      </w:r>
      <w:proofErr w:type="spellEnd"/>
      <w:r w:rsidRPr="00176CAF">
        <w:rPr>
          <w:rFonts w:eastAsia="Calibri"/>
          <w:sz w:val="14"/>
        </w:rPr>
        <w:t>, Brady Dennis, and Chris Mooney at the Washington Post write that the Trump “administration did not offer this dire forecast … as part of an effort to combat climate change,” for their “analysis assumes the planet’s fate is already sealed</w:t>
      </w:r>
      <w:r w:rsidRPr="00176CAF">
        <w:rPr>
          <w:rFonts w:eastAsia="Calibri"/>
          <w:b/>
          <w:u w:val="single"/>
        </w:rPr>
        <w:t xml:space="preserve">.” </w:t>
      </w:r>
      <w:r w:rsidRPr="00121391">
        <w:rPr>
          <w:rFonts w:eastAsia="Calibri"/>
          <w:b/>
          <w:highlight w:val="green"/>
          <w:u w:val="single"/>
        </w:rPr>
        <w:t>Why prevent collapse when</w:t>
      </w:r>
      <w:r w:rsidRPr="00176CAF">
        <w:rPr>
          <w:rFonts w:eastAsia="Calibri"/>
          <w:b/>
          <w:u w:val="single"/>
        </w:rPr>
        <w:t xml:space="preserve"> Trump concludes that </w:t>
      </w:r>
      <w:r w:rsidRPr="00121391">
        <w:rPr>
          <w:rFonts w:eastAsia="Calibri"/>
          <w:b/>
          <w:highlight w:val="green"/>
          <w:u w:val="single"/>
        </w:rPr>
        <w:t>there is</w:t>
      </w:r>
      <w:r w:rsidRPr="00176CAF">
        <w:rPr>
          <w:rFonts w:eastAsia="Calibri"/>
          <w:b/>
          <w:u w:val="single"/>
        </w:rPr>
        <w:t xml:space="preserve"> still so much </w:t>
      </w:r>
      <w:r w:rsidRPr="00121391">
        <w:rPr>
          <w:rFonts w:eastAsia="Calibri"/>
          <w:b/>
          <w:highlight w:val="green"/>
          <w:u w:val="single"/>
        </w:rPr>
        <w:t>money to be made</w:t>
      </w:r>
      <w:r w:rsidRPr="00176CAF">
        <w:rPr>
          <w:rFonts w:eastAsia="Calibri"/>
          <w:b/>
          <w:u w:val="single"/>
        </w:rPr>
        <w:t xml:space="preserve"> in not averting disaster? </w:t>
      </w:r>
      <w:r w:rsidRPr="00121391">
        <w:rPr>
          <w:rFonts w:eastAsia="Calibri"/>
          <w:b/>
          <w:highlight w:val="green"/>
          <w:u w:val="single"/>
        </w:rPr>
        <w:t>This is the nightmare logic of scarcity capitalism</w:t>
      </w:r>
      <w:r w:rsidRPr="00176CAF">
        <w:rPr>
          <w:rFonts w:eastAsia="Calibri"/>
          <w:b/>
          <w:u w:val="single"/>
        </w:rPr>
        <w:t xml:space="preserve">, the macabre calculus which is content to let millions of people starve in the third world and that will ultimately exterminate refugees who dare to escape a parched landscape, all </w:t>
      </w:r>
      <w:r w:rsidRPr="00121391">
        <w:rPr>
          <w:rFonts w:eastAsia="Calibri"/>
          <w:b/>
          <w:highlight w:val="green"/>
          <w:u w:val="single"/>
        </w:rPr>
        <w:t>so that the economic status quo can be maintained before the process kills us all</w:t>
      </w:r>
      <w:r w:rsidRPr="00176CAF">
        <w:rPr>
          <w:rFonts w:eastAsia="Calibri"/>
          <w:b/>
          <w:u w:val="single"/>
        </w:rPr>
        <w:t xml:space="preserve">. The puritanism of corporate eco-individualism which configures environmental protection as simply a matter of driving a Prius or taking short showers is moral contrition or personal branding rather than policy, a quasi-theological sacrifice before the altar of the dying Earth. </w:t>
      </w:r>
      <w:r w:rsidRPr="00121391">
        <w:rPr>
          <w:rFonts w:eastAsia="Calibri"/>
          <w:b/>
          <w:iCs/>
          <w:highlight w:val="green"/>
          <w:u w:val="single"/>
        </w:rPr>
        <w:t>What’s</w:t>
      </w:r>
      <w:r w:rsidRPr="00176CAF">
        <w:rPr>
          <w:rFonts w:eastAsia="Calibri"/>
          <w:b/>
          <w:iCs/>
          <w:u w:val="single"/>
        </w:rPr>
        <w:t xml:space="preserve"> </w:t>
      </w:r>
      <w:proofErr w:type="gramStart"/>
      <w:r w:rsidRPr="00176CAF">
        <w:rPr>
          <w:rFonts w:eastAsia="Calibri"/>
          <w:b/>
          <w:iCs/>
          <w:u w:val="single"/>
        </w:rPr>
        <w:t xml:space="preserve">actually </w:t>
      </w:r>
      <w:r w:rsidRPr="00121391">
        <w:rPr>
          <w:rFonts w:eastAsia="Calibri"/>
          <w:b/>
          <w:iCs/>
          <w:highlight w:val="green"/>
          <w:u w:val="single"/>
        </w:rPr>
        <w:t>required</w:t>
      </w:r>
      <w:proofErr w:type="gramEnd"/>
      <w:r w:rsidRPr="00121391">
        <w:rPr>
          <w:rFonts w:eastAsia="Calibri"/>
          <w:b/>
          <w:iCs/>
          <w:highlight w:val="green"/>
          <w:u w:val="single"/>
        </w:rPr>
        <w:t xml:space="preserve"> is a massive, international, eco-socialist mobilization of governments</w:t>
      </w:r>
      <w:r w:rsidRPr="00176CAF">
        <w:rPr>
          <w:rFonts w:eastAsia="Calibri"/>
          <w:b/>
          <w:iCs/>
          <w:u w:val="single"/>
        </w:rPr>
        <w:t xml:space="preserve"> and industries </w:t>
      </w:r>
      <w:r w:rsidRPr="00121391">
        <w:rPr>
          <w:rFonts w:eastAsia="Calibri"/>
          <w:b/>
          <w:iCs/>
          <w:highlight w:val="green"/>
          <w:u w:val="single"/>
        </w:rPr>
        <w:t>that are responsible for this calamit</w:t>
      </w:r>
      <w:r w:rsidRPr="00121391">
        <w:rPr>
          <w:rFonts w:eastAsia="Calibri"/>
          <w:b/>
          <w:highlight w:val="green"/>
          <w:u w:val="single"/>
        </w:rPr>
        <w:t>y</w:t>
      </w:r>
      <w:r w:rsidRPr="00176CAF">
        <w:rPr>
          <w:rFonts w:eastAsia="Calibri"/>
          <w:b/>
          <w:u w:val="single"/>
        </w:rPr>
        <w:t>.</w:t>
      </w:r>
      <w:r w:rsidRPr="00176CAF">
        <w:rPr>
          <w:rFonts w:eastAsia="Calibri"/>
          <w:sz w:val="14"/>
        </w:rPr>
        <w:t xml:space="preserve"> Because right now capitalism’s final solution is nothing less than complete ecological collapse. In his 1888 autobiographical Ecce Homo, the German philosopher Friedrich Nietzsche eerily predicted that the 20th century would witness “wars as have never happened on earth.” With chaos brought about by the scarcity resulting from climate change, we may reevaluate how prescient Nietzsche was about the last century, realizing that he was perhaps actually off by a hundred years.</w:t>
      </w:r>
    </w:p>
    <w:p w:rsidR="00E82E49" w:rsidRDefault="00E82E49" w:rsidP="007A2F08"/>
    <w:p w:rsidR="00E82E49" w:rsidRDefault="00E82E49" w:rsidP="007A2F08"/>
    <w:p w:rsidR="00E82E49" w:rsidRDefault="00E82E49" w:rsidP="00E82E49">
      <w:pPr>
        <w:keepNext/>
        <w:keepLines/>
        <w:spacing w:before="40" w:after="0"/>
        <w:outlineLvl w:val="3"/>
        <w:rPr>
          <w:rFonts w:eastAsia="Times New Roman"/>
          <w:b/>
          <w:iCs/>
          <w:sz w:val="26"/>
        </w:rPr>
      </w:pPr>
      <w:bookmarkStart w:id="2" w:name="_Toc373448936"/>
      <w:r>
        <w:rPr>
          <w:rFonts w:eastAsia="Times New Roman"/>
          <w:b/>
          <w:iCs/>
          <w:sz w:val="26"/>
        </w:rPr>
        <w:t>This best explains present social and international conflicts</w:t>
      </w:r>
      <w:bookmarkEnd w:id="2"/>
    </w:p>
    <w:p w:rsidR="00E82E49" w:rsidRDefault="00E82E49" w:rsidP="00E82E49">
      <w:pPr>
        <w:rPr>
          <w:rFonts w:eastAsia="Calibri"/>
        </w:rPr>
      </w:pPr>
      <w:r>
        <w:rPr>
          <w:rFonts w:eastAsia="Calibri"/>
          <w:b/>
          <w:bCs/>
          <w:sz w:val="26"/>
        </w:rPr>
        <w:t>Everest ’12</w:t>
      </w:r>
      <w:r>
        <w:rPr>
          <w:rFonts w:eastAsia="Calibri"/>
        </w:rPr>
        <w:t xml:space="preserve"> Larry Everest, “WAR AND GLOBAL CAPITALISM: “Money for Jobs Not for War”: American Chauvinism and Reformist Illusions,” Global Research, 5/24/2012, http://www.globalresearch.ca/index.php?context=va&amp;aid=31024 </w:t>
      </w:r>
    </w:p>
    <w:p w:rsidR="00E82E49" w:rsidRDefault="00E82E49" w:rsidP="00E82E49">
      <w:pPr>
        <w:rPr>
          <w:rFonts w:eastAsia="Calibri"/>
          <w:sz w:val="16"/>
        </w:rPr>
      </w:pPr>
      <w:r>
        <w:rPr>
          <w:rFonts w:eastAsia="Calibri"/>
          <w:sz w:val="16"/>
        </w:rPr>
        <w:t xml:space="preserve">The slogan also promotes the idea that the political powers-that-be—if pressured by enough people—could scale back their military, stop attacking other countries, and instead use the money for jobs, education, and other social welfare programs at home. But that’s not how the system </w:t>
      </w:r>
      <w:proofErr w:type="gramStart"/>
      <w:r>
        <w:rPr>
          <w:rFonts w:eastAsia="Calibri"/>
          <w:sz w:val="16"/>
        </w:rPr>
        <w:t>actually operates</w:t>
      </w:r>
      <w:proofErr w:type="gramEnd"/>
      <w:r>
        <w:rPr>
          <w:rFonts w:eastAsia="Calibri"/>
          <w:sz w:val="16"/>
        </w:rPr>
        <w:t xml:space="preserve">! </w:t>
      </w:r>
      <w:r w:rsidRPr="00121391">
        <w:rPr>
          <w:rFonts w:eastAsia="Calibri"/>
          <w:bCs/>
          <w:highlight w:val="green"/>
          <w:u w:val="single"/>
        </w:rPr>
        <w:t>Wars, invasions, and occupations are not</w:t>
      </w:r>
      <w:r>
        <w:rPr>
          <w:rFonts w:eastAsia="Calibri"/>
          <w:bCs/>
          <w:u w:val="single"/>
        </w:rPr>
        <w:t xml:space="preserve"> policies of one set of politicians or another, or </w:t>
      </w:r>
      <w:r w:rsidRPr="00121391">
        <w:rPr>
          <w:rFonts w:eastAsia="Calibri"/>
          <w:bCs/>
          <w:highlight w:val="green"/>
          <w:u w:val="single"/>
        </w:rPr>
        <w:t>arbitrary choices made by this or that president</w:t>
      </w:r>
      <w:r>
        <w:rPr>
          <w:rFonts w:eastAsia="Calibri"/>
          <w:bCs/>
          <w:u w:val="single"/>
        </w:rPr>
        <w:t>.</w:t>
      </w:r>
      <w:r>
        <w:rPr>
          <w:rFonts w:eastAsia="Calibri"/>
          <w:sz w:val="16"/>
        </w:rPr>
        <w:t xml:space="preserve"> At this stage in history, </w:t>
      </w:r>
      <w:r>
        <w:rPr>
          <w:rFonts w:eastAsia="Calibri"/>
          <w:bCs/>
          <w:u w:val="single"/>
        </w:rPr>
        <w:t xml:space="preserve">capitalism is a global system, with the U.S. the world’s most dominant capitalist-imperialist power, presiding over a worldwide empire of exploitation. This </w:t>
      </w:r>
      <w:r w:rsidRPr="00121391">
        <w:rPr>
          <w:rFonts w:eastAsia="Calibri"/>
          <w:bCs/>
          <w:highlight w:val="green"/>
          <w:u w:val="single"/>
        </w:rPr>
        <w:t>empire rests on the domination of</w:t>
      </w:r>
      <w:r>
        <w:rPr>
          <w:rFonts w:eastAsia="Calibri"/>
          <w:bCs/>
          <w:u w:val="single"/>
        </w:rPr>
        <w:t xml:space="preserve"> the </w:t>
      </w:r>
      <w:r w:rsidRPr="00121391">
        <w:rPr>
          <w:rFonts w:eastAsia="Calibri"/>
          <w:bCs/>
          <w:highlight w:val="green"/>
          <w:u w:val="single"/>
        </w:rPr>
        <w:t>oppressed countries</w:t>
      </w:r>
      <w:r>
        <w:rPr>
          <w:rFonts w:eastAsia="Calibri"/>
          <w:bCs/>
          <w:u w:val="single"/>
        </w:rPr>
        <w:t xml:space="preserve"> where </w:t>
      </w:r>
      <w:proofErr w:type="gramStart"/>
      <w:r>
        <w:rPr>
          <w:rFonts w:eastAsia="Calibri"/>
          <w:bCs/>
          <w:u w:val="single"/>
        </w:rPr>
        <w:t>the vast majority of</w:t>
      </w:r>
      <w:proofErr w:type="gramEnd"/>
      <w:r>
        <w:rPr>
          <w:rFonts w:eastAsia="Calibri"/>
          <w:bCs/>
          <w:u w:val="single"/>
        </w:rPr>
        <w:t xml:space="preserve"> humanity lives, </w:t>
      </w:r>
      <w:r w:rsidRPr="00121391">
        <w:rPr>
          <w:rFonts w:eastAsia="Calibri"/>
          <w:bCs/>
          <w:highlight w:val="green"/>
          <w:u w:val="single"/>
        </w:rPr>
        <w:t xml:space="preserve">and on control of labor, markets, and resources. This entails </w:t>
      </w:r>
      <w:r>
        <w:rPr>
          <w:rFonts w:eastAsia="Calibri"/>
          <w:bCs/>
          <w:u w:val="single"/>
        </w:rPr>
        <w:t xml:space="preserve">the </w:t>
      </w:r>
      <w:r w:rsidRPr="00121391">
        <w:rPr>
          <w:rFonts w:eastAsia="Calibri"/>
          <w:bCs/>
          <w:highlight w:val="green"/>
          <w:u w:val="single"/>
        </w:rPr>
        <w:t>violent suppression</w:t>
      </w:r>
      <w:r>
        <w:rPr>
          <w:rFonts w:eastAsia="Calibri"/>
          <w:bCs/>
          <w:u w:val="single"/>
        </w:rPr>
        <w:t xml:space="preserve"> of the masses of people in the dominated areas—</w:t>
      </w:r>
      <w:proofErr w:type="gramStart"/>
      <w:r w:rsidRPr="00121391">
        <w:rPr>
          <w:rFonts w:eastAsia="Calibri"/>
          <w:bCs/>
          <w:highlight w:val="green"/>
          <w:u w:val="single"/>
        </w:rPr>
        <w:t>and</w:t>
      </w:r>
      <w:r>
        <w:rPr>
          <w:rFonts w:eastAsia="Calibri"/>
          <w:bCs/>
          <w:u w:val="single"/>
        </w:rPr>
        <w:t xml:space="preserve"> also</w:t>
      </w:r>
      <w:proofErr w:type="gramEnd"/>
      <w:r>
        <w:rPr>
          <w:rFonts w:eastAsia="Calibri"/>
          <w:bCs/>
          <w:u w:val="single"/>
        </w:rPr>
        <w:t xml:space="preserve"> entails </w:t>
      </w:r>
      <w:r w:rsidRPr="00121391">
        <w:rPr>
          <w:rFonts w:eastAsia="Calibri"/>
          <w:bCs/>
          <w:highlight w:val="green"/>
          <w:u w:val="single"/>
        </w:rPr>
        <w:t>fighting off challenges</w:t>
      </w:r>
      <w:r>
        <w:rPr>
          <w:rFonts w:eastAsia="Calibri"/>
          <w:bCs/>
          <w:u w:val="single"/>
        </w:rPr>
        <w:t xml:space="preserve"> from other imperialists as well as rising forces in those countries that stand in the way. </w:t>
      </w:r>
      <w:r w:rsidRPr="00121391">
        <w:rPr>
          <w:rFonts w:eastAsia="Calibri"/>
          <w:bCs/>
          <w:highlight w:val="green"/>
          <w:u w:val="single"/>
        </w:rPr>
        <w:t>This requires a monstrously huge military</w:t>
      </w:r>
      <w:r>
        <w:rPr>
          <w:rFonts w:eastAsia="Calibri"/>
          <w:sz w:val="16"/>
        </w:rPr>
        <w:t xml:space="preserve"> that is </w:t>
      </w:r>
      <w:r>
        <w:rPr>
          <w:rFonts w:eastAsia="Calibri"/>
          <w:bCs/>
          <w:u w:val="single"/>
        </w:rPr>
        <w:t>deployed worldwide, with bases in over 100 countries, and wars when necessary.</w:t>
      </w:r>
      <w:r>
        <w:rPr>
          <w:rFonts w:eastAsia="Calibri"/>
          <w:sz w:val="16"/>
        </w:rPr>
        <w:t xml:space="preserve"> The </w:t>
      </w:r>
      <w:r>
        <w:rPr>
          <w:rFonts w:eastAsia="Calibri"/>
          <w:bCs/>
          <w:u w:val="single"/>
        </w:rPr>
        <w:t xml:space="preserve">wars for domination in the Middle East, Central Asia, and elsewhere don’t “interfere” with the </w:t>
      </w:r>
      <w:r>
        <w:rPr>
          <w:rFonts w:eastAsia="Calibri"/>
          <w:bCs/>
          <w:u w:val="single"/>
        </w:rPr>
        <w:lastRenderedPageBreak/>
        <w:t xml:space="preserve">functioning of U.S. capital—they’re </w:t>
      </w:r>
      <w:proofErr w:type="gramStart"/>
      <w:r>
        <w:rPr>
          <w:rFonts w:eastAsia="Calibri"/>
          <w:bCs/>
          <w:u w:val="single"/>
        </w:rPr>
        <w:t>absolutely essential</w:t>
      </w:r>
      <w:proofErr w:type="gramEnd"/>
      <w:r>
        <w:rPr>
          <w:rFonts w:eastAsia="Calibri"/>
          <w:bCs/>
          <w:u w:val="single"/>
        </w:rPr>
        <w:t xml:space="preserve"> to it</w:t>
      </w:r>
      <w:r>
        <w:rPr>
          <w:rFonts w:eastAsia="Calibri"/>
          <w:sz w:val="16"/>
        </w:rPr>
        <w:t xml:space="preserve">, and to the U.S.’s overall global dominance. </w:t>
      </w:r>
      <w:proofErr w:type="gramStart"/>
      <w:r>
        <w:rPr>
          <w:rFonts w:eastAsia="Calibri"/>
          <w:bCs/>
          <w:u w:val="single"/>
        </w:rPr>
        <w:t>This is why</w:t>
      </w:r>
      <w:proofErr w:type="gramEnd"/>
      <w:r>
        <w:rPr>
          <w:rFonts w:eastAsia="Calibri"/>
          <w:sz w:val="16"/>
        </w:rPr>
        <w:t xml:space="preserve"> the U.S. </w:t>
      </w:r>
      <w:r>
        <w:rPr>
          <w:rFonts w:eastAsia="Calibri"/>
          <w:bCs/>
          <w:u w:val="single"/>
        </w:rPr>
        <w:t>rulers are compelled</w:t>
      </w:r>
      <w:r>
        <w:rPr>
          <w:rFonts w:eastAsia="Calibri"/>
          <w:sz w:val="16"/>
        </w:rPr>
        <w:t xml:space="preserve">—and willing </w:t>
      </w:r>
      <w:r>
        <w:rPr>
          <w:rFonts w:eastAsia="Calibri"/>
          <w:bCs/>
          <w:u w:val="single"/>
        </w:rPr>
        <w:t>to—spend trillions on the military, including during periods of severe economic and fiscal stress, no matter who happens to sit in the White House or Congress.</w:t>
      </w:r>
      <w:r>
        <w:rPr>
          <w:rFonts w:eastAsia="Calibri"/>
          <w:sz w:val="16"/>
        </w:rPr>
        <w:t xml:space="preserve"> This system of </w:t>
      </w:r>
      <w:r>
        <w:rPr>
          <w:rFonts w:eastAsia="Calibri"/>
          <w:bCs/>
          <w:u w:val="single"/>
        </w:rPr>
        <w:t>global capitalism</w:t>
      </w:r>
      <w:r>
        <w:rPr>
          <w:rFonts w:eastAsia="Calibri"/>
          <w:sz w:val="16"/>
        </w:rPr>
        <w:t xml:space="preserve">-imperialism headed by the U.S. </w:t>
      </w:r>
      <w:r>
        <w:rPr>
          <w:rFonts w:eastAsia="Calibri"/>
          <w:bCs/>
          <w:u w:val="single"/>
        </w:rPr>
        <w:t>is the main source of the horrors that torment so many across the globe—</w:t>
      </w:r>
      <w:r w:rsidRPr="00121391">
        <w:rPr>
          <w:rFonts w:eastAsia="Calibri"/>
          <w:bCs/>
          <w:highlight w:val="green"/>
          <w:u w:val="single"/>
        </w:rPr>
        <w:t>from</w:t>
      </w:r>
      <w:r>
        <w:rPr>
          <w:rFonts w:eastAsia="Calibri"/>
          <w:bCs/>
          <w:u w:val="single"/>
        </w:rPr>
        <w:t xml:space="preserve"> the </w:t>
      </w:r>
      <w:r w:rsidRPr="00121391">
        <w:rPr>
          <w:rFonts w:eastAsia="Calibri"/>
          <w:bCs/>
          <w:highlight w:val="green"/>
          <w:u w:val="single"/>
        </w:rPr>
        <w:t>ethnic cleansing and slow genocide of the Palestinian people</w:t>
      </w:r>
      <w:r>
        <w:rPr>
          <w:rFonts w:eastAsia="Calibri"/>
          <w:bCs/>
          <w:u w:val="single"/>
        </w:rPr>
        <w:t xml:space="preserve"> by the U.S. and Israel, </w:t>
      </w:r>
      <w:r w:rsidRPr="00121391">
        <w:rPr>
          <w:rFonts w:eastAsia="Calibri"/>
          <w:bCs/>
          <w:highlight w:val="green"/>
          <w:u w:val="single"/>
        </w:rPr>
        <w:t>to</w:t>
      </w:r>
      <w:r>
        <w:rPr>
          <w:rFonts w:eastAsia="Calibri"/>
          <w:bCs/>
          <w:u w:val="single"/>
        </w:rPr>
        <w:t xml:space="preserve"> the </w:t>
      </w:r>
      <w:r w:rsidRPr="00121391">
        <w:rPr>
          <w:rFonts w:eastAsia="Calibri"/>
          <w:bCs/>
          <w:highlight w:val="green"/>
          <w:u w:val="single"/>
        </w:rPr>
        <w:t>mass incarceration</w:t>
      </w:r>
      <w:r>
        <w:rPr>
          <w:rFonts w:eastAsia="Calibri"/>
          <w:bCs/>
          <w:u w:val="single"/>
        </w:rPr>
        <w:t xml:space="preserve"> and slow genocide </w:t>
      </w:r>
      <w:r w:rsidRPr="00121391">
        <w:rPr>
          <w:rFonts w:eastAsia="Calibri"/>
          <w:bCs/>
          <w:highlight w:val="green"/>
          <w:u w:val="single"/>
        </w:rPr>
        <w:t>of Black people in the U.S.; from the rape of the planet to the systematic degradation and violence against women</w:t>
      </w:r>
      <w:r>
        <w:rPr>
          <w:rFonts w:eastAsia="Calibri"/>
          <w:bCs/>
          <w:u w:val="single"/>
        </w:rPr>
        <w:t>—here and around the world; from the extreme deprivation and starvation faced by billions across the planet to the growing poverty and desperation faced by millions in the U.S.</w:t>
      </w:r>
      <w:r>
        <w:rPr>
          <w:rFonts w:eastAsia="Calibri"/>
          <w:sz w:val="16"/>
        </w:rPr>
        <w:t xml:space="preserve"> The </w:t>
      </w:r>
      <w:r>
        <w:rPr>
          <w:rFonts w:eastAsia="Calibri"/>
          <w:bCs/>
          <w:u w:val="single"/>
        </w:rPr>
        <w:t>rulers</w:t>
      </w:r>
      <w:r>
        <w:rPr>
          <w:rFonts w:eastAsia="Calibri"/>
          <w:sz w:val="16"/>
        </w:rPr>
        <w:t xml:space="preserve"> in these imperial metropoles </w:t>
      </w:r>
      <w:r>
        <w:rPr>
          <w:rFonts w:eastAsia="Calibri"/>
          <w:bCs/>
          <w:u w:val="single"/>
        </w:rPr>
        <w:t>distribute some of the spoils of empire to provide a higher standard of living than in the oppressed countries and buy social peace and loyalty at home</w:t>
      </w:r>
      <w:r>
        <w:rPr>
          <w:rFonts w:eastAsia="Calibri"/>
          <w:sz w:val="16"/>
        </w:rPr>
        <w:t xml:space="preserve"> (which “Money for Jobs, Not </w:t>
      </w:r>
      <w:proofErr w:type="gramStart"/>
      <w:r>
        <w:rPr>
          <w:rFonts w:eastAsia="Calibri"/>
          <w:sz w:val="16"/>
        </w:rPr>
        <w:t>For</w:t>
      </w:r>
      <w:proofErr w:type="gramEnd"/>
      <w:r>
        <w:rPr>
          <w:rFonts w:eastAsia="Calibri"/>
          <w:sz w:val="16"/>
        </w:rPr>
        <w:t xml:space="preserve"> War” encourages). People in the U.S. should reject that foul pact! The vast majority in the U.S. have a profound interest in making common cause with oppressed people worldwide, not in siding with “their” rulers. That means fostering a morality that declares: “American lives are not more important than other people’s lives!”—not pandering to American chauvinism, which strengthens the system responsible for so much misery. It means people shouldn’t appeal to those on the top to “spend more on jobs,” but to clearly and unequivocally demand a STOP to the horrors the U.S. is committing around the world. </w:t>
      </w:r>
    </w:p>
    <w:p w:rsidR="00E82E49" w:rsidRDefault="00E82E49" w:rsidP="007A2F08"/>
    <w:p w:rsidR="00E82E49" w:rsidRDefault="00E82E49" w:rsidP="00E82E49">
      <w:pPr>
        <w:pStyle w:val="Heading4"/>
      </w:pPr>
      <w:r>
        <w:t xml:space="preserve">The alternative is to reject the </w:t>
      </w:r>
      <w:proofErr w:type="spellStart"/>
      <w:r>
        <w:t>aff</w:t>
      </w:r>
      <w:proofErr w:type="spellEnd"/>
      <w:r>
        <w:t xml:space="preserve"> as a mode of interrogation through Marxist IR theory – Marxism is not a theory, it is a tool of critique that locates the historical contingency of phenomena – the alternative closes the gap between Marxism and the political to enable revolutionary socialist praxis</w:t>
      </w:r>
    </w:p>
    <w:p w:rsidR="00E82E49" w:rsidRDefault="00E82E49" w:rsidP="00E82E49">
      <w:r>
        <w:rPr>
          <w:rStyle w:val="Style13ptBold"/>
        </w:rPr>
        <w:t>Davenport 11</w:t>
      </w:r>
      <w:r>
        <w:br/>
      </w:r>
      <w:r>
        <w:rPr>
          <w:sz w:val="16"/>
        </w:rPr>
        <w:t xml:space="preserve">(Andrew Davenport, University of Sussex, UK. “Marxism in IR: Condemned to a Realist fate?” European Journal of International Relations 19(1) </w:t>
      </w:r>
      <w:hyperlink r:id="rId10" w:history="1">
        <w:r>
          <w:rPr>
            <w:rStyle w:val="Hyperlink"/>
            <w:sz w:val="16"/>
          </w:rPr>
          <w:t>http://journals.sagepub.com/doi/pdf/10.1177/1354066111416021</w:t>
        </w:r>
      </w:hyperlink>
      <w:r>
        <w:rPr>
          <w:sz w:val="16"/>
        </w:rPr>
        <w:t xml:space="preserve"> </w:t>
      </w:r>
      <w:proofErr w:type="spellStart"/>
      <w:r>
        <w:rPr>
          <w:sz w:val="16"/>
        </w:rPr>
        <w:t>cVs</w:t>
      </w:r>
      <w:proofErr w:type="spellEnd"/>
      <w:r>
        <w:rPr>
          <w:sz w:val="16"/>
        </w:rPr>
        <w:t>)</w:t>
      </w:r>
    </w:p>
    <w:p w:rsidR="00E82E49" w:rsidRDefault="00E82E49" w:rsidP="00E82E49">
      <w:pPr>
        <w:rPr>
          <w:rStyle w:val="Emphasis"/>
        </w:rPr>
      </w:pPr>
      <w:r>
        <w:rPr>
          <w:sz w:val="16"/>
        </w:rPr>
        <w:t xml:space="preserve">The concept of the political exists as something repressed within Marxist theorizing, something thought to be long since overcome that yet persists in making its presence painfully felt. </w:t>
      </w:r>
      <w:r w:rsidRPr="00121391">
        <w:rPr>
          <w:rStyle w:val="StyleUnderline"/>
          <w:highlight w:val="green"/>
        </w:rPr>
        <w:t>None of the leading Marxist approaches</w:t>
      </w:r>
      <w:r>
        <w:rPr>
          <w:rStyle w:val="StyleUnderline"/>
        </w:rPr>
        <w:t xml:space="preserve"> extant </w:t>
      </w:r>
      <w:r w:rsidRPr="00121391">
        <w:rPr>
          <w:rStyle w:val="StyleUnderline"/>
          <w:highlight w:val="green"/>
        </w:rPr>
        <w:t>within IR has sought to subject the political</w:t>
      </w:r>
      <w:r>
        <w:rPr>
          <w:rStyle w:val="StyleUnderline"/>
        </w:rPr>
        <w:t xml:space="preserve"> itself </w:t>
      </w:r>
      <w:r w:rsidRPr="00121391">
        <w:rPr>
          <w:rStyle w:val="StyleUnderline"/>
          <w:highlight w:val="green"/>
        </w:rPr>
        <w:t>to theory.</w:t>
      </w:r>
      <w:r>
        <w:rPr>
          <w:sz w:val="16"/>
        </w:rPr>
        <w:t xml:space="preserve">25 Rather, it appears as an element that is simply given, immediate. </w:t>
      </w:r>
      <w:r w:rsidRPr="00121391">
        <w:rPr>
          <w:rStyle w:val="StyleUnderline"/>
          <w:highlight w:val="green"/>
        </w:rPr>
        <w:t>The consequences can be read in the entanglement of Marxism</w:t>
      </w:r>
      <w:r>
        <w:rPr>
          <w:rStyle w:val="StyleUnderline"/>
        </w:rPr>
        <w:t xml:space="preserve">, both as theory and practice, </w:t>
      </w:r>
      <w:r w:rsidRPr="00121391">
        <w:rPr>
          <w:rStyle w:val="StyleUnderline"/>
          <w:highlight w:val="green"/>
        </w:rPr>
        <w:t>in</w:t>
      </w:r>
      <w:r>
        <w:rPr>
          <w:rStyle w:val="StyleUnderline"/>
        </w:rPr>
        <w:t xml:space="preserve"> the historical fate prescribed by </w:t>
      </w:r>
      <w:r w:rsidRPr="00121391">
        <w:rPr>
          <w:rStyle w:val="StyleUnderline"/>
          <w:highlight w:val="green"/>
        </w:rPr>
        <w:t>Realism</w:t>
      </w:r>
      <w:r>
        <w:rPr>
          <w:rStyle w:val="StyleUnderline"/>
        </w:rPr>
        <w:t>, the perdurable fragmentation and anarchy of international politics.</w:t>
      </w:r>
      <w:r>
        <w:rPr>
          <w:sz w:val="16"/>
        </w:rPr>
        <w:t xml:space="preserve"> This failure to inquire into the meaning and significance of the political is referable back to the ambivalence of Marx’s own theoretical practice. On the one hand, ‘Marx consigned the whole sphere of politics to ideology’ (Adorno, 2000: 143). There is a moment of world-historical freedom, not to be discarded, in this brusquely achieved rupture. The hardened surface of the social is broken through: no longer is society to be entranced and deluded, in its self-understanding, by forms of appearance: politics, law, religion and philosophy. Politics is not, any more than any of the others, to be hypostasized into something existing in-itself, something autonomous and self-sufficient, something ontological. Rather, it receives all its substance and contents from elsewhere, from the societally mediated process of the interaction of humans with nature: In the whole conception of history up to the present this real basis of history has either been totally neglected or else considered as a minor matter quite irrelevant to the course of history. History must, therefore, always be written according to an extraneous standard; the real production of life seems to be primeval history, while the truly historical appears to be separated from ordinary life, something extra-</w:t>
      </w:r>
      <w:proofErr w:type="spellStart"/>
      <w:r>
        <w:rPr>
          <w:sz w:val="16"/>
        </w:rPr>
        <w:t>superterrestrial</w:t>
      </w:r>
      <w:proofErr w:type="spellEnd"/>
      <w:r>
        <w:rPr>
          <w:sz w:val="16"/>
        </w:rPr>
        <w:t xml:space="preserve">. With this the relation of man to nature is excluded from history and hence the antithesis of nature and history is created. The exponents of this conception of history have consequently only been able to see in history the political actions of princes and States, religious and all sorts of theoretical struggles. (Marx and Engels, 1968: 51) </w:t>
      </w:r>
      <w:r>
        <w:rPr>
          <w:rStyle w:val="StyleUnderline"/>
        </w:rPr>
        <w:t>Marx’s historical materialism, dedicated to the primacy of the economic as the mode of society’s self-reproduction, had in the mid-19th century, and continues to have, a decisively progressive aspect: the founders of historical materialism ‘wished for the revolution as one of the economic relationships in society as a whole, in the fundament of its self-preservation, not as the changing of the ground-rules of domination, its political form’</w:t>
      </w:r>
      <w:r>
        <w:rPr>
          <w:sz w:val="16"/>
        </w:rPr>
        <w:t xml:space="preserve"> (Adorno, 2001: ‘Antagonism contingent?’). </w:t>
      </w:r>
      <w:r>
        <w:rPr>
          <w:rStyle w:val="StyleUnderline"/>
        </w:rPr>
        <w:t>Only such a change in the basis of society’s existence could bring about the world-historical transformation that Marx and Engels hoped for, the break from pre-history.</w:t>
      </w:r>
      <w:r>
        <w:rPr>
          <w:sz w:val="16"/>
        </w:rPr>
        <w:t xml:space="preserve"> The failure of the revolution of 1848 surely impressed upon Marx the necessity of a better theoretical grasp of the essence of society: the decades-researched, never completed study of political economy </w:t>
      </w:r>
      <w:r>
        <w:rPr>
          <w:sz w:val="16"/>
        </w:rPr>
        <w:lastRenderedPageBreak/>
        <w:t xml:space="preserve">seeks precisely to lay bare how it is that modern society actually reproduces itself, what form the interaction with nature takes in capitalist society, what it means that the object is a commodity. Yet, </w:t>
      </w:r>
      <w:r w:rsidRPr="00121391">
        <w:rPr>
          <w:rStyle w:val="StyleUnderline"/>
          <w:highlight w:val="green"/>
        </w:rPr>
        <w:t>at the same time that the</w:t>
      </w:r>
      <w:r>
        <w:rPr>
          <w:rStyle w:val="StyleUnderline"/>
        </w:rPr>
        <w:t xml:space="preserve"> ideological </w:t>
      </w:r>
      <w:r w:rsidRPr="00121391">
        <w:rPr>
          <w:rStyle w:val="StyleUnderline"/>
          <w:highlight w:val="green"/>
        </w:rPr>
        <w:t>appearance of politics is stripped away</w:t>
      </w:r>
      <w:r>
        <w:rPr>
          <w:rStyle w:val="StyleUnderline"/>
        </w:rPr>
        <w:t xml:space="preserve"> by devastating criticism, </w:t>
      </w:r>
      <w:r w:rsidRPr="00121391">
        <w:rPr>
          <w:rStyle w:val="StyleUnderline"/>
          <w:highlight w:val="green"/>
        </w:rPr>
        <w:t>the political itself is left standing</w:t>
      </w:r>
      <w:r>
        <w:rPr>
          <w:rStyle w:val="StyleUnderline"/>
        </w:rPr>
        <w:t>; the content of politics is revealed as arising out of the antagonistic nature of society’s mode of reproduction, the organization of the exploitation of nature, but the form of the political, the space in which politics takes place,</w:t>
      </w:r>
      <w:r>
        <w:rPr>
          <w:sz w:val="16"/>
        </w:rPr>
        <w:t xml:space="preserve">26 </w:t>
      </w:r>
      <w:r>
        <w:rPr>
          <w:rStyle w:val="StyleUnderline"/>
        </w:rPr>
        <w:t>is not subjected to critique.</w:t>
      </w:r>
      <w:r>
        <w:rPr>
          <w:sz w:val="16"/>
        </w:rPr>
        <w:t xml:space="preserve"> </w:t>
      </w:r>
      <w:r>
        <w:rPr>
          <w:rStyle w:val="StyleUnderline"/>
        </w:rPr>
        <w:t xml:space="preserve">If politics is seen through as appearance, </w:t>
      </w:r>
      <w:r w:rsidRPr="00121391">
        <w:rPr>
          <w:rStyle w:val="StyleUnderline"/>
          <w:highlight w:val="green"/>
        </w:rPr>
        <w:t xml:space="preserve">it </w:t>
      </w:r>
      <w:r>
        <w:rPr>
          <w:rStyle w:val="StyleUnderline"/>
        </w:rPr>
        <w:t xml:space="preserve">is nevertheless not explained how the societal process of the productive interaction with nature generates the distinctive form of the political that Realism insists upon — its delimitation and, on the global level, fractured, multiple existence. </w:t>
      </w:r>
      <w:r>
        <w:rPr>
          <w:sz w:val="16"/>
        </w:rPr>
        <w:t xml:space="preserve">The critique of political economy can be considered a quasi-transcendental account of economics — What are the conditions of possibility for such a thing as an ‘economy’ to exist at all? — but no such radical questioning is brought to bear on the political element: it is not explained why economics is political economy. </w:t>
      </w:r>
      <w:proofErr w:type="gramStart"/>
      <w:r>
        <w:rPr>
          <w:sz w:val="16"/>
        </w:rPr>
        <w:t>So</w:t>
      </w:r>
      <w:proofErr w:type="gramEnd"/>
      <w:r>
        <w:rPr>
          <w:sz w:val="16"/>
        </w:rPr>
        <w:t xml:space="preserve"> the political itself remains obscure, unillumined by the light of critique, with the result that the relationship between the categories derived from the critique of the societal production process and the political existence of humans remains unarticulated. Paradigmatically, </w:t>
      </w:r>
      <w:r>
        <w:rPr>
          <w:rStyle w:val="StyleUnderline"/>
        </w:rPr>
        <w:t xml:space="preserve">in the Communist Manifesto </w:t>
      </w:r>
      <w:r w:rsidRPr="00121391">
        <w:rPr>
          <w:rStyle w:val="StyleUnderline"/>
          <w:highlight w:val="green"/>
        </w:rPr>
        <w:t>Marx and Engels write both that ‘the working men have no country’</w:t>
      </w:r>
      <w:r>
        <w:rPr>
          <w:sz w:val="16"/>
        </w:rPr>
        <w:t xml:space="preserve"> (2002: 241) </w:t>
      </w:r>
      <w:r w:rsidRPr="00121391">
        <w:rPr>
          <w:rStyle w:val="StyleUnderline"/>
          <w:highlight w:val="green"/>
        </w:rPr>
        <w:t>and that ‘the struggle of the proletariat with the bourgeoisie is</w:t>
      </w:r>
      <w:r>
        <w:rPr>
          <w:rStyle w:val="StyleUnderline"/>
        </w:rPr>
        <w:t xml:space="preserve"> at first </w:t>
      </w:r>
      <w:r w:rsidRPr="00121391">
        <w:rPr>
          <w:rStyle w:val="StyleUnderline"/>
          <w:highlight w:val="green"/>
        </w:rPr>
        <w:t>a national struggle.</w:t>
      </w:r>
      <w:r>
        <w:rPr>
          <w:sz w:val="16"/>
        </w:rPr>
        <w:t xml:space="preserve"> The proletariat of each country must, of course, </w:t>
      </w:r>
      <w:proofErr w:type="gramStart"/>
      <w:r>
        <w:rPr>
          <w:sz w:val="16"/>
        </w:rPr>
        <w:t>first of all</w:t>
      </w:r>
      <w:proofErr w:type="gramEnd"/>
      <w:r>
        <w:rPr>
          <w:sz w:val="16"/>
        </w:rPr>
        <w:t xml:space="preserve"> settle matters with its own bourgeoisie’ (2002: 232). </w:t>
      </w:r>
      <w:r w:rsidRPr="00121391">
        <w:rPr>
          <w:rStyle w:val="StyleUnderline"/>
          <w:highlight w:val="green"/>
        </w:rPr>
        <w:t>The proletariat</w:t>
      </w:r>
      <w:r>
        <w:rPr>
          <w:rStyle w:val="StyleUnderline"/>
        </w:rPr>
        <w:t xml:space="preserve"> both </w:t>
      </w:r>
      <w:r w:rsidRPr="00121391">
        <w:rPr>
          <w:rStyle w:val="StyleUnderline"/>
          <w:highlight w:val="green"/>
        </w:rPr>
        <w:t>transcends the national context and yet is bound to it i</w:t>
      </w:r>
      <w:r>
        <w:rPr>
          <w:rStyle w:val="StyleUnderline"/>
        </w:rPr>
        <w:t>n a relationship that is never properly explicated. ‘</w:t>
      </w:r>
      <w:r>
        <w:rPr>
          <w:sz w:val="16"/>
        </w:rPr>
        <w:t xml:space="preserve">Since the proletariat must </w:t>
      </w:r>
      <w:proofErr w:type="gramStart"/>
      <w:r>
        <w:rPr>
          <w:sz w:val="16"/>
        </w:rPr>
        <w:t>first of all</w:t>
      </w:r>
      <w:proofErr w:type="gramEnd"/>
      <w:r>
        <w:rPr>
          <w:sz w:val="16"/>
        </w:rPr>
        <w:t xml:space="preserve"> acquire political supremacy, must rise to be the leading class of the nation, must constitute itself the nation, it is, so far, itself national, though not in the bourgeois sense of the word’ (Marx and Engels, 2002: 241; emphasis in original). But in what sense of the word? </w:t>
      </w:r>
      <w:r w:rsidRPr="00121391">
        <w:rPr>
          <w:rStyle w:val="StyleUnderline"/>
          <w:highlight w:val="green"/>
        </w:rPr>
        <w:t>The nation,</w:t>
      </w:r>
      <w:r>
        <w:rPr>
          <w:rStyle w:val="StyleUnderline"/>
        </w:rPr>
        <w:t xml:space="preserve"> the modern political community, </w:t>
      </w:r>
      <w:r w:rsidRPr="00121391">
        <w:rPr>
          <w:rStyle w:val="StyleUnderline"/>
          <w:highlight w:val="green"/>
        </w:rPr>
        <w:t>remains</w:t>
      </w:r>
      <w:r>
        <w:rPr>
          <w:rStyle w:val="StyleUnderline"/>
        </w:rPr>
        <w:t xml:space="preserve"> in Marx’s thought </w:t>
      </w:r>
      <w:r w:rsidRPr="00121391">
        <w:rPr>
          <w:rStyle w:val="StyleUnderline"/>
          <w:highlight w:val="green"/>
        </w:rPr>
        <w:t>the scene of the drama</w:t>
      </w:r>
      <w:r>
        <w:rPr>
          <w:rStyle w:val="StyleUnderline"/>
        </w:rPr>
        <w:t xml:space="preserve"> even </w:t>
      </w:r>
      <w:r w:rsidRPr="00121391">
        <w:rPr>
          <w:rStyle w:val="StyleUnderline"/>
          <w:highlight w:val="green"/>
        </w:rPr>
        <w:t>despite</w:t>
      </w:r>
      <w:r>
        <w:rPr>
          <w:rStyle w:val="StyleUnderline"/>
        </w:rPr>
        <w:t xml:space="preserve"> the </w:t>
      </w:r>
      <w:proofErr w:type="spellStart"/>
      <w:r>
        <w:rPr>
          <w:rStyle w:val="StyleUnderline"/>
        </w:rPr>
        <w:t>sublation</w:t>
      </w:r>
      <w:proofErr w:type="spellEnd"/>
      <w:r>
        <w:rPr>
          <w:rStyle w:val="StyleUnderline"/>
        </w:rPr>
        <w:t xml:space="preserve"> of </w:t>
      </w:r>
      <w:r w:rsidRPr="00121391">
        <w:rPr>
          <w:rStyle w:val="StyleUnderline"/>
          <w:highlight w:val="green"/>
        </w:rPr>
        <w:t>the class struggle.</w:t>
      </w:r>
      <w:r>
        <w:rPr>
          <w:rStyle w:val="StyleUnderline"/>
        </w:rPr>
        <w:t xml:space="preserve"> </w:t>
      </w:r>
      <w:r>
        <w:rPr>
          <w:sz w:val="16"/>
        </w:rPr>
        <w:t xml:space="preserve">The form of the political is to be filled with a radically different content, but it is never made clear whether or how this revolutionary change of content itself changes the nature of the form.27 Consequently, despite being roughly negated (at least as high politics), </w:t>
      </w:r>
      <w:r w:rsidRPr="00121391">
        <w:rPr>
          <w:rStyle w:val="StyleUnderline"/>
          <w:highlight w:val="green"/>
        </w:rPr>
        <w:t>the politica</w:t>
      </w:r>
      <w:r>
        <w:rPr>
          <w:rStyle w:val="StyleUnderline"/>
        </w:rPr>
        <w:t xml:space="preserve">l continually </w:t>
      </w:r>
      <w:r w:rsidRPr="00121391">
        <w:rPr>
          <w:rStyle w:val="StyleUnderline"/>
          <w:highlight w:val="green"/>
        </w:rPr>
        <w:t xml:space="preserve">recurs throughout Marx’s oeuvre in a </w:t>
      </w:r>
      <w:r>
        <w:rPr>
          <w:rStyle w:val="StyleUnderline"/>
        </w:rPr>
        <w:t xml:space="preserve">theoretically </w:t>
      </w:r>
      <w:r w:rsidRPr="00121391">
        <w:rPr>
          <w:rStyle w:val="StyleUnderline"/>
          <w:highlight w:val="green"/>
        </w:rPr>
        <w:t>undigested way as marking out the space within which revolutionary activity is to take place</w:t>
      </w:r>
      <w:r>
        <w:rPr>
          <w:sz w:val="16"/>
        </w:rPr>
        <w:t xml:space="preserve">, from the early critical works motivated by the experience of German backwardness in relation to Britain and France, through the texts on the failure of revolutionary struggle in France, to the late Critique of the Gotha </w:t>
      </w:r>
      <w:proofErr w:type="spellStart"/>
      <w:r>
        <w:rPr>
          <w:sz w:val="16"/>
        </w:rPr>
        <w:t>Programme</w:t>
      </w:r>
      <w:proofErr w:type="spellEnd"/>
      <w:r>
        <w:rPr>
          <w:sz w:val="16"/>
        </w:rPr>
        <w:t xml:space="preserve"> and documents for the First International. </w:t>
      </w:r>
      <w:r w:rsidRPr="00121391">
        <w:rPr>
          <w:rStyle w:val="Emphasis"/>
          <w:highlight w:val="green"/>
        </w:rPr>
        <w:t>The contradiction of internationalism and national revolution remains</w:t>
      </w:r>
      <w:r>
        <w:rPr>
          <w:rStyle w:val="Emphasis"/>
        </w:rPr>
        <w:t xml:space="preserve"> latent and unresolved, indeed </w:t>
      </w:r>
      <w:r w:rsidRPr="00121391">
        <w:rPr>
          <w:rStyle w:val="Emphasis"/>
          <w:highlight w:val="green"/>
        </w:rPr>
        <w:t>unacknowledged.</w:t>
      </w:r>
      <w:r>
        <w:rPr>
          <w:sz w:val="16"/>
        </w:rPr>
        <w:t xml:space="preserve">28 This ambivalence towards the political, its simultaneous negation and retention, is preserved within the Marxist tradition right through to the various strands of Marxism within contemporary IR. The World-Systems theorists and Political Marxists, for instance, are at an extreme in their refusal to grant any theoretical substance to the specificity of the political, to how and why a bounded political space is created, and yet the political is continually and massively present within their work, at least at a brute empirical level — how could it not be, when their studies are entirely devoted to </w:t>
      </w:r>
      <w:proofErr w:type="spellStart"/>
      <w:r>
        <w:rPr>
          <w:sz w:val="16"/>
        </w:rPr>
        <w:t>analysing</w:t>
      </w:r>
      <w:proofErr w:type="spellEnd"/>
      <w:r>
        <w:rPr>
          <w:sz w:val="16"/>
        </w:rPr>
        <w:t xml:space="preserve"> the differential development of political communities within the growth of capitalism? The same is true generally of Marxism within IR: the political is always there (necessarily, given that so much of IR Marxism takes the form of historical-sociological studies) but almost invariably as an unacknowledged element, something regarded as unproblematic, something not worked through theoretically. Where Marxist historical sociology has broached the question of the political (Rosenberg, 2010), it has been unable to grasp it conceptually; and where, exceptionally, Marxism has attempted a conceptual treatment (Bromley, 2010),29 it has effectively conceded to Realist political fragmentation: ‘In respect of political order … the </w:t>
      </w:r>
      <w:proofErr w:type="spellStart"/>
      <w:r>
        <w:rPr>
          <w:sz w:val="16"/>
        </w:rPr>
        <w:t>Humean</w:t>
      </w:r>
      <w:proofErr w:type="spellEnd"/>
      <w:r>
        <w:rPr>
          <w:sz w:val="16"/>
        </w:rPr>
        <w:t xml:space="preserve"> predicament is the human predicament’ (Bromley, 2010: 245). But, </w:t>
      </w:r>
      <w:r w:rsidRPr="00121391">
        <w:rPr>
          <w:rStyle w:val="StyleUnderline"/>
          <w:highlight w:val="green"/>
        </w:rPr>
        <w:t>as a theory of freedom, Marxism cannot afford such a concession;</w:t>
      </w:r>
      <w:r>
        <w:rPr>
          <w:rStyle w:val="StyleUnderline"/>
        </w:rPr>
        <w:t xml:space="preserve"> for it is precisely </w:t>
      </w:r>
      <w:r w:rsidRPr="00121391">
        <w:rPr>
          <w:rStyle w:val="StyleUnderline"/>
          <w:highlight w:val="green"/>
        </w:rPr>
        <w:t>the form of the political</w:t>
      </w:r>
      <w:r>
        <w:rPr>
          <w:rStyle w:val="StyleUnderline"/>
        </w:rPr>
        <w:t xml:space="preserve"> that </w:t>
      </w:r>
      <w:r w:rsidRPr="00121391">
        <w:rPr>
          <w:rStyle w:val="StyleUnderline"/>
          <w:highlight w:val="green"/>
        </w:rPr>
        <w:t>Realism says creates the anarchic</w:t>
      </w:r>
      <w:r>
        <w:rPr>
          <w:rStyle w:val="StyleUnderline"/>
        </w:rPr>
        <w:t xml:space="preserve">, </w:t>
      </w:r>
      <w:r w:rsidRPr="00121391">
        <w:rPr>
          <w:rStyle w:val="StyleUnderline"/>
          <w:highlight w:val="green"/>
        </w:rPr>
        <w:t>unchanging</w:t>
      </w:r>
      <w:r>
        <w:rPr>
          <w:rStyle w:val="StyleUnderline"/>
        </w:rPr>
        <w:t xml:space="preserve"> and essentially </w:t>
      </w:r>
      <w:r w:rsidRPr="00121391">
        <w:rPr>
          <w:rStyle w:val="StyleUnderline"/>
          <w:highlight w:val="green"/>
        </w:rPr>
        <w:t>conflictual arena of the international</w:t>
      </w:r>
      <w:r>
        <w:rPr>
          <w:rStyle w:val="StyleUnderline"/>
        </w:rPr>
        <w:t xml:space="preserve">, and </w:t>
      </w:r>
      <w:r w:rsidRPr="00121391">
        <w:rPr>
          <w:rStyle w:val="StyleUnderline"/>
          <w:highlight w:val="green"/>
        </w:rPr>
        <w:t>which forces each community into the fatality of the unending struggle for self-preservation</w:t>
      </w:r>
      <w:r>
        <w:rPr>
          <w:rStyle w:val="StyleUnderline"/>
        </w:rPr>
        <w:t xml:space="preserve"> that is the condition </w:t>
      </w:r>
      <w:r w:rsidRPr="00121391">
        <w:rPr>
          <w:rStyle w:val="StyleUnderline"/>
          <w:highlight w:val="green"/>
        </w:rPr>
        <w:t>of international politics.</w:t>
      </w:r>
      <w:r>
        <w:rPr>
          <w:sz w:val="16"/>
        </w:rPr>
        <w:t xml:space="preserve">30 If this deficiency within Marxist thought concerning political form is traceable back to Marx’s own thinking, then </w:t>
      </w:r>
      <w:r w:rsidRPr="00121391">
        <w:rPr>
          <w:rStyle w:val="StyleUnderline"/>
          <w:highlight w:val="green"/>
        </w:rPr>
        <w:t>the solution to the problem</w:t>
      </w:r>
      <w:r>
        <w:rPr>
          <w:rStyle w:val="StyleUnderline"/>
        </w:rPr>
        <w:t xml:space="preserve"> of the political </w:t>
      </w:r>
      <w:r w:rsidRPr="00121391">
        <w:rPr>
          <w:rStyle w:val="StyleUnderline"/>
          <w:highlight w:val="green"/>
        </w:rPr>
        <w:t>is not</w:t>
      </w:r>
      <w:r>
        <w:rPr>
          <w:rStyle w:val="StyleUnderline"/>
        </w:rPr>
        <w:t xml:space="preserve"> to be </w:t>
      </w:r>
      <w:r w:rsidRPr="00121391">
        <w:rPr>
          <w:rStyle w:val="StyleUnderline"/>
          <w:highlight w:val="green"/>
        </w:rPr>
        <w:t>straightforwardly found within the Marxian corpus.</w:t>
      </w:r>
      <w:r>
        <w:rPr>
          <w:sz w:val="16"/>
        </w:rPr>
        <w:t xml:space="preserve"> </w:t>
      </w:r>
      <w:r w:rsidRPr="00121391">
        <w:rPr>
          <w:rStyle w:val="StyleUnderline"/>
          <w:highlight w:val="green"/>
        </w:rPr>
        <w:t>It is necessary</w:t>
      </w:r>
      <w:r>
        <w:rPr>
          <w:rStyle w:val="StyleUnderline"/>
        </w:rPr>
        <w:t xml:space="preserve">, instead, </w:t>
      </w:r>
      <w:r w:rsidRPr="00121391">
        <w:rPr>
          <w:rStyle w:val="StyleUnderline"/>
          <w:highlight w:val="green"/>
        </w:rPr>
        <w:t>for Marxism in IR to extend</w:t>
      </w:r>
      <w:r>
        <w:rPr>
          <w:rStyle w:val="StyleUnderline"/>
        </w:rPr>
        <w:t xml:space="preserve"> its reach </w:t>
      </w:r>
      <w:r w:rsidRPr="00121391">
        <w:rPr>
          <w:rStyle w:val="StyleUnderline"/>
          <w:highlight w:val="green"/>
        </w:rPr>
        <w:t>beyond</w:t>
      </w:r>
      <w:r>
        <w:rPr>
          <w:rStyle w:val="StyleUnderline"/>
        </w:rPr>
        <w:t xml:space="preserve"> the prevailing interest in </w:t>
      </w:r>
      <w:r w:rsidRPr="00121391">
        <w:rPr>
          <w:rStyle w:val="StyleUnderline"/>
          <w:highlight w:val="green"/>
        </w:rPr>
        <w:t>historical-sociological studies of processes</w:t>
      </w:r>
      <w:r>
        <w:rPr>
          <w:rStyle w:val="StyleUnderline"/>
        </w:rPr>
        <w:t xml:space="preserve"> of development </w:t>
      </w:r>
      <w:r w:rsidRPr="00121391">
        <w:rPr>
          <w:rStyle w:val="StyleUnderline"/>
          <w:highlight w:val="green"/>
        </w:rPr>
        <w:t>and to engage critically with</w:t>
      </w:r>
      <w:r>
        <w:rPr>
          <w:rStyle w:val="StyleUnderline"/>
        </w:rPr>
        <w:t xml:space="preserve"> the tradition of political theory</w:t>
      </w:r>
      <w:r>
        <w:rPr>
          <w:sz w:val="16"/>
        </w:rPr>
        <w:t xml:space="preserve">:31 </w:t>
      </w:r>
      <w:r>
        <w:rPr>
          <w:rStyle w:val="Emphasis"/>
        </w:rPr>
        <w:t xml:space="preserve">above all, with such central categories as </w:t>
      </w:r>
      <w:r w:rsidRPr="00121391">
        <w:rPr>
          <w:rStyle w:val="Emphasis"/>
          <w:highlight w:val="green"/>
        </w:rPr>
        <w:t>sovereignty and legal order.</w:t>
      </w:r>
      <w:r>
        <w:rPr>
          <w:rStyle w:val="Emphasis"/>
        </w:rPr>
        <w:t xml:space="preserve"> </w:t>
      </w:r>
      <w:r>
        <w:rPr>
          <w:sz w:val="16"/>
        </w:rPr>
        <w:t xml:space="preserve">The model for such an engagement remains, nevertheless, the manner of Marx’s own approach to bourgeois political economy: </w:t>
      </w:r>
      <w:r>
        <w:rPr>
          <w:rStyle w:val="StyleUnderline"/>
        </w:rPr>
        <w:t xml:space="preserve">he neither rejected the categories developed by classical political economy in </w:t>
      </w:r>
      <w:proofErr w:type="spellStart"/>
      <w:r>
        <w:rPr>
          <w:rStyle w:val="StyleUnderline"/>
        </w:rPr>
        <w:t>favour</w:t>
      </w:r>
      <w:proofErr w:type="spellEnd"/>
      <w:r>
        <w:rPr>
          <w:rStyle w:val="StyleUnderline"/>
        </w:rPr>
        <w:t xml:space="preserve"> of a ‘socialist’ alternative, nor did he simply accept them at face value. </w:t>
      </w:r>
      <w:r>
        <w:rPr>
          <w:sz w:val="16"/>
        </w:rPr>
        <w:t xml:space="preserve">Rather, </w:t>
      </w:r>
      <w:r w:rsidRPr="00121391">
        <w:rPr>
          <w:rStyle w:val="StyleUnderline"/>
          <w:highlight w:val="green"/>
        </w:rPr>
        <w:t>he interrogated them in such depth, exposing their</w:t>
      </w:r>
      <w:r>
        <w:rPr>
          <w:rStyle w:val="StyleUnderline"/>
        </w:rPr>
        <w:t xml:space="preserve"> social </w:t>
      </w:r>
      <w:proofErr w:type="spellStart"/>
      <w:r w:rsidRPr="00121391">
        <w:rPr>
          <w:rStyle w:val="StyleUnderline"/>
          <w:highlight w:val="green"/>
        </w:rPr>
        <w:t>mediatedness</w:t>
      </w:r>
      <w:proofErr w:type="spellEnd"/>
      <w:r w:rsidRPr="00121391">
        <w:rPr>
          <w:rStyle w:val="StyleUnderline"/>
          <w:highlight w:val="green"/>
        </w:rPr>
        <w:t>, as to demonstrate that the political economists did not understand their own concepts.</w:t>
      </w:r>
      <w:r>
        <w:rPr>
          <w:sz w:val="16"/>
        </w:rPr>
        <w:t xml:space="preserve"> </w:t>
      </w:r>
      <w:r w:rsidRPr="00121391">
        <w:rPr>
          <w:rStyle w:val="Emphasis"/>
          <w:highlight w:val="green"/>
        </w:rPr>
        <w:t xml:space="preserve">It is through this </w:t>
      </w:r>
      <w:proofErr w:type="spellStart"/>
      <w:r w:rsidRPr="00121391">
        <w:rPr>
          <w:rStyle w:val="Emphasis"/>
          <w:highlight w:val="green"/>
        </w:rPr>
        <w:lastRenderedPageBreak/>
        <w:t>labour</w:t>
      </w:r>
      <w:proofErr w:type="spellEnd"/>
      <w:r w:rsidRPr="00121391">
        <w:rPr>
          <w:rStyle w:val="Emphasis"/>
          <w:highlight w:val="green"/>
        </w:rPr>
        <w:t xml:space="preserve"> of conceptual investigation that Marx broke the naturalization of</w:t>
      </w:r>
      <w:r>
        <w:rPr>
          <w:rStyle w:val="Emphasis"/>
        </w:rPr>
        <w:t xml:space="preserve"> the categories of </w:t>
      </w:r>
      <w:r w:rsidRPr="00121391">
        <w:rPr>
          <w:rStyle w:val="Emphasis"/>
          <w:highlight w:val="green"/>
        </w:rPr>
        <w:t>bourgeois society</w:t>
      </w:r>
      <w:r>
        <w:rPr>
          <w:rStyle w:val="Emphasis"/>
        </w:rPr>
        <w:t xml:space="preserve"> characteristic of political economy.</w:t>
      </w:r>
      <w:r>
        <w:rPr>
          <w:sz w:val="16"/>
        </w:rPr>
        <w:t xml:space="preserve">32 </w:t>
      </w:r>
      <w:r w:rsidRPr="00121391">
        <w:rPr>
          <w:rStyle w:val="Emphasis"/>
          <w:highlight w:val="green"/>
        </w:rPr>
        <w:t>This, also, is the way to escape Realist essentializing in IR.</w:t>
      </w:r>
      <w:r>
        <w:rPr>
          <w:sz w:val="16"/>
        </w:rPr>
        <w:t xml:space="preserve"> Just as Marx’s theory of capital implies the question of how a society, indeed a world, of generalized exchange is possible, how it is that humans could totalize exchange such that every object becomes a commodity, an economic thing, so, </w:t>
      </w:r>
      <w:r w:rsidRPr="00121391">
        <w:rPr>
          <w:rStyle w:val="StyleUnderline"/>
          <w:highlight w:val="green"/>
        </w:rPr>
        <w:t xml:space="preserve">in IR, the problem of the political demands investigation into how humans could make themselves ‘sovereign’, </w:t>
      </w:r>
      <w:r>
        <w:rPr>
          <w:rStyle w:val="StyleUnderline"/>
        </w:rPr>
        <w:t xml:space="preserve">an autonomous source of law, </w:t>
      </w:r>
      <w:r w:rsidRPr="00121391">
        <w:rPr>
          <w:rStyle w:val="StyleUnderline"/>
          <w:highlight w:val="green"/>
        </w:rPr>
        <w:t>and how the world could be transformed into political space.</w:t>
      </w:r>
      <w:r>
        <w:rPr>
          <w:sz w:val="16"/>
        </w:rPr>
        <w:t xml:space="preserve"> The premise of Marx’s theoretical investigations is that </w:t>
      </w:r>
      <w:r w:rsidRPr="00121391">
        <w:rPr>
          <w:rStyle w:val="StyleUnderline"/>
          <w:highlight w:val="green"/>
        </w:rPr>
        <w:t xml:space="preserve">it is necessary to understand </w:t>
      </w:r>
      <w:r>
        <w:rPr>
          <w:rStyle w:val="StyleUnderline"/>
        </w:rPr>
        <w:t xml:space="preserve">the being of </w:t>
      </w:r>
      <w:r w:rsidRPr="00121391">
        <w:rPr>
          <w:rStyle w:val="StyleUnderline"/>
          <w:highlight w:val="green"/>
        </w:rPr>
        <w:t>capitalist society</w:t>
      </w:r>
      <w:r>
        <w:rPr>
          <w:rStyle w:val="StyleUnderline"/>
        </w:rPr>
        <w:t xml:space="preserve">, what it actually is, </w:t>
      </w:r>
      <w:r w:rsidRPr="00121391">
        <w:rPr>
          <w:rStyle w:val="StyleUnderline"/>
          <w:highlight w:val="green"/>
        </w:rPr>
        <w:t>if it is to be transcended</w:t>
      </w:r>
      <w:r>
        <w:rPr>
          <w:rStyle w:val="StyleUnderline"/>
        </w:rPr>
        <w:t xml:space="preserve">: only through investigating the conditions of possibility of the society ruled by value does it become possible to think what </w:t>
      </w:r>
      <w:proofErr w:type="gramStart"/>
      <w:r>
        <w:rPr>
          <w:rStyle w:val="StyleUnderline"/>
        </w:rPr>
        <w:t>might be beyond universal commodity exchange</w:t>
      </w:r>
      <w:proofErr w:type="gramEnd"/>
      <w:r>
        <w:rPr>
          <w:rStyle w:val="StyleUnderline"/>
        </w:rPr>
        <w:t>.</w:t>
      </w:r>
      <w:r>
        <w:rPr>
          <w:sz w:val="16"/>
        </w:rPr>
        <w:t xml:space="preserve"> Analogously, </w:t>
      </w:r>
      <w:r>
        <w:rPr>
          <w:rStyle w:val="StyleUnderline"/>
        </w:rPr>
        <w:t xml:space="preserve">for Marxist thinking in IR, </w:t>
      </w:r>
      <w:r>
        <w:rPr>
          <w:rStyle w:val="Emphasis"/>
        </w:rPr>
        <w:t xml:space="preserve">it </w:t>
      </w:r>
      <w:r w:rsidRPr="00121391">
        <w:rPr>
          <w:rStyle w:val="Emphasis"/>
          <w:highlight w:val="green"/>
        </w:rPr>
        <w:t>is only through interrogating</w:t>
      </w:r>
      <w:r>
        <w:rPr>
          <w:rStyle w:val="Emphasis"/>
        </w:rPr>
        <w:t xml:space="preserve"> the fundamental </w:t>
      </w:r>
      <w:r w:rsidRPr="00121391">
        <w:rPr>
          <w:rStyle w:val="Emphasis"/>
          <w:highlight w:val="green"/>
        </w:rPr>
        <w:t>categories of political thought,</w:t>
      </w:r>
      <w:r>
        <w:rPr>
          <w:rStyle w:val="Emphasis"/>
        </w:rPr>
        <w:t xml:space="preserve"> exposing what is involved in their constitution, </w:t>
      </w:r>
      <w:r w:rsidRPr="00121391">
        <w:rPr>
          <w:rStyle w:val="Emphasis"/>
          <w:highlight w:val="green"/>
        </w:rPr>
        <w:t>that it might be possible to think beyond the delimited,</w:t>
      </w:r>
      <w:r>
        <w:rPr>
          <w:rStyle w:val="Emphasis"/>
        </w:rPr>
        <w:t xml:space="preserve"> </w:t>
      </w:r>
      <w:proofErr w:type="spellStart"/>
      <w:r>
        <w:rPr>
          <w:rStyle w:val="Emphasis"/>
        </w:rPr>
        <w:t>particularist</w:t>
      </w:r>
      <w:proofErr w:type="spellEnd"/>
      <w:r>
        <w:rPr>
          <w:rStyle w:val="Emphasis"/>
        </w:rPr>
        <w:t xml:space="preserve"> </w:t>
      </w:r>
      <w:r w:rsidRPr="00121391">
        <w:rPr>
          <w:rStyle w:val="Emphasis"/>
          <w:highlight w:val="green"/>
        </w:rPr>
        <w:t>form of the political</w:t>
      </w:r>
      <w:r>
        <w:rPr>
          <w:rStyle w:val="Emphasis"/>
        </w:rPr>
        <w:t xml:space="preserve"> naturalized by Realism, </w:t>
      </w:r>
      <w:r w:rsidRPr="00121391">
        <w:rPr>
          <w:rStyle w:val="Emphasis"/>
          <w:highlight w:val="green"/>
        </w:rPr>
        <w:t>and to escape entrapment in the fateful condition of the international.</w:t>
      </w:r>
    </w:p>
    <w:p w:rsidR="00E82E49" w:rsidRDefault="00E82E49" w:rsidP="007A2F08"/>
    <w:p w:rsidR="007A2F08" w:rsidRDefault="007A2F08" w:rsidP="007A2F08"/>
    <w:p w:rsidR="006B2BCB" w:rsidRDefault="006B2BCB" w:rsidP="006B2BCB">
      <w:pPr>
        <w:pStyle w:val="Heading2"/>
      </w:pPr>
      <w:r>
        <w:lastRenderedPageBreak/>
        <w:t>Impacts</w:t>
      </w:r>
    </w:p>
    <w:p w:rsidR="006B2BCB" w:rsidRDefault="006B2BCB" w:rsidP="006B2BCB">
      <w:pPr>
        <w:pStyle w:val="Heading3"/>
      </w:pPr>
      <w:proofErr w:type="spellStart"/>
      <w:r>
        <w:lastRenderedPageBreak/>
        <w:t>Bifo</w:t>
      </w:r>
      <w:proofErr w:type="spellEnd"/>
    </w:p>
    <w:p w:rsidR="006B2BCB" w:rsidRDefault="006B2BCB" w:rsidP="006B2BCB">
      <w:pPr>
        <w:keepNext/>
        <w:keepLines/>
        <w:spacing w:before="40" w:after="0"/>
        <w:outlineLvl w:val="3"/>
        <w:rPr>
          <w:rFonts w:eastAsia="MS Gothic"/>
          <w:b/>
          <w:iCs/>
          <w:sz w:val="26"/>
        </w:rPr>
      </w:pPr>
      <w:r>
        <w:rPr>
          <w:rFonts w:eastAsia="MS Gothic"/>
          <w:b/>
          <w:iCs/>
          <w:sz w:val="26"/>
        </w:rPr>
        <w:t>Neoliberalism is an inhuman system – absent immediate confronting, it expands endlessly. The world is capitulating, it’s only a question of who takes control of the energy during collapse – capitalism’s erosion of meaning leaves fascism to fill in and enable endless violence against the periphery, environmental degradation, and the end of life as we know it.</w:t>
      </w:r>
    </w:p>
    <w:p w:rsidR="006B2BCB" w:rsidRDefault="006B2BCB" w:rsidP="006B2BCB">
      <w:pPr>
        <w:rPr>
          <w:rFonts w:eastAsia="Cambria"/>
        </w:rPr>
      </w:pPr>
      <w:proofErr w:type="spellStart"/>
      <w:r>
        <w:rPr>
          <w:rFonts w:eastAsia="Cambria"/>
          <w:b/>
          <w:bCs/>
          <w:sz w:val="26"/>
        </w:rPr>
        <w:t>Bifo</w:t>
      </w:r>
      <w:proofErr w:type="spellEnd"/>
      <w:r>
        <w:rPr>
          <w:rFonts w:eastAsia="Cambria"/>
          <w:b/>
          <w:bCs/>
          <w:sz w:val="26"/>
        </w:rPr>
        <w:t xml:space="preserve"> 16.</w:t>
      </w:r>
      <w:r>
        <w:rPr>
          <w:rFonts w:eastAsia="Cambria"/>
        </w:rPr>
        <w:t xml:space="preserve"> Franco “</w:t>
      </w:r>
      <w:proofErr w:type="spellStart"/>
      <w:r>
        <w:rPr>
          <w:rFonts w:eastAsia="Cambria"/>
        </w:rPr>
        <w:t>Bifo</w:t>
      </w:r>
      <w:proofErr w:type="spellEnd"/>
      <w:r>
        <w:rPr>
          <w:rFonts w:eastAsia="Cambria"/>
        </w:rPr>
        <w:t>” Berardi, Italian post-autonomist activist, artist, and theorist, professor of Social History of the Media at the Accademia di Brera, “The Coming ’17,” e-flux journal #78 – December 2016, http://www.e-flux.com/journal/78/82058/the-coming-17/</w:t>
      </w:r>
    </w:p>
    <w:p w:rsidR="006B2BCB" w:rsidRDefault="006B2BCB" w:rsidP="006B2BCB">
      <w:pPr>
        <w:rPr>
          <w:rFonts w:eastAsia="Cambria"/>
          <w:sz w:val="16"/>
        </w:rPr>
      </w:pPr>
      <w:r>
        <w:rPr>
          <w:rFonts w:eastAsia="Cambria"/>
          <w:sz w:val="16"/>
        </w:rPr>
        <w:t xml:space="preserve">The hundredth anniversary of the Soviet Revolution will likely coincide with a global collapse. The oft-announced recovery is not coming, and a rightist wave with racist undertones is mounting. </w:t>
      </w:r>
      <w:r w:rsidRPr="00121391">
        <w:rPr>
          <w:rFonts w:eastAsia="Cambria"/>
          <w:highlight w:val="green"/>
          <w:u w:val="single"/>
        </w:rPr>
        <w:t>The collapse</w:t>
      </w:r>
      <w:r>
        <w:rPr>
          <w:rFonts w:eastAsia="Cambria"/>
          <w:u w:val="single"/>
        </w:rPr>
        <w:t xml:space="preserve"> of capitalism </w:t>
      </w:r>
      <w:r w:rsidRPr="00121391">
        <w:rPr>
          <w:rFonts w:eastAsia="Cambria"/>
          <w:highlight w:val="green"/>
          <w:u w:val="single"/>
        </w:rPr>
        <w:t>will be</w:t>
      </w:r>
      <w:r>
        <w:rPr>
          <w:rFonts w:eastAsia="Cambria"/>
          <w:u w:val="single"/>
        </w:rPr>
        <w:t xml:space="preserve"> interminable and enormously </w:t>
      </w:r>
      <w:r w:rsidRPr="00121391">
        <w:rPr>
          <w:rFonts w:eastAsia="Cambria"/>
          <w:highlight w:val="green"/>
          <w:u w:val="single"/>
        </w:rPr>
        <w:t xml:space="preserve">destructive, </w:t>
      </w:r>
      <w:r w:rsidRPr="00121391">
        <w:rPr>
          <w:rFonts w:eastAsia="Cambria"/>
          <w:b/>
          <w:iCs/>
          <w:highlight w:val="green"/>
          <w:u w:val="single"/>
        </w:rPr>
        <w:t xml:space="preserve">as long as a new subjectivity does not </w:t>
      </w:r>
      <w:proofErr w:type="gramStart"/>
      <w:r w:rsidRPr="00121391">
        <w:rPr>
          <w:rFonts w:eastAsia="Cambria"/>
          <w:b/>
          <w:iCs/>
          <w:highlight w:val="green"/>
          <w:u w:val="single"/>
        </w:rPr>
        <w:t>emerge</w:t>
      </w:r>
      <w:proofErr w:type="gramEnd"/>
      <w:r w:rsidRPr="00121391">
        <w:rPr>
          <w:rFonts w:eastAsia="Cambria"/>
          <w:b/>
          <w:iCs/>
          <w:highlight w:val="green"/>
          <w:u w:val="single"/>
        </w:rPr>
        <w:t xml:space="preserve"> and a different social model does not develop</w:t>
      </w:r>
      <w:r>
        <w:rPr>
          <w:rFonts w:eastAsia="Cambria"/>
          <w:sz w:val="16"/>
        </w:rPr>
        <w:t xml:space="preserve">. </w:t>
      </w:r>
      <w:r>
        <w:rPr>
          <w:rFonts w:eastAsia="Cambria"/>
          <w:u w:val="single"/>
        </w:rPr>
        <w:t xml:space="preserve">The subjectivity that in the nineteenth century was expressed by the workers’ movement appears today so disintegrated that we cannot imagine any possible </w:t>
      </w:r>
      <w:proofErr w:type="spellStart"/>
      <w:r>
        <w:rPr>
          <w:rFonts w:eastAsia="Cambria"/>
          <w:u w:val="single"/>
        </w:rPr>
        <w:t>recomposition</w:t>
      </w:r>
      <w:proofErr w:type="spellEnd"/>
      <w:r>
        <w:rPr>
          <w:rFonts w:eastAsia="Cambria"/>
          <w:u w:val="single"/>
        </w:rPr>
        <w:t xml:space="preserve"> </w:t>
      </w:r>
      <w:proofErr w:type="gramStart"/>
      <w:r>
        <w:rPr>
          <w:rFonts w:eastAsia="Cambria"/>
          <w:u w:val="single"/>
        </w:rPr>
        <w:t>in the near future</w:t>
      </w:r>
      <w:proofErr w:type="gramEnd"/>
      <w:r>
        <w:rPr>
          <w:rFonts w:eastAsia="Cambria"/>
          <w:sz w:val="16"/>
        </w:rPr>
        <w:t xml:space="preserve">. </w:t>
      </w:r>
      <w:r>
        <w:rPr>
          <w:rFonts w:eastAsia="Cambria"/>
          <w:u w:val="single"/>
        </w:rPr>
        <w:t>The anti-financial uprisings of 2011 have not succeeded in reversing the route of financial plunder, and the European leftist parties have accepted austerity politics, even if this betrayal is likely to provoke their final defeat</w:t>
      </w:r>
      <w:r>
        <w:rPr>
          <w:rFonts w:eastAsia="Cambria"/>
          <w:sz w:val="16"/>
        </w:rPr>
        <w:t xml:space="preserve">. </w:t>
      </w:r>
      <w:r w:rsidRPr="00121391">
        <w:rPr>
          <w:rFonts w:eastAsia="Cambria"/>
          <w:highlight w:val="green"/>
          <w:u w:val="single"/>
        </w:rPr>
        <w:t>The dynamics that led to the ascent of the Nazis and</w:t>
      </w:r>
      <w:r>
        <w:rPr>
          <w:rFonts w:eastAsia="Cambria"/>
          <w:u w:val="single"/>
        </w:rPr>
        <w:t xml:space="preserve"> then to </w:t>
      </w:r>
      <w:r w:rsidRPr="00121391">
        <w:rPr>
          <w:rFonts w:eastAsia="Cambria"/>
          <w:highlight w:val="green"/>
          <w:u w:val="single"/>
        </w:rPr>
        <w:t>the Second World War are back</w:t>
      </w:r>
      <w:r w:rsidRPr="00121391">
        <w:rPr>
          <w:rFonts w:eastAsia="Cambria"/>
          <w:sz w:val="16"/>
          <w:highlight w:val="green"/>
        </w:rPr>
        <w:t>.</w:t>
      </w:r>
      <w:r>
        <w:rPr>
          <w:rFonts w:eastAsia="Cambria"/>
          <w:sz w:val="16"/>
        </w:rPr>
        <w:t xml:space="preserve"> </w:t>
      </w:r>
      <w:r>
        <w:rPr>
          <w:rFonts w:eastAsia="Cambria"/>
          <w:u w:val="single"/>
        </w:rPr>
        <w:t xml:space="preserve">Contemporary </w:t>
      </w:r>
      <w:r w:rsidRPr="00121391">
        <w:rPr>
          <w:rFonts w:eastAsia="Cambria"/>
          <w:highlight w:val="green"/>
          <w:u w:val="single"/>
        </w:rPr>
        <w:t>nationalist parties</w:t>
      </w:r>
      <w:r>
        <w:rPr>
          <w:rFonts w:eastAsia="Cambria"/>
          <w:u w:val="single"/>
        </w:rPr>
        <w:t xml:space="preserve"> are echoing what Hitler said to the impoverished workers of Germany: you are not defeated and exploited workers, but national warriors, and you will win</w:t>
      </w:r>
      <w:r>
        <w:rPr>
          <w:rFonts w:eastAsia="Cambria"/>
          <w:b/>
          <w:iCs/>
          <w:u w:val="single"/>
        </w:rPr>
        <w:t xml:space="preserve">. They </w:t>
      </w:r>
      <w:r w:rsidRPr="00121391">
        <w:rPr>
          <w:rFonts w:eastAsia="Cambria"/>
          <w:b/>
          <w:iCs/>
          <w:highlight w:val="green"/>
          <w:u w:val="single"/>
        </w:rPr>
        <w:t>did not win, but they destroyed Europe</w:t>
      </w:r>
      <w:r>
        <w:rPr>
          <w:rFonts w:eastAsia="Cambria"/>
          <w:sz w:val="16"/>
        </w:rPr>
        <w:t xml:space="preserve">. </w:t>
      </w:r>
      <w:r>
        <w:rPr>
          <w:rFonts w:eastAsia="Cambria"/>
          <w:u w:val="single"/>
        </w:rPr>
        <w:t xml:space="preserve">They will not win this time either, but </w:t>
      </w:r>
      <w:r w:rsidRPr="00121391">
        <w:rPr>
          <w:rFonts w:eastAsia="Cambria"/>
          <w:highlight w:val="green"/>
          <w:u w:val="single"/>
        </w:rPr>
        <w:t>they are poised to destroy the world.</w:t>
      </w:r>
      <w:r>
        <w:rPr>
          <w:rFonts w:eastAsia="Cambria"/>
          <w:u w:val="single"/>
        </w:rPr>
        <w:t xml:space="preserve"> </w:t>
      </w:r>
      <w:r w:rsidRPr="00121391">
        <w:rPr>
          <w:rFonts w:eastAsia="Cambria"/>
          <w:highlight w:val="green"/>
          <w:u w:val="single"/>
        </w:rPr>
        <w:t>The</w:t>
      </w:r>
      <w:r>
        <w:rPr>
          <w:rFonts w:eastAsia="Cambria"/>
          <w:u w:val="single"/>
        </w:rPr>
        <w:t xml:space="preserve"> ongoing </w:t>
      </w:r>
      <w:r w:rsidRPr="00121391">
        <w:rPr>
          <w:rFonts w:eastAsia="Cambria"/>
          <w:b/>
          <w:iCs/>
          <w:highlight w:val="green"/>
          <w:u w:val="single"/>
        </w:rPr>
        <w:t>impoverishment of society</w:t>
      </w:r>
      <w:r w:rsidRPr="00121391">
        <w:rPr>
          <w:rFonts w:eastAsia="Cambria"/>
          <w:highlight w:val="green"/>
          <w:u w:val="single"/>
        </w:rPr>
        <w:t xml:space="preserve"> is not a natural necessity, but a consequence of the </w:t>
      </w:r>
      <w:r w:rsidRPr="00121391">
        <w:rPr>
          <w:rFonts w:eastAsia="Cambria"/>
          <w:b/>
          <w:iCs/>
          <w:highlight w:val="green"/>
          <w:u w:val="single"/>
        </w:rPr>
        <w:t>politics of financial accumulation</w:t>
      </w:r>
      <w:r>
        <w:rPr>
          <w:rFonts w:eastAsia="Cambria"/>
          <w:sz w:val="16"/>
        </w:rPr>
        <w:t xml:space="preserve">. </w:t>
      </w:r>
      <w:r>
        <w:rPr>
          <w:rFonts w:eastAsia="Cambria"/>
          <w:u w:val="single"/>
        </w:rPr>
        <w:t>The neoliberal model implements itself by force of automatism, while consensus melts away</w:t>
      </w:r>
      <w:r>
        <w:rPr>
          <w:rFonts w:eastAsia="Cambria"/>
          <w:sz w:val="16"/>
        </w:rPr>
        <w:t xml:space="preserve">. The July 2016 issue of The Economist had the theme “Anarchy in the UK” and admitted the bankruptcy of neoliberal globalism. </w:t>
      </w:r>
      <w:r w:rsidRPr="00121391">
        <w:rPr>
          <w:rFonts w:eastAsia="Cambria"/>
          <w:highlight w:val="green"/>
          <w:u w:val="single"/>
        </w:rPr>
        <w:t>The symptoms are visible: stagnation; overproduction and</w:t>
      </w:r>
      <w:r>
        <w:rPr>
          <w:rFonts w:eastAsia="Cambria"/>
          <w:u w:val="single"/>
        </w:rPr>
        <w:t xml:space="preserve"> then </w:t>
      </w:r>
      <w:r w:rsidRPr="00121391">
        <w:rPr>
          <w:rFonts w:eastAsia="Cambria"/>
          <w:highlight w:val="green"/>
          <w:u w:val="single"/>
        </w:rPr>
        <w:t>deflation; looming recession.</w:t>
      </w:r>
      <w:r>
        <w:rPr>
          <w:rFonts w:eastAsia="Cambria"/>
          <w:u w:val="single"/>
        </w:rPr>
        <w:t xml:space="preserve"> </w:t>
      </w:r>
      <w:r>
        <w:rPr>
          <w:rFonts w:eastAsia="Cambria"/>
          <w:sz w:val="16"/>
          <w:szCs w:val="16"/>
        </w:rPr>
        <w:t xml:space="preserve">The sources of stagnation and unemployment—market saturation and the reduction of necessary labor time—are not inherently negative trends in themselves. On the contrary, from the perspective of social usefulness they prove that the era of scarcity is over and the emancipation of human time from repetitive work is imminent. The material basis now exists for people to devote their time to the care of others, self-care, education, and other non-market activities. </w:t>
      </w:r>
      <w:r w:rsidRPr="00121391">
        <w:rPr>
          <w:rFonts w:eastAsia="Cambria"/>
          <w:highlight w:val="green"/>
          <w:u w:val="single"/>
        </w:rPr>
        <w:t>Capitalism</w:t>
      </w:r>
      <w:r>
        <w:rPr>
          <w:rFonts w:eastAsia="Cambria"/>
          <w:sz w:val="16"/>
        </w:rPr>
        <w:t xml:space="preserve">, however, </w:t>
      </w:r>
      <w:r w:rsidRPr="00121391">
        <w:rPr>
          <w:rFonts w:eastAsia="Cambria"/>
          <w:b/>
          <w:iCs/>
          <w:highlight w:val="green"/>
          <w:u w:val="single"/>
        </w:rPr>
        <w:t>is semiotically unable to implement the potentialities inherent to knowledge and technology</w:t>
      </w:r>
      <w:r>
        <w:rPr>
          <w:rFonts w:eastAsia="Cambria"/>
          <w:sz w:val="16"/>
        </w:rPr>
        <w:t xml:space="preserve">: </w:t>
      </w:r>
      <w:r>
        <w:rPr>
          <w:rFonts w:eastAsia="Cambria"/>
          <w:u w:val="single"/>
        </w:rPr>
        <w:t>its dynamic tends in fact to contain those potentialities within old frameworks of growth and accumulation</w:t>
      </w:r>
      <w:r>
        <w:rPr>
          <w:rFonts w:eastAsia="Cambria"/>
          <w:sz w:val="16"/>
        </w:rPr>
        <w:t xml:space="preserve">. Consequently, </w:t>
      </w:r>
      <w:r w:rsidRPr="00121391">
        <w:rPr>
          <w:rFonts w:eastAsia="Cambria"/>
          <w:highlight w:val="green"/>
          <w:u w:val="single"/>
        </w:rPr>
        <w:t>it transforms the potentialities</w:t>
      </w:r>
      <w:r>
        <w:rPr>
          <w:rFonts w:eastAsia="Cambria"/>
          <w:u w:val="single"/>
        </w:rPr>
        <w:t xml:space="preserve"> of knowledge and technology </w:t>
      </w:r>
      <w:r w:rsidRPr="00121391">
        <w:rPr>
          <w:rFonts w:eastAsia="Cambria"/>
          <w:highlight w:val="green"/>
          <w:u w:val="single"/>
        </w:rPr>
        <w:t>into</w:t>
      </w:r>
      <w:r>
        <w:rPr>
          <w:rFonts w:eastAsia="Cambria"/>
          <w:u w:val="single"/>
        </w:rPr>
        <w:t xml:space="preserve"> factors of </w:t>
      </w:r>
      <w:r w:rsidRPr="00121391">
        <w:rPr>
          <w:rFonts w:eastAsia="Cambria"/>
          <w:highlight w:val="green"/>
          <w:u w:val="single"/>
        </w:rPr>
        <w:t>scarcity and destruction</w:t>
      </w:r>
      <w:r>
        <w:rPr>
          <w:rFonts w:eastAsia="Cambria"/>
          <w:sz w:val="16"/>
        </w:rPr>
        <w:t xml:space="preserve">. </w:t>
      </w:r>
      <w:r w:rsidRPr="00121391">
        <w:rPr>
          <w:rFonts w:eastAsia="Cambria"/>
          <w:highlight w:val="green"/>
          <w:u w:val="single"/>
        </w:rPr>
        <w:t>This distortion has impoverished</w:t>
      </w:r>
      <w:r>
        <w:rPr>
          <w:rFonts w:eastAsia="Cambria"/>
          <w:u w:val="single"/>
        </w:rPr>
        <w:t xml:space="preserve"> European </w:t>
      </w:r>
      <w:r w:rsidRPr="00121391">
        <w:rPr>
          <w:rFonts w:eastAsia="Cambria"/>
          <w:highlight w:val="green"/>
          <w:u w:val="single"/>
        </w:rPr>
        <w:t xml:space="preserve">society and is </w:t>
      </w:r>
      <w:r w:rsidRPr="00121391">
        <w:rPr>
          <w:rFonts w:eastAsia="Cambria"/>
          <w:b/>
          <w:iCs/>
          <w:highlight w:val="green"/>
          <w:u w:val="single"/>
        </w:rPr>
        <w:t xml:space="preserve">unleashing an </w:t>
      </w:r>
      <w:proofErr w:type="spellStart"/>
      <w:r w:rsidRPr="00121391">
        <w:rPr>
          <w:rFonts w:eastAsia="Cambria"/>
          <w:b/>
          <w:iCs/>
          <w:highlight w:val="green"/>
          <w:u w:val="single"/>
        </w:rPr>
        <w:t>antiglobal</w:t>
      </w:r>
      <w:proofErr w:type="spellEnd"/>
      <w:r w:rsidRPr="00121391">
        <w:rPr>
          <w:rFonts w:eastAsia="Cambria"/>
          <w:b/>
          <w:iCs/>
          <w:highlight w:val="green"/>
          <w:u w:val="single"/>
        </w:rPr>
        <w:t xml:space="preserve"> reaction that is feeding resentment, fascism, and war</w:t>
      </w:r>
      <w:r>
        <w:rPr>
          <w:rFonts w:eastAsia="Cambria"/>
          <w:sz w:val="16"/>
        </w:rPr>
        <w:t xml:space="preserve">. What will happen next? 1917 Will Not Happen Again </w:t>
      </w:r>
      <w:r>
        <w:rPr>
          <w:rFonts w:eastAsia="Cambria"/>
          <w:u w:val="single"/>
        </w:rPr>
        <w:t>In the age of bio-info-political power, the Winter Palace is empty</w:t>
      </w:r>
      <w:r>
        <w:rPr>
          <w:rFonts w:eastAsia="Cambria"/>
          <w:sz w:val="16"/>
        </w:rPr>
        <w:t xml:space="preserve">. But </w:t>
      </w:r>
      <w:r>
        <w:rPr>
          <w:rFonts w:eastAsia="Cambria"/>
          <w:u w:val="single"/>
        </w:rPr>
        <w:t>we must revisit 1917</w:t>
      </w:r>
      <w:r>
        <w:rPr>
          <w:rFonts w:eastAsia="Cambria"/>
          <w:sz w:val="16"/>
        </w:rPr>
        <w:t xml:space="preserve">, </w:t>
      </w:r>
      <w:r>
        <w:rPr>
          <w:rFonts w:eastAsia="Cambria"/>
          <w:sz w:val="16"/>
          <w:szCs w:val="16"/>
        </w:rPr>
        <w:t>because the Soviet Revolution established the paradigm that presided over the political landscape of the last century: the working class organized via political parties into a social vanguard, seeking to seize central power and use it against the capitalist class.</w:t>
      </w:r>
      <w:r>
        <w:rPr>
          <w:rFonts w:eastAsia="Cambria"/>
          <w:sz w:val="16"/>
        </w:rPr>
        <w:t xml:space="preserve"> </w:t>
      </w:r>
      <w:r>
        <w:rPr>
          <w:rFonts w:eastAsia="Cambria"/>
          <w:u w:val="single"/>
        </w:rPr>
        <w:t>The vision that Lenin expressed in his writings</w:t>
      </w:r>
      <w:r>
        <w:rPr>
          <w:rFonts w:eastAsia="Cambria"/>
          <w:sz w:val="16"/>
        </w:rPr>
        <w:t xml:space="preserve"> (particularly in What Is </w:t>
      </w:r>
      <w:proofErr w:type="gramStart"/>
      <w:r>
        <w:rPr>
          <w:rFonts w:eastAsia="Cambria"/>
          <w:sz w:val="16"/>
        </w:rPr>
        <w:t>To</w:t>
      </w:r>
      <w:proofErr w:type="gramEnd"/>
      <w:r>
        <w:rPr>
          <w:rFonts w:eastAsia="Cambria"/>
          <w:sz w:val="16"/>
        </w:rPr>
        <w:t xml:space="preserve"> Be Done?) </w:t>
      </w:r>
      <w:r>
        <w:rPr>
          <w:rFonts w:eastAsia="Cambria"/>
          <w:u w:val="single"/>
        </w:rPr>
        <w:t>provided a military framework for class struggle</w:t>
      </w:r>
      <w:r>
        <w:rPr>
          <w:rFonts w:eastAsia="Cambria"/>
          <w:sz w:val="16"/>
        </w:rPr>
        <w:t xml:space="preserve">. This tactical move allowed the Bolshevik party to seize power, but </w:t>
      </w:r>
      <w:r>
        <w:rPr>
          <w:rFonts w:eastAsia="Cambria"/>
          <w:u w:val="single"/>
        </w:rPr>
        <w:t xml:space="preserve">this was also Lenin’s strategic mistake, and maybe his crime. The Leninist party gave birth to a state and an army, but Lenin’s determination </w:t>
      </w:r>
      <w:r>
        <w:rPr>
          <w:rFonts w:eastAsia="Cambria"/>
          <w:b/>
          <w:iCs/>
          <w:u w:val="single"/>
        </w:rPr>
        <w:t>turned class struggle into war</w:t>
      </w:r>
      <w:r>
        <w:rPr>
          <w:rFonts w:eastAsia="Cambria"/>
          <w:sz w:val="16"/>
        </w:rPr>
        <w:t xml:space="preserve">, thereby </w:t>
      </w:r>
      <w:r>
        <w:rPr>
          <w:rFonts w:eastAsia="Cambria"/>
          <w:u w:val="single"/>
        </w:rPr>
        <w:t xml:space="preserve">suffocating the processes of revolutionary autonomy in Germany, Italy, </w:t>
      </w:r>
      <w:proofErr w:type="gramStart"/>
      <w:r>
        <w:rPr>
          <w:rFonts w:eastAsia="Cambria"/>
          <w:u w:val="single"/>
        </w:rPr>
        <w:t>and also</w:t>
      </w:r>
      <w:proofErr w:type="gramEnd"/>
      <w:r>
        <w:rPr>
          <w:rFonts w:eastAsia="Cambria"/>
          <w:u w:val="single"/>
        </w:rPr>
        <w:t xml:space="preserve"> in the United States, where the Industrial Workers of the World were expanding their social organization. </w:t>
      </w:r>
      <w:r>
        <w:rPr>
          <w:rFonts w:eastAsia="Cambria"/>
          <w:sz w:val="16"/>
          <w:szCs w:val="16"/>
        </w:rPr>
        <w:t>In order to win the war unleashed by the Leninist revolution, Western capitalism fomented fascism against the working class. We know the story of what followed:</w:t>
      </w:r>
      <w:r>
        <w:rPr>
          <w:rFonts w:eastAsia="Cambria"/>
          <w:sz w:val="16"/>
        </w:rPr>
        <w:t xml:space="preserve"> </w:t>
      </w:r>
      <w:r>
        <w:rPr>
          <w:rFonts w:eastAsia="Cambria"/>
          <w:u w:val="single"/>
        </w:rPr>
        <w:t>Soviet communism and Anglo-American capitalism were forced into an alliance</w:t>
      </w:r>
      <w:r>
        <w:rPr>
          <w:rFonts w:eastAsia="Cambria"/>
          <w:sz w:val="16"/>
        </w:rPr>
        <w:t xml:space="preserve">. Then </w:t>
      </w:r>
      <w:r>
        <w:rPr>
          <w:rFonts w:eastAsia="Cambria"/>
          <w:u w:val="single"/>
        </w:rPr>
        <w:t>democracy defeated the Soviet Union</w:t>
      </w:r>
      <w:r>
        <w:rPr>
          <w:rFonts w:eastAsia="Cambria"/>
          <w:sz w:val="16"/>
        </w:rPr>
        <w:t xml:space="preserve">. In the second </w:t>
      </w:r>
      <w:r>
        <w:rPr>
          <w:rFonts w:eastAsia="Cambria"/>
          <w:sz w:val="16"/>
        </w:rPr>
        <w:lastRenderedPageBreak/>
        <w:t xml:space="preserve">half of the century, </w:t>
      </w:r>
      <w:r>
        <w:rPr>
          <w:rFonts w:eastAsia="Cambria"/>
          <w:u w:val="single"/>
        </w:rPr>
        <w:t>democracy emerged as the winning mythology, but its triumph did not last</w:t>
      </w:r>
      <w:r>
        <w:rPr>
          <w:rFonts w:eastAsia="Cambria"/>
          <w:sz w:val="16"/>
        </w:rPr>
        <w:t xml:space="preserve">. </w:t>
      </w:r>
      <w:r>
        <w:rPr>
          <w:rFonts w:eastAsia="Cambria"/>
          <w:u w:val="single"/>
        </w:rPr>
        <w:t>Beginning in Chile on September 11, 1973, the neoliberal reformation started cancelling democracy, and went on to cancel democracy everywhere else (including in Greece in July 2015</w:t>
      </w:r>
      <w:r>
        <w:rPr>
          <w:rFonts w:eastAsia="Cambria"/>
          <w:sz w:val="16"/>
        </w:rPr>
        <w:t xml:space="preserve">). </w:t>
      </w:r>
      <w:r>
        <w:rPr>
          <w:rFonts w:eastAsia="Cambria"/>
          <w:sz w:val="16"/>
          <w:szCs w:val="16"/>
        </w:rPr>
        <w:t xml:space="preserve">The dictatorship of the abstract over concrete life emerged under the label of neoliberal governance, which thrived </w:t>
      </w:r>
      <w:proofErr w:type="gramStart"/>
      <w:r>
        <w:rPr>
          <w:rFonts w:eastAsia="Cambria"/>
          <w:sz w:val="16"/>
          <w:szCs w:val="16"/>
        </w:rPr>
        <w:t>more or less peacefully</w:t>
      </w:r>
      <w:proofErr w:type="gramEnd"/>
      <w:r>
        <w:rPr>
          <w:rFonts w:eastAsia="Cambria"/>
          <w:sz w:val="16"/>
          <w:szCs w:val="16"/>
        </w:rPr>
        <w:t xml:space="preserve"> until the end of the ’90s. Since the dot-com crash of spring 2000 and the new September 11 of the first year of the new century, the global landscape has fragmented into countless conflicting identities that are now exploding into a global civil war. Colonialism and Internationalism Zbigniew </w:t>
      </w:r>
      <w:r>
        <w:rPr>
          <w:rFonts w:eastAsia="Cambria"/>
          <w:u w:val="single"/>
        </w:rPr>
        <w:t>Brzezinski</w:t>
      </w:r>
      <w:r>
        <w:rPr>
          <w:rFonts w:eastAsia="Cambria"/>
          <w:sz w:val="16"/>
          <w:szCs w:val="16"/>
        </w:rPr>
        <w:t>, former adviser to US president Jimmy Carter, has written important books about the global political landscape. In 1993 he</w:t>
      </w:r>
      <w:r>
        <w:rPr>
          <w:rFonts w:eastAsia="Cambria"/>
          <w:sz w:val="16"/>
        </w:rPr>
        <w:t xml:space="preserve"> </w:t>
      </w:r>
      <w:r>
        <w:rPr>
          <w:rFonts w:eastAsia="Cambria"/>
          <w:u w:val="single"/>
        </w:rPr>
        <w:t xml:space="preserve">published Out of Control: Global Turmoil on the Eve of the 21st Century, a book in which he subverted the prevailing optimism of that period and </w:t>
      </w:r>
      <w:r>
        <w:rPr>
          <w:rFonts w:eastAsia="Cambria"/>
          <w:b/>
          <w:iCs/>
          <w:u w:val="single"/>
        </w:rPr>
        <w:t xml:space="preserve">predicted the uncontrollable proliferation of </w:t>
      </w:r>
      <w:proofErr w:type="spellStart"/>
      <w:r>
        <w:rPr>
          <w:rFonts w:eastAsia="Cambria"/>
          <w:b/>
          <w:iCs/>
          <w:u w:val="single"/>
        </w:rPr>
        <w:t>identitarian</w:t>
      </w:r>
      <w:proofErr w:type="spellEnd"/>
      <w:r>
        <w:rPr>
          <w:rFonts w:eastAsia="Cambria"/>
          <w:b/>
          <w:iCs/>
          <w:u w:val="single"/>
        </w:rPr>
        <w:t xml:space="preserve"> conflict</w:t>
      </w:r>
      <w:r>
        <w:rPr>
          <w:rFonts w:eastAsia="Cambria"/>
          <w:sz w:val="16"/>
        </w:rPr>
        <w:t xml:space="preserve">. In a recent issue of The American Interest, </w:t>
      </w:r>
      <w:r>
        <w:rPr>
          <w:rFonts w:eastAsia="Cambria"/>
          <w:u w:val="single"/>
        </w:rPr>
        <w:t xml:space="preserve">Brzezinski published an essay entitled “Toward a Global Realignment.” Notwithstanding the flavorless title, the article contains a dramatic consideration that may be summarized as follows: </w:t>
      </w:r>
      <w:r w:rsidRPr="00121391">
        <w:rPr>
          <w:rFonts w:eastAsia="Cambria"/>
          <w:b/>
          <w:iCs/>
          <w:highlight w:val="green"/>
          <w:u w:val="single"/>
        </w:rPr>
        <w:t>after centuries of colonial domination</w:t>
      </w:r>
      <w:r>
        <w:rPr>
          <w:rFonts w:eastAsia="Cambria"/>
          <w:b/>
          <w:iCs/>
          <w:u w:val="single"/>
        </w:rPr>
        <w:t xml:space="preserve"> and violence, the former </w:t>
      </w:r>
      <w:r w:rsidRPr="00121391">
        <w:rPr>
          <w:rFonts w:eastAsia="Cambria"/>
          <w:b/>
          <w:iCs/>
          <w:highlight w:val="green"/>
          <w:u w:val="single"/>
        </w:rPr>
        <w:t xml:space="preserve">colonies are asking for </w:t>
      </w:r>
      <w:r>
        <w:rPr>
          <w:rFonts w:eastAsia="Cambria"/>
          <w:b/>
          <w:iCs/>
          <w:u w:val="single"/>
        </w:rPr>
        <w:t xml:space="preserve">a moral and economic </w:t>
      </w:r>
      <w:r w:rsidRPr="00121391">
        <w:rPr>
          <w:rFonts w:eastAsia="Cambria"/>
          <w:b/>
          <w:iCs/>
          <w:highlight w:val="green"/>
          <w:u w:val="single"/>
        </w:rPr>
        <w:t>restitution that the West is unwilling and unable to pay</w:t>
      </w:r>
      <w:r>
        <w:rPr>
          <w:rFonts w:eastAsia="Cambria"/>
          <w:sz w:val="16"/>
        </w:rPr>
        <w:t xml:space="preserve">. The concrete historical debt we own to those we have exploited cannot be paid because we are forced to pay our abstract financial debts. Brzezinski’s style in the essay is elegant, but his words are appalling and unequivocal. He deserves to be quoted at length: </w:t>
      </w:r>
      <w:r>
        <w:rPr>
          <w:rFonts w:eastAsia="Cambria"/>
          <w:u w:val="single"/>
        </w:rPr>
        <w:t xml:space="preserve">Special </w:t>
      </w:r>
      <w:r w:rsidRPr="00121391">
        <w:rPr>
          <w:rFonts w:eastAsia="Cambria"/>
          <w:highlight w:val="green"/>
          <w:u w:val="single"/>
        </w:rPr>
        <w:t>attention should be focused on the non-Western world’s</w:t>
      </w:r>
      <w:r>
        <w:rPr>
          <w:rFonts w:eastAsia="Cambria"/>
          <w:u w:val="single"/>
        </w:rPr>
        <w:t xml:space="preserve"> newly </w:t>
      </w:r>
      <w:r w:rsidRPr="00121391">
        <w:rPr>
          <w:rFonts w:eastAsia="Cambria"/>
          <w:highlight w:val="green"/>
          <w:u w:val="single"/>
        </w:rPr>
        <w:t>politically aroused masses</w:t>
      </w:r>
      <w:r>
        <w:rPr>
          <w:rFonts w:eastAsia="Cambria"/>
          <w:sz w:val="16"/>
        </w:rPr>
        <w:t xml:space="preserve">. </w:t>
      </w:r>
      <w:r w:rsidRPr="00121391">
        <w:rPr>
          <w:rFonts w:eastAsia="Cambria"/>
          <w:highlight w:val="green"/>
          <w:u w:val="single"/>
        </w:rPr>
        <w:t xml:space="preserve">Long-repressed political memories are </w:t>
      </w:r>
      <w:proofErr w:type="spellStart"/>
      <w:r w:rsidRPr="00121391">
        <w:rPr>
          <w:rFonts w:eastAsia="Cambria"/>
          <w:highlight w:val="green"/>
          <w:u w:val="single"/>
        </w:rPr>
        <w:t>fuelling</w:t>
      </w:r>
      <w:proofErr w:type="spellEnd"/>
      <w:r>
        <w:rPr>
          <w:rFonts w:eastAsia="Cambria"/>
          <w:u w:val="single"/>
        </w:rPr>
        <w:t xml:space="preserve"> in large part the sudden and very </w:t>
      </w:r>
      <w:r w:rsidRPr="00121391">
        <w:rPr>
          <w:rFonts w:eastAsia="Cambria"/>
          <w:highlight w:val="green"/>
          <w:u w:val="single"/>
        </w:rPr>
        <w:t xml:space="preserve">explosive awakening </w:t>
      </w:r>
      <w:proofErr w:type="spellStart"/>
      <w:r>
        <w:rPr>
          <w:rFonts w:eastAsia="Cambria"/>
          <w:u w:val="single"/>
        </w:rPr>
        <w:t>energised</w:t>
      </w:r>
      <w:proofErr w:type="spellEnd"/>
      <w:r>
        <w:rPr>
          <w:rFonts w:eastAsia="Cambria"/>
          <w:u w:val="single"/>
        </w:rPr>
        <w:t xml:space="preserve"> by Islamic extremists in the Middle East, but what is happening in the Middle East today may be just the beginning of a wider phenomenon to come out of Africa, Asia, and even among the pre-colonial peoples of the Western Hemisphere in the years ahead</w:t>
      </w:r>
      <w:r>
        <w:rPr>
          <w:rFonts w:eastAsia="Cambria"/>
          <w:sz w:val="16"/>
        </w:rPr>
        <w:t xml:space="preserve">. </w:t>
      </w:r>
      <w:r w:rsidRPr="00121391">
        <w:rPr>
          <w:rFonts w:eastAsia="Cambria"/>
          <w:highlight w:val="green"/>
          <w:u w:val="single"/>
        </w:rPr>
        <w:t>Periodic massacres</w:t>
      </w:r>
      <w:r>
        <w:rPr>
          <w:rFonts w:eastAsia="Cambria"/>
          <w:u w:val="single"/>
        </w:rPr>
        <w:t xml:space="preserve"> of their not-so-distant ancestors </w:t>
      </w:r>
      <w:r w:rsidRPr="00121391">
        <w:rPr>
          <w:rFonts w:eastAsia="Cambria"/>
          <w:highlight w:val="green"/>
          <w:u w:val="single"/>
        </w:rPr>
        <w:t>by colonists</w:t>
      </w:r>
      <w:r>
        <w:rPr>
          <w:rFonts w:eastAsia="Cambria"/>
          <w:u w:val="single"/>
        </w:rPr>
        <w:t xml:space="preserve"> and associated wealth-seekers largely from Western Europe</w:t>
      </w:r>
      <w:r>
        <w:rPr>
          <w:rFonts w:eastAsia="Cambria"/>
          <w:sz w:val="16"/>
        </w:rPr>
        <w:t xml:space="preserve"> (countries that today are, still tentatively at least, most open to multiethnic cohabitation) </w:t>
      </w:r>
      <w:r w:rsidRPr="00121391">
        <w:rPr>
          <w:rFonts w:eastAsia="Cambria"/>
          <w:highlight w:val="green"/>
          <w:u w:val="single"/>
        </w:rPr>
        <w:t>resulted</w:t>
      </w:r>
      <w:r>
        <w:rPr>
          <w:rFonts w:eastAsia="Cambria"/>
          <w:u w:val="single"/>
        </w:rPr>
        <w:t xml:space="preserve"> within the past two or so </w:t>
      </w:r>
      <w:r w:rsidRPr="00121391">
        <w:rPr>
          <w:rFonts w:eastAsia="Cambria"/>
          <w:highlight w:val="green"/>
          <w:u w:val="single"/>
        </w:rPr>
        <w:t xml:space="preserve">centuries in the slaughter of </w:t>
      </w:r>
      <w:proofErr w:type="spellStart"/>
      <w:r w:rsidRPr="00121391">
        <w:rPr>
          <w:rFonts w:eastAsia="Cambria"/>
          <w:highlight w:val="green"/>
          <w:u w:val="single"/>
        </w:rPr>
        <w:t>colonised</w:t>
      </w:r>
      <w:proofErr w:type="spellEnd"/>
      <w:r w:rsidRPr="00121391">
        <w:rPr>
          <w:rFonts w:eastAsia="Cambria"/>
          <w:highlight w:val="green"/>
          <w:u w:val="single"/>
        </w:rPr>
        <w:t xml:space="preserve"> peoples on a scale comparable to Nazi World War II crimes</w:t>
      </w:r>
      <w:r>
        <w:rPr>
          <w:rFonts w:eastAsia="Cambria"/>
          <w:sz w:val="16"/>
        </w:rPr>
        <w:t xml:space="preserve">: </w:t>
      </w:r>
      <w:r>
        <w:rPr>
          <w:rFonts w:eastAsia="Cambria"/>
          <w:b/>
          <w:iCs/>
          <w:u w:val="single"/>
        </w:rPr>
        <w:t xml:space="preserve">literally </w:t>
      </w:r>
      <w:r w:rsidRPr="00121391">
        <w:rPr>
          <w:rFonts w:eastAsia="Cambria"/>
          <w:b/>
          <w:iCs/>
          <w:highlight w:val="green"/>
          <w:u w:val="single"/>
        </w:rPr>
        <w:t>involving</w:t>
      </w:r>
      <w:r>
        <w:rPr>
          <w:rFonts w:eastAsia="Cambria"/>
          <w:b/>
          <w:iCs/>
          <w:u w:val="single"/>
        </w:rPr>
        <w:t xml:space="preserve"> hundreds of thousands and even </w:t>
      </w:r>
      <w:r w:rsidRPr="00121391">
        <w:rPr>
          <w:rFonts w:eastAsia="Cambria"/>
          <w:b/>
          <w:iCs/>
          <w:highlight w:val="green"/>
          <w:u w:val="single"/>
        </w:rPr>
        <w:t>millions of victims</w:t>
      </w:r>
      <w:r>
        <w:rPr>
          <w:rFonts w:eastAsia="Cambria"/>
          <w:sz w:val="16"/>
        </w:rPr>
        <w:t xml:space="preserve">. </w:t>
      </w:r>
      <w:r>
        <w:rPr>
          <w:rFonts w:eastAsia="Cambria"/>
          <w:sz w:val="16"/>
          <w:szCs w:val="16"/>
        </w:rPr>
        <w:t>Political self-assertion enhanced by delayed outrage and grief is a powerful force that is now surfacing, thirsting for revenge, not just in the Muslim Middle East but also very likely beyond. In the sixteenth century, due largely to disease brought by Spanish explorers,</w:t>
      </w:r>
      <w:r>
        <w:rPr>
          <w:rFonts w:eastAsia="Cambria"/>
          <w:sz w:val="16"/>
        </w:rPr>
        <w:t xml:space="preserve"> </w:t>
      </w:r>
      <w:r>
        <w:rPr>
          <w:rFonts w:eastAsia="Cambria"/>
          <w:u w:val="single"/>
        </w:rPr>
        <w:t>the population of the native Aztec Empire in present-day Mexico declined from 25 million to approximately one million</w:t>
      </w:r>
      <w:r>
        <w:rPr>
          <w:rFonts w:eastAsia="Cambria"/>
          <w:sz w:val="16"/>
        </w:rPr>
        <w:t xml:space="preserve">. Similarly, </w:t>
      </w:r>
      <w:r>
        <w:rPr>
          <w:rFonts w:eastAsia="Cambria"/>
          <w:u w:val="single"/>
        </w:rPr>
        <w:t>in North America, an estimated 90 percent of the native population died within the first five years of contact with European settlers</w:t>
      </w:r>
      <w:r>
        <w:rPr>
          <w:rFonts w:eastAsia="Cambria"/>
          <w:sz w:val="16"/>
        </w:rPr>
        <w:t xml:space="preserve">, due primarily to diseases. In the 19th century, </w:t>
      </w:r>
      <w:r>
        <w:rPr>
          <w:rFonts w:eastAsia="Cambria"/>
          <w:u w:val="single"/>
        </w:rPr>
        <w:t>various wars and forced resettlements killed an additional 100,000</w:t>
      </w:r>
      <w:r>
        <w:rPr>
          <w:rFonts w:eastAsia="Cambria"/>
          <w:sz w:val="16"/>
        </w:rPr>
        <w:t xml:space="preserve">. </w:t>
      </w:r>
      <w:r>
        <w:rPr>
          <w:rFonts w:eastAsia="Cambria"/>
          <w:sz w:val="16"/>
          <w:szCs w:val="16"/>
        </w:rPr>
        <w:t>In India from 1857–1867, the British are suspected of killing up to one million civilians in reprisals stemming from the Indian Rebellion of 1857. The British East India Company’s use of Indian agriculture to grow opium then essentially forced on China resulted in the premature deaths of millions, not including the directly inflicted Chinese casualties of the First and Second Opium Wars. In the Congo, which was the personal holding of Belgian King Leopold II, 10–15 million people were killed between 1890 and 1910. In Vietnam, recent estimates suggest that between one and three million civilians were killed from 1955 to 1975.</w:t>
      </w:r>
      <w:r>
        <w:rPr>
          <w:rFonts w:eastAsia="Cambria"/>
          <w:sz w:val="16"/>
        </w:rPr>
        <w:t xml:space="preserve"> </w:t>
      </w:r>
      <w:r>
        <w:rPr>
          <w:rFonts w:eastAsia="Cambria"/>
          <w:u w:val="single"/>
        </w:rPr>
        <w:t>As to the Muslim world in Russia’s Caucasus, from 1864 and 1867, 90 percent of the local Circassian population was forcibly relocated and between 300,000 and 1.5 million either starved to death or were killed</w:t>
      </w:r>
      <w:r>
        <w:rPr>
          <w:rFonts w:eastAsia="Cambria"/>
          <w:sz w:val="16"/>
        </w:rPr>
        <w:t xml:space="preserve">. </w:t>
      </w:r>
      <w:r>
        <w:rPr>
          <w:rFonts w:eastAsia="Cambria"/>
          <w:u w:val="single"/>
        </w:rPr>
        <w:t>Between 1916 and 1918, tens of thousands of Muslims were killed</w:t>
      </w:r>
      <w:r>
        <w:rPr>
          <w:rFonts w:eastAsia="Cambria"/>
          <w:sz w:val="16"/>
        </w:rPr>
        <w:t xml:space="preserve"> when 300,000 Turkic Muslims were forced by Russian authorities through the mountains of Central Asia and into China. </w:t>
      </w:r>
      <w:r>
        <w:rPr>
          <w:rFonts w:eastAsia="Cambria"/>
          <w:u w:val="single"/>
        </w:rPr>
        <w:t>In Indonesia</w:t>
      </w:r>
      <w:r>
        <w:rPr>
          <w:rFonts w:eastAsia="Cambria"/>
          <w:sz w:val="16"/>
        </w:rPr>
        <w:t xml:space="preserve">, between 1835 and 1840, </w:t>
      </w:r>
      <w:r>
        <w:rPr>
          <w:rFonts w:eastAsia="Cambria"/>
          <w:u w:val="single"/>
        </w:rPr>
        <w:t>the Dutch occupiers killed an estimated 300,000 civilians</w:t>
      </w:r>
      <w:r>
        <w:rPr>
          <w:rFonts w:eastAsia="Cambria"/>
          <w:sz w:val="16"/>
        </w:rPr>
        <w:t xml:space="preserve">. In Algeria, following a 15-year civil war from 1830–1845, </w:t>
      </w:r>
      <w:r>
        <w:rPr>
          <w:rFonts w:eastAsia="Cambria"/>
          <w:u w:val="single"/>
        </w:rPr>
        <w:t>French brutality, famine, and disease killed 1.5 million Algerians</w:t>
      </w:r>
      <w:r>
        <w:rPr>
          <w:rFonts w:eastAsia="Cambria"/>
          <w:sz w:val="16"/>
        </w:rPr>
        <w:t xml:space="preserve">, </w:t>
      </w:r>
      <w:r>
        <w:rPr>
          <w:rFonts w:eastAsia="Cambria"/>
          <w:b/>
          <w:iCs/>
          <w:u w:val="single"/>
        </w:rPr>
        <w:t>nearly half the population</w:t>
      </w:r>
      <w:r>
        <w:rPr>
          <w:rFonts w:eastAsia="Cambria"/>
          <w:sz w:val="16"/>
        </w:rPr>
        <w:t xml:space="preserve">. In neighboring Libya, the Italians forced </w:t>
      </w:r>
      <w:proofErr w:type="spellStart"/>
      <w:r>
        <w:rPr>
          <w:rFonts w:eastAsia="Cambria"/>
          <w:sz w:val="16"/>
        </w:rPr>
        <w:t>Cyrenaicans</w:t>
      </w:r>
      <w:proofErr w:type="spellEnd"/>
      <w:r>
        <w:rPr>
          <w:rFonts w:eastAsia="Cambria"/>
          <w:sz w:val="16"/>
        </w:rPr>
        <w:t xml:space="preserve"> into concentration camps, where an estimated 80,000 to 500,000 died between 1927 and 1934. More recently, </w:t>
      </w:r>
      <w:r>
        <w:rPr>
          <w:rFonts w:eastAsia="Cambria"/>
          <w:u w:val="single"/>
        </w:rPr>
        <w:t>in Afghanistan between 1979 and 1989 the Soviet Union is estimated to have killed around one million civilians; two decades later, the United States has killed 26,000 civilians during its 15-year war in Afghanistan</w:t>
      </w:r>
      <w:r>
        <w:rPr>
          <w:rFonts w:eastAsia="Cambria"/>
          <w:sz w:val="16"/>
        </w:rPr>
        <w:t xml:space="preserve">. </w:t>
      </w:r>
      <w:r w:rsidRPr="00121391">
        <w:rPr>
          <w:rFonts w:eastAsia="Cambria"/>
          <w:b/>
          <w:iCs/>
          <w:highlight w:val="green"/>
          <w:u w:val="single"/>
        </w:rPr>
        <w:t>In Iraq, 165,000 civilians have been killed</w:t>
      </w:r>
      <w:r>
        <w:rPr>
          <w:rFonts w:eastAsia="Cambria"/>
          <w:b/>
          <w:iCs/>
          <w:u w:val="single"/>
        </w:rPr>
        <w:t xml:space="preserve"> by the United States and its allies in the past 13 years</w:t>
      </w:r>
      <w:r>
        <w:rPr>
          <w:rFonts w:eastAsia="Cambria"/>
          <w:sz w:val="16"/>
        </w:rPr>
        <w:t>. (</w:t>
      </w:r>
      <w:r>
        <w:rPr>
          <w:rFonts w:eastAsia="Cambria"/>
          <w:b/>
          <w:iCs/>
          <w:u w:val="single"/>
        </w:rPr>
        <w:t xml:space="preserve">The disparity between the reported number of deaths inflicted by European </w:t>
      </w:r>
      <w:proofErr w:type="spellStart"/>
      <w:r>
        <w:rPr>
          <w:rFonts w:eastAsia="Cambria"/>
          <w:b/>
          <w:iCs/>
          <w:u w:val="single"/>
        </w:rPr>
        <w:t>colonisers</w:t>
      </w:r>
      <w:proofErr w:type="spellEnd"/>
      <w:r>
        <w:rPr>
          <w:rFonts w:eastAsia="Cambria"/>
          <w:b/>
          <w:iCs/>
          <w:u w:val="single"/>
        </w:rPr>
        <w:t xml:space="preserve"> compared with the United States and its allies in Iraq and Afghanistan may be due in part to the technological advances that have resulted in the more productive use of force and in part as well to a </w:t>
      </w:r>
      <w:r>
        <w:rPr>
          <w:rFonts w:eastAsia="Cambria"/>
          <w:b/>
          <w:iCs/>
          <w:u w:val="single"/>
        </w:rPr>
        <w:lastRenderedPageBreak/>
        <w:t>shift in the world’s normative climate</w:t>
      </w:r>
      <w:r>
        <w:rPr>
          <w:rFonts w:eastAsia="Cambria"/>
          <w:sz w:val="16"/>
        </w:rPr>
        <w:t xml:space="preserve">.) </w:t>
      </w:r>
      <w:r>
        <w:rPr>
          <w:rFonts w:eastAsia="Cambria"/>
          <w:b/>
          <w:iCs/>
          <w:u w:val="single"/>
        </w:rPr>
        <w:t>Just as shocking as the scale of these atrocities is how quickly the West forgot about them</w:t>
      </w:r>
      <w:r>
        <w:rPr>
          <w:rFonts w:eastAsia="Cambria"/>
          <w:sz w:val="16"/>
        </w:rPr>
        <w:t xml:space="preserve">.1 I agree with Brzezinski’s diagnosis, but he forgets to say that in the twentieth century, </w:t>
      </w:r>
      <w:r>
        <w:rPr>
          <w:rFonts w:eastAsia="Cambria"/>
          <w:u w:val="single"/>
        </w:rPr>
        <w:t xml:space="preserve">internationalism emerged </w:t>
      </w:r>
      <w:proofErr w:type="gramStart"/>
      <w:r>
        <w:rPr>
          <w:rFonts w:eastAsia="Cambria"/>
          <w:u w:val="single"/>
        </w:rPr>
        <w:t>as a way to</w:t>
      </w:r>
      <w:proofErr w:type="gramEnd"/>
      <w:r>
        <w:rPr>
          <w:rFonts w:eastAsia="Cambria"/>
          <w:u w:val="single"/>
        </w:rPr>
        <w:t xml:space="preserve"> avert the kind of global conflict he describes</w:t>
      </w:r>
      <w:r>
        <w:rPr>
          <w:rFonts w:eastAsia="Cambria"/>
          <w:sz w:val="16"/>
        </w:rPr>
        <w:t xml:space="preserve">. Only the workers’ internationalist sentiment could avoid a planetary bloodbath. But </w:t>
      </w:r>
      <w:r>
        <w:rPr>
          <w:rFonts w:eastAsia="Cambria"/>
          <w:u w:val="single"/>
        </w:rPr>
        <w:t>communism has been defeated</w:t>
      </w:r>
      <w:r>
        <w:rPr>
          <w:rFonts w:eastAsia="Cambria"/>
          <w:sz w:val="16"/>
        </w:rPr>
        <w:t xml:space="preserve">, and </w:t>
      </w:r>
      <w:r>
        <w:rPr>
          <w:rFonts w:eastAsia="Cambria"/>
          <w:u w:val="single"/>
        </w:rPr>
        <w:t>the internationalist way has dissolved</w:t>
      </w:r>
      <w:r>
        <w:rPr>
          <w:rFonts w:eastAsia="Cambria"/>
          <w:sz w:val="16"/>
        </w:rPr>
        <w:t xml:space="preserve">. </w:t>
      </w:r>
      <w:r w:rsidRPr="00121391">
        <w:rPr>
          <w:rFonts w:eastAsia="Cambria"/>
          <w:highlight w:val="green"/>
          <w:u w:val="single"/>
        </w:rPr>
        <w:t>We now face a war of all against all for the sake of nothing.</w:t>
      </w:r>
      <w:r>
        <w:rPr>
          <w:rFonts w:eastAsia="Cambria"/>
          <w:u w:val="single"/>
        </w:rPr>
        <w:t xml:space="preserve"> </w:t>
      </w:r>
    </w:p>
    <w:p w:rsidR="006B2BCB" w:rsidRPr="00955F13" w:rsidRDefault="006B2BCB" w:rsidP="006B2BCB"/>
    <w:p w:rsidR="006B2BCB" w:rsidRDefault="00FD52D5" w:rsidP="006B2BCB">
      <w:pPr>
        <w:pStyle w:val="Heading3"/>
      </w:pPr>
      <w:r>
        <w:lastRenderedPageBreak/>
        <w:t xml:space="preserve">Extinction </w:t>
      </w:r>
      <w:r w:rsidR="006B2BCB">
        <w:t>By 2040</w:t>
      </w:r>
    </w:p>
    <w:p w:rsidR="006B2BCB" w:rsidRPr="00176CAF" w:rsidRDefault="006B2BCB" w:rsidP="006B2BCB">
      <w:pPr>
        <w:keepNext/>
        <w:keepLines/>
        <w:spacing w:before="40" w:after="0"/>
        <w:outlineLvl w:val="3"/>
        <w:rPr>
          <w:rFonts w:eastAsia="Times New Roman"/>
          <w:b/>
          <w:iCs/>
          <w:sz w:val="26"/>
        </w:rPr>
      </w:pPr>
      <w:bookmarkStart w:id="3" w:name="_Hlk3534298"/>
      <w:r w:rsidRPr="00176CAF">
        <w:rPr>
          <w:rFonts w:eastAsia="Times New Roman"/>
          <w:b/>
          <w:iCs/>
          <w:sz w:val="26"/>
        </w:rPr>
        <w:t>Upholding neoliberalism turns every impact and will cause extinction by 2040</w:t>
      </w:r>
    </w:p>
    <w:p w:rsidR="006B2BCB" w:rsidRPr="00176CAF" w:rsidRDefault="006B2BCB" w:rsidP="006B2BCB">
      <w:pPr>
        <w:rPr>
          <w:rFonts w:eastAsia="Calibri"/>
        </w:rPr>
      </w:pPr>
      <w:r w:rsidRPr="00176CAF">
        <w:rPr>
          <w:rFonts w:eastAsia="Times New Roman"/>
          <w:b/>
          <w:iCs/>
          <w:sz w:val="26"/>
        </w:rPr>
        <w:t>Simon 18</w:t>
      </w:r>
      <w:r w:rsidRPr="00176CAF">
        <w:rPr>
          <w:rFonts w:eastAsia="Calibri"/>
        </w:rPr>
        <w:t xml:space="preserve"> (Ed Simon has taught English composition and literature as well as interdisciplinary humanities at several institutions of higher education. Currently he is an adjunct Assistant Professor in the English and Media Studies department at Bentley University, where he </w:t>
      </w:r>
      <w:proofErr w:type="gramStart"/>
      <w:r w:rsidRPr="00176CAF">
        <w:rPr>
          <w:rFonts w:eastAsia="Calibri"/>
        </w:rPr>
        <w:t>teach</w:t>
      </w:r>
      <w:proofErr w:type="gramEnd"/>
      <w:r w:rsidRPr="00176CAF">
        <w:rPr>
          <w:rFonts w:eastAsia="Calibri"/>
        </w:rPr>
        <w:t xml:space="preserve"> expository writing, rhetoric, and public speaking. “Capitalism’s Final Solution Is Nothing Less than Complete Ecological Collapse” 10/12/18. </w:t>
      </w:r>
      <w:hyperlink r:id="rId11" w:history="1">
        <w:r w:rsidRPr="00176CAF">
          <w:rPr>
            <w:rFonts w:eastAsia="Calibri"/>
          </w:rPr>
          <w:t>https://www.alternet.org/2018/10/capitalisms-final-solution-nothing-less-complete-ecological-collapse/</w:t>
        </w:r>
      </w:hyperlink>
      <w:r w:rsidRPr="00176CAF">
        <w:rPr>
          <w:rFonts w:eastAsia="Calibri"/>
        </w:rPr>
        <w:t>) ME.</w:t>
      </w:r>
    </w:p>
    <w:p w:rsidR="006B2BCB" w:rsidRPr="00176CAF" w:rsidRDefault="006B2BCB" w:rsidP="006B2BCB">
      <w:pPr>
        <w:rPr>
          <w:rFonts w:eastAsia="Calibri"/>
          <w:sz w:val="14"/>
        </w:rPr>
      </w:pPr>
      <w:r w:rsidRPr="00176CAF">
        <w:rPr>
          <w:rFonts w:eastAsia="Calibri"/>
          <w:sz w:val="14"/>
        </w:rPr>
        <w:t>Four centuries ago, somebody starving in the drought afflicted Elbe region in what is today the Czech Republic, anonymously chiseled onto the stone of the receding river bank a warning. Here, along the river where one day American and Soviet troops would meet on their duel approach to Berlin, a graffito made by unknown hand marks 1616 as the oldest year recorded on one particular “Hunger Stone”, and on that surface there is a memento mori which reads “</w:t>
      </w:r>
      <w:proofErr w:type="spellStart"/>
      <w:r w:rsidRPr="00176CAF">
        <w:rPr>
          <w:rFonts w:eastAsia="Calibri"/>
          <w:sz w:val="14"/>
        </w:rPr>
        <w:t>Wenn</w:t>
      </w:r>
      <w:proofErr w:type="spellEnd"/>
      <w:r w:rsidRPr="00176CAF">
        <w:rPr>
          <w:rFonts w:eastAsia="Calibri"/>
          <w:sz w:val="14"/>
        </w:rPr>
        <w:t xml:space="preserve"> du </w:t>
      </w:r>
      <w:proofErr w:type="spellStart"/>
      <w:r w:rsidRPr="00176CAF">
        <w:rPr>
          <w:rFonts w:eastAsia="Calibri"/>
          <w:sz w:val="14"/>
        </w:rPr>
        <w:t>mich</w:t>
      </w:r>
      <w:proofErr w:type="spellEnd"/>
      <w:r w:rsidRPr="00176CAF">
        <w:rPr>
          <w:rFonts w:eastAsia="Calibri"/>
          <w:sz w:val="14"/>
        </w:rPr>
        <w:t xml:space="preserve"> </w:t>
      </w:r>
      <w:proofErr w:type="spellStart"/>
      <w:r w:rsidRPr="00176CAF">
        <w:rPr>
          <w:rFonts w:eastAsia="Calibri"/>
          <w:sz w:val="14"/>
        </w:rPr>
        <w:t>sicht</w:t>
      </w:r>
      <w:proofErr w:type="spellEnd"/>
      <w:r w:rsidRPr="00176CAF">
        <w:rPr>
          <w:rFonts w:eastAsia="Calibri"/>
          <w:sz w:val="14"/>
        </w:rPr>
        <w:t xml:space="preserve">, </w:t>
      </w:r>
      <w:proofErr w:type="spellStart"/>
      <w:r w:rsidRPr="00176CAF">
        <w:rPr>
          <w:rFonts w:eastAsia="Calibri"/>
          <w:sz w:val="14"/>
        </w:rPr>
        <w:t>dann</w:t>
      </w:r>
      <w:proofErr w:type="spellEnd"/>
      <w:r w:rsidRPr="00176CAF">
        <w:rPr>
          <w:rFonts w:eastAsia="Calibri"/>
          <w:sz w:val="14"/>
        </w:rPr>
        <w:t xml:space="preserve"> </w:t>
      </w:r>
      <w:proofErr w:type="spellStart"/>
      <w:r w:rsidRPr="00176CAF">
        <w:rPr>
          <w:rFonts w:eastAsia="Calibri"/>
          <w:sz w:val="14"/>
        </w:rPr>
        <w:t>weine</w:t>
      </w:r>
      <w:proofErr w:type="spellEnd"/>
      <w:r w:rsidRPr="00176CAF">
        <w:rPr>
          <w:rFonts w:eastAsia="Calibri"/>
          <w:sz w:val="14"/>
        </w:rPr>
        <w:t xml:space="preserve">.” This summer, among the hottest recorded, and the Elbe once again receded to the point where observers could read that ominous missive: “If you see me, weep.” Something to tattoo on the brain with the Monday release of the United Nations Intergovernmental Report on Climate Change. Authored by 91 scientists, representing 40 countries and based on over 6,000 peer-reviewed scientific studies, the conclusions of the commission are horrifying. According to Coral Davenport at the New York Times the climatologists discovered that if “greenhouse gas emissions continue at the current rate, the atmosphere will warm up by as much as 2.7 degrees Fahrenheit” by 2040, radically earlier than had been thought, meaning that most readers of this article will bear witness to “inundating coastlines and intensifying droughts and poverty.” </w:t>
      </w:r>
      <w:r w:rsidRPr="00121391">
        <w:rPr>
          <w:rFonts w:eastAsia="Calibri"/>
          <w:b/>
          <w:highlight w:val="green"/>
          <w:u w:val="single"/>
        </w:rPr>
        <w:t>A child born today will have just turned the drinking age in a world where</w:t>
      </w:r>
      <w:r w:rsidRPr="00176CAF">
        <w:rPr>
          <w:rFonts w:eastAsia="Calibri"/>
          <w:b/>
          <w:u w:val="single"/>
        </w:rPr>
        <w:t xml:space="preserve"> close to </w:t>
      </w:r>
      <w:proofErr w:type="gramStart"/>
      <w:r w:rsidRPr="00176CAF">
        <w:rPr>
          <w:rFonts w:eastAsia="Calibri"/>
          <w:b/>
          <w:u w:val="single"/>
        </w:rPr>
        <w:t>all of</w:t>
      </w:r>
      <w:proofErr w:type="gramEnd"/>
      <w:r w:rsidRPr="00176CAF">
        <w:rPr>
          <w:rFonts w:eastAsia="Calibri"/>
          <w:b/>
          <w:u w:val="single"/>
        </w:rPr>
        <w:t xml:space="preserve"> the </w:t>
      </w:r>
      <w:r w:rsidRPr="00121391">
        <w:rPr>
          <w:rFonts w:eastAsia="Calibri"/>
          <w:b/>
          <w:highlight w:val="green"/>
          <w:u w:val="single"/>
        </w:rPr>
        <w:t>coral reefs will be extinct</w:t>
      </w:r>
      <w:r w:rsidRPr="00176CAF">
        <w:rPr>
          <w:rFonts w:eastAsia="Calibri"/>
          <w:b/>
          <w:u w:val="single"/>
        </w:rPr>
        <w:t xml:space="preserve"> and where </w:t>
      </w:r>
      <w:r w:rsidRPr="00121391">
        <w:rPr>
          <w:rFonts w:eastAsia="Calibri"/>
          <w:b/>
          <w:highlight w:val="green"/>
          <w:u w:val="single"/>
        </w:rPr>
        <w:t>massive storms like</w:t>
      </w:r>
      <w:r w:rsidRPr="00176CAF">
        <w:rPr>
          <w:rFonts w:eastAsia="Calibri"/>
          <w:b/>
          <w:u w:val="single"/>
        </w:rPr>
        <w:t xml:space="preserve"> Hurricane Florence or Hurricane </w:t>
      </w:r>
      <w:r w:rsidRPr="00121391">
        <w:rPr>
          <w:rFonts w:eastAsia="Calibri"/>
          <w:b/>
          <w:highlight w:val="green"/>
          <w:u w:val="single"/>
        </w:rPr>
        <w:t>Maria</w:t>
      </w:r>
      <w:r w:rsidRPr="00176CAF">
        <w:rPr>
          <w:rFonts w:eastAsia="Calibri"/>
          <w:b/>
          <w:u w:val="single"/>
        </w:rPr>
        <w:t xml:space="preserve">, which has nearly destroyed a Puerto Rico abandoned by the government of the United States, </w:t>
      </w:r>
      <w:r w:rsidRPr="00121391">
        <w:rPr>
          <w:rFonts w:eastAsia="Calibri"/>
          <w:b/>
          <w:highlight w:val="green"/>
          <w:u w:val="single"/>
        </w:rPr>
        <w:t>will be common</w:t>
      </w:r>
      <w:r w:rsidRPr="00176CAF">
        <w:rPr>
          <w:rFonts w:eastAsia="Calibri"/>
          <w:b/>
          <w:u w:val="single"/>
        </w:rPr>
        <w:t xml:space="preserve">. Where the social, cultural, and economic </w:t>
      </w:r>
      <w:proofErr w:type="spellStart"/>
      <w:r w:rsidRPr="00176CAF">
        <w:rPr>
          <w:rFonts w:eastAsia="Calibri"/>
          <w:b/>
          <w:u w:val="single"/>
        </w:rPr>
        <w:t>affects</w:t>
      </w:r>
      <w:proofErr w:type="spellEnd"/>
      <w:r w:rsidRPr="00176CAF">
        <w:rPr>
          <w:rFonts w:eastAsia="Calibri"/>
          <w:b/>
          <w:u w:val="single"/>
        </w:rPr>
        <w:t xml:space="preserve"> of climate change will be recorded not on revealed hunger stones, but </w:t>
      </w:r>
      <w:r w:rsidRPr="00121391">
        <w:rPr>
          <w:rFonts w:eastAsia="Calibri"/>
          <w:b/>
          <w:highlight w:val="green"/>
          <w:u w:val="single"/>
        </w:rPr>
        <w:t>in pandemics, wars, famines, and genocides</w:t>
      </w:r>
      <w:r w:rsidRPr="00176CAF">
        <w:rPr>
          <w:rFonts w:eastAsia="Calibri"/>
          <w:b/>
          <w:u w:val="single"/>
        </w:rPr>
        <w:t xml:space="preserve"> exacerbated by the effects of higher temperatures.</w:t>
      </w:r>
      <w:r w:rsidRPr="00176CAF">
        <w:rPr>
          <w:rFonts w:eastAsia="Calibri"/>
          <w:sz w:val="14"/>
        </w:rPr>
        <w:t xml:space="preserve"> Brandon Miller and Jay Croft at CNN write that we’ll see in starker detail the horrific results of industrial man-made global warming earlier than in two decades, with the report concluding that humanity has “only till 2030 to stem catastrophic climate change.” Alterations to human behavior which might hasten the worst effects of climate change are technically possible, though the study’s authors doubt such change is politically feasible, as it would require direct action on the part of the industrial economies of the world, something with “no documented historic precedent.” Myles Allen of Oxford University explained that “we need to reverse emissions trends and turn the world economy on a dime” if we’re to stave off an ecological apocalypse which we now understand isn’t centuries in the future, but rather mere decades, if not years. We already see the effects in the increasing ferocity of storms, the droughts that mark not just the developing world, but increasingly North America and Europe, and in the wildfires, which have burnt their way across the west. As the world’s temperature rises we see an equivalent political slow burn, nations increasingly moving toward the delusional reactionary nationalisms as a means of punishing refugee populations often affected either directly by climate change or by the civil strife made possible by it, for as Mark </w:t>
      </w:r>
      <w:proofErr w:type="spellStart"/>
      <w:r w:rsidRPr="00176CAF">
        <w:rPr>
          <w:rFonts w:eastAsia="Calibri"/>
          <w:sz w:val="14"/>
        </w:rPr>
        <w:t>Fishcetti</w:t>
      </w:r>
      <w:proofErr w:type="spellEnd"/>
      <w:r w:rsidRPr="00176CAF">
        <w:rPr>
          <w:rFonts w:eastAsia="Calibri"/>
          <w:sz w:val="14"/>
        </w:rPr>
        <w:t xml:space="preserve"> describes the Syrian civil war in Scientific American, “Human-induced drying in many societies can push tensions over a threshold that provokes violent conflict” – a reality that if the Trump administration pretends to deny, has long been acknowledged by the Pentagon. Climate change has resulted in civilizational catastrophe before. Historian John Kelly notes in The Great Mortality, his book on the Black Death of fourteenth-century Europe, that pestilence was furthered by “climactic and ecological instability,” the bubonic plague encouraged by weakened immune systems brought on by drought and famine. Polymathic anthropologist Jared Diamond has considered how climate change brought collapse in cultures as varied as the Anasazi and Maya or the medieval Norse settlements of Greenland, writing that the “collapse of industrial civilization… could assume various forms, such as the worldwide spread of diseases or else of wars, triggered ultimately by scarcity of environmental resources.” Arguably the civilizations of ancient Mesopotamia and the Indus River Valley were felled by climate change, and one wonders if the peasants of Sumer were as despondent as that German speaker on the Elbe who asked future generations to weep, or if they were rather as myopic as we are, saying of such changes that “This too shall pass” while what expires is civilization itself? Humans are unable to imagine the actual passing of their way of life. A sense that history changes has been novel for most cultures, even apocalyptic minded ones, as medieval paintings which depict Christ as a Flemish peasant or ancient Judeans as Florentine nobleman can attest. The idea that the past was radically different from the present and that tomorrow will be distant from today is an innovation of Renaissance humanism and then modernity. Rather, it’s always been easier to imagine that your world will literally pass into oblivion than that the values your civilization holds dear might disappear (or need to disappear). During those lean times on the Indus River, on the Euphrates, or the Elbe, women and men may have dreamt of the end of days, but they couldn’t have quite dreamt of us. The myths that structured their world precluded it. Lest we be too arrogant, ours is not so different a perspective, for as the literary theorist Frederic Jameson famously noted, it is “easier to imagine the end of the world than to imagine the end of capitalism.” Similar for the hungry penitent in the temple to all the gods of Sumer, or to the starving medieval pilgrim who could envision the return of Christ, but not that he might look different from those who populated his world. Limited perspective is the wage of any totalizing ideology, and all eras are structured by such paradigms. As a priest in Moloch’s temple or a monk in a medieval monastery had their religions, so have we ours, but the cracked gods of our world differ in one important respect – only capitalism’s Mammon has the capability of bringing about the apocalypse. </w:t>
      </w:r>
      <w:r w:rsidRPr="00176CAF">
        <w:rPr>
          <w:rFonts w:eastAsia="Calibri"/>
          <w:b/>
          <w:u w:val="single"/>
        </w:rPr>
        <w:t xml:space="preserve">Only capitalism was able to inaugurate a new geological epoch in the Anthropocene; unique is our dominant ideology’s status in being able to obliterate all of humanity. IPCC Co-Chair Debra Roberts said that the report is a “line in the sand and what it says to our species is that this is the moment and we must act now,” but what should disturb us most is the authors’ accurate alarm at the lack of political will to avert catastrophe. In the United States the coal, oil, and gas </w:t>
      </w:r>
      <w:proofErr w:type="gramStart"/>
      <w:r w:rsidRPr="00176CAF">
        <w:rPr>
          <w:rFonts w:eastAsia="Calibri"/>
          <w:b/>
          <w:u w:val="single"/>
        </w:rPr>
        <w:t>industries’</w:t>
      </w:r>
      <w:proofErr w:type="gramEnd"/>
      <w:r w:rsidRPr="00176CAF">
        <w:rPr>
          <w:rFonts w:eastAsia="Calibri"/>
          <w:b/>
          <w:u w:val="single"/>
        </w:rPr>
        <w:t xml:space="preserve"> obfuscate, high percentages of Americans believe the lie that climate change is a hoax (while record heat affects the Midwest this October), and the </w:t>
      </w:r>
      <w:r w:rsidRPr="00176CAF">
        <w:rPr>
          <w:rFonts w:eastAsia="Calibri"/>
          <w:b/>
          <w:u w:val="single"/>
        </w:rPr>
        <w:lastRenderedPageBreak/>
        <w:t xml:space="preserve">Trump administration trashes the Paris Accords. </w:t>
      </w:r>
      <w:r w:rsidRPr="00176CAF">
        <w:rPr>
          <w:rFonts w:eastAsia="Calibri"/>
          <w:sz w:val="14"/>
        </w:rPr>
        <w:t xml:space="preserve">Noam Chomsky has said that the Republican “party is dedicated to racing as rapidly as possible to destruction of organized human life. There is no historical precedent for such a stand,” with modern fascism directly correlated to the increasing chaos of climate change itself. Roy Scranton in We’re Doomed. Now What? writes that as the “gap between the future we’re entering and the future we once imagined grows ever wider, nihilism takes root in the shadow of our fear…. </w:t>
      </w:r>
      <w:r w:rsidRPr="00176CAF">
        <w:rPr>
          <w:rFonts w:eastAsia="Calibri"/>
          <w:b/>
          <w:u w:val="single"/>
        </w:rPr>
        <w:t>[Y]</w:t>
      </w:r>
      <w:proofErr w:type="spellStart"/>
      <w:r w:rsidRPr="00176CAF">
        <w:rPr>
          <w:rFonts w:eastAsia="Calibri"/>
          <w:b/>
          <w:u w:val="single"/>
        </w:rPr>
        <w:t>ou</w:t>
      </w:r>
      <w:proofErr w:type="spellEnd"/>
      <w:r w:rsidRPr="00176CAF">
        <w:rPr>
          <w:rFonts w:eastAsia="Calibri"/>
          <w:b/>
          <w:u w:val="single"/>
        </w:rPr>
        <w:t xml:space="preserve"> can see it in the </w:t>
      </w:r>
      <w:r w:rsidRPr="00121391">
        <w:rPr>
          <w:rFonts w:eastAsia="Calibri"/>
          <w:b/>
          <w:highlight w:val="green"/>
          <w:u w:val="single"/>
        </w:rPr>
        <w:t>pull to nationalism, sectarianism, war, and racial hatred</w:t>
      </w:r>
      <w:r w:rsidRPr="00176CAF">
        <w:rPr>
          <w:rFonts w:eastAsia="Calibri"/>
          <w:b/>
          <w:u w:val="single"/>
        </w:rPr>
        <w:t xml:space="preserve">. We see it in the election of Donald Trump.” What must be reckoned with is how </w:t>
      </w:r>
      <w:r w:rsidRPr="00121391">
        <w:rPr>
          <w:rFonts w:eastAsia="Calibri"/>
          <w:b/>
          <w:highlight w:val="green"/>
          <w:u w:val="single"/>
        </w:rPr>
        <w:t>this situation was directly engendered by industrial capitalism</w:t>
      </w:r>
      <w:r w:rsidRPr="00176CAF">
        <w:rPr>
          <w:rFonts w:eastAsia="Calibri"/>
          <w:b/>
          <w:u w:val="single"/>
        </w:rPr>
        <w:t xml:space="preserve">, and </w:t>
      </w:r>
      <w:proofErr w:type="gramStart"/>
      <w:r w:rsidRPr="00121391">
        <w:rPr>
          <w:rFonts w:eastAsia="Calibri"/>
          <w:b/>
          <w:highlight w:val="green"/>
          <w:u w:val="single"/>
        </w:rPr>
        <w:t>in particular by</w:t>
      </w:r>
      <w:proofErr w:type="gramEnd"/>
      <w:r w:rsidRPr="00121391">
        <w:rPr>
          <w:rFonts w:eastAsia="Calibri"/>
          <w:b/>
          <w:highlight w:val="green"/>
          <w:u w:val="single"/>
        </w:rPr>
        <w:t xml:space="preserve"> the</w:t>
      </w:r>
      <w:r w:rsidRPr="00176CAF">
        <w:rPr>
          <w:rFonts w:eastAsia="Calibri"/>
          <w:b/>
          <w:u w:val="single"/>
        </w:rPr>
        <w:t xml:space="preserve"> partisans of its </w:t>
      </w:r>
      <w:r w:rsidRPr="00121391">
        <w:rPr>
          <w:rFonts w:eastAsia="Calibri"/>
          <w:b/>
          <w:highlight w:val="green"/>
          <w:u w:val="single"/>
        </w:rPr>
        <w:t>most extreme ideological manifestations of libertarianism and neoliberalism</w:t>
      </w:r>
      <w:r w:rsidRPr="00176CAF">
        <w:rPr>
          <w:rFonts w:eastAsia="Calibri"/>
          <w:b/>
          <w:u w:val="single"/>
        </w:rPr>
        <w:t xml:space="preserve"> who have provided cover for policies that have enflamed the crisis. Past centuries were circumscribed by their worldviews, be it medieval Catholicism, or classical Roman Augustan paganism, or the varied gods of Sumer in ancient Mesopotamia. Even the most visionary of individual perspectives must be limited by a culture’s dominant way of thinking, but while </w:t>
      </w:r>
      <w:r w:rsidRPr="00121391">
        <w:rPr>
          <w:rFonts w:eastAsia="Calibri"/>
          <w:b/>
          <w:iCs/>
          <w:highlight w:val="green"/>
          <w:u w:val="single"/>
        </w:rPr>
        <w:t>our adherence to the market</w:t>
      </w:r>
      <w:r w:rsidRPr="00176CAF">
        <w:rPr>
          <w:rFonts w:eastAsia="Calibri"/>
          <w:b/>
          <w:u w:val="single"/>
        </w:rPr>
        <w:t xml:space="preserve"> is as all-encompassing as a Babylonian’s loyalty to </w:t>
      </w:r>
      <w:proofErr w:type="spellStart"/>
      <w:r w:rsidRPr="00176CAF">
        <w:rPr>
          <w:rFonts w:eastAsia="Calibri"/>
          <w:b/>
          <w:u w:val="single"/>
        </w:rPr>
        <w:t>Marduk</w:t>
      </w:r>
      <w:proofErr w:type="spellEnd"/>
      <w:r w:rsidRPr="00176CAF">
        <w:rPr>
          <w:rFonts w:eastAsia="Calibri"/>
          <w:b/>
          <w:u w:val="single"/>
        </w:rPr>
        <w:t xml:space="preserve">, it is only our dark religion which </w:t>
      </w:r>
      <w:proofErr w:type="gramStart"/>
      <w:r w:rsidRPr="00176CAF">
        <w:rPr>
          <w:rFonts w:eastAsia="Calibri"/>
          <w:b/>
          <w:u w:val="single"/>
        </w:rPr>
        <w:t xml:space="preserve">actually </w:t>
      </w:r>
      <w:r w:rsidRPr="00121391">
        <w:rPr>
          <w:rFonts w:eastAsia="Calibri"/>
          <w:b/>
          <w:iCs/>
          <w:highlight w:val="green"/>
          <w:u w:val="single"/>
        </w:rPr>
        <w:t>threatens</w:t>
      </w:r>
      <w:proofErr w:type="gramEnd"/>
      <w:r w:rsidRPr="00121391">
        <w:rPr>
          <w:rFonts w:eastAsia="Calibri"/>
          <w:b/>
          <w:iCs/>
          <w:highlight w:val="green"/>
          <w:u w:val="single"/>
        </w:rPr>
        <w:t xml:space="preserve"> Armageddon</w:t>
      </w:r>
      <w:r w:rsidRPr="00176CAF">
        <w:rPr>
          <w:rFonts w:eastAsia="Calibri"/>
          <w:b/>
          <w:u w:val="single"/>
        </w:rPr>
        <w:t xml:space="preserve">. Unfettered, unregulated, capricious, </w:t>
      </w:r>
      <w:r w:rsidRPr="00121391">
        <w:rPr>
          <w:rFonts w:eastAsia="Calibri"/>
          <w:b/>
          <w:highlight w:val="green"/>
          <w:u w:val="single"/>
        </w:rPr>
        <w:t>vampiric capitalism has brought us to the brink</w:t>
      </w:r>
      <w:r w:rsidRPr="00176CAF">
        <w:rPr>
          <w:rFonts w:eastAsia="Calibri"/>
          <w:b/>
          <w:u w:val="single"/>
        </w:rPr>
        <w:t xml:space="preserve">, </w:t>
      </w:r>
      <w:r w:rsidRPr="00121391">
        <w:rPr>
          <w:rFonts w:eastAsia="Calibri"/>
          <w:b/>
          <w:highlight w:val="green"/>
          <w:u w:val="single"/>
        </w:rPr>
        <w:t>and the mass inability to comprehend this</w:t>
      </w:r>
      <w:r w:rsidRPr="00176CAF">
        <w:rPr>
          <w:rFonts w:eastAsia="Calibri"/>
          <w:b/>
          <w:u w:val="single"/>
        </w:rPr>
        <w:t xml:space="preserve"> fact </w:t>
      </w:r>
      <w:r w:rsidRPr="00121391">
        <w:rPr>
          <w:rFonts w:eastAsia="Calibri"/>
          <w:b/>
          <w:highlight w:val="green"/>
          <w:u w:val="single"/>
        </w:rPr>
        <w:t>evidences how ingrained said ideology is</w:t>
      </w:r>
      <w:r w:rsidRPr="00176CAF">
        <w:rPr>
          <w:rFonts w:eastAsia="Calibri"/>
          <w:sz w:val="14"/>
        </w:rPr>
        <w:t xml:space="preserve">. Our blinders are such that human tragedy that is attributable directly to our economic system is often naturalized as simply being “The way that things are,” thus precluding even the possibility of different ways of arranging our world. </w:t>
      </w:r>
      <w:proofErr w:type="spellStart"/>
      <w:r w:rsidRPr="00176CAF">
        <w:rPr>
          <w:rFonts w:eastAsia="Calibri"/>
          <w:sz w:val="14"/>
        </w:rPr>
        <w:t>Deathdue</w:t>
      </w:r>
      <w:proofErr w:type="spellEnd"/>
      <w:r w:rsidRPr="00176CAF">
        <w:rPr>
          <w:rFonts w:eastAsia="Calibri"/>
          <w:sz w:val="14"/>
        </w:rPr>
        <w:t xml:space="preserve"> to differing ideologies is always interpreted as conscious and preventable, but capitalist tragedy is simply understood as how life operates. Consideration of those who have died because of capitalism (and those who will, which may yet include us all) doesn’t require a cover-up</w:t>
      </w:r>
      <w:r w:rsidRPr="00176CAF">
        <w:rPr>
          <w:rFonts w:eastAsia="Calibri"/>
          <w:b/>
          <w:u w:val="single"/>
        </w:rPr>
        <w:t xml:space="preserve">. So inured are we to seeing capitalism as its own imposed ideology that we fail to understand its death toll. Franco-Bulgarian philosopher Tzvetan </w:t>
      </w:r>
      <w:proofErr w:type="spellStart"/>
      <w:r w:rsidRPr="00176CAF">
        <w:rPr>
          <w:rFonts w:eastAsia="Calibri"/>
          <w:b/>
          <w:u w:val="single"/>
        </w:rPr>
        <w:t>Todorovwrote</w:t>
      </w:r>
      <w:proofErr w:type="spellEnd"/>
      <w:r w:rsidRPr="00176CAF">
        <w:rPr>
          <w:rFonts w:eastAsia="Calibri"/>
          <w:b/>
          <w:u w:val="single"/>
        </w:rPr>
        <w:t xml:space="preserve"> that “remembrance of our own woes prevents us from seeing the suffering of others,” and while true, the converse is also accurate</w:t>
      </w:r>
      <w:r w:rsidRPr="00176CAF">
        <w:rPr>
          <w:rFonts w:eastAsia="Calibri"/>
          <w:sz w:val="14"/>
        </w:rPr>
        <w:t xml:space="preserve">. While admitting that capitalism provided for unprecedented class mobility and technological innovation, an honest consideration of its death toll in any hypothetical Black Book of Capitalism would have to include not just the obvious fatalities of those who died in industrial accidents or whose lives were shortened by their labor, but indeed the victims of colonialism, the trans-Atlantic slave trade, and of fascismo </w:t>
      </w:r>
      <w:proofErr w:type="spellStart"/>
      <w:r w:rsidRPr="00176CAF">
        <w:rPr>
          <w:rFonts w:eastAsia="Calibri"/>
          <w:sz w:val="14"/>
        </w:rPr>
        <w:t>corporativo</w:t>
      </w:r>
      <w:proofErr w:type="spellEnd"/>
      <w:r w:rsidRPr="00176CAF">
        <w:rPr>
          <w:rFonts w:eastAsia="Calibri"/>
          <w:sz w:val="14"/>
        </w:rPr>
        <w:t xml:space="preserve">, which is simply capitalism driven to its horrifying end Invisibility of such atrocities through normalization is a species of what the philosopher Louis Althusser termed “interpellation,” that is to say that we’re all molded subjects of the ideology that governs our world so that we mostly hold uncritical assumptions about capitalism’s normativity. Writer William T. </w:t>
      </w:r>
      <w:proofErr w:type="spellStart"/>
      <w:r w:rsidRPr="00176CAF">
        <w:rPr>
          <w:rFonts w:eastAsia="Calibri"/>
          <w:sz w:val="14"/>
        </w:rPr>
        <w:t>Vollmann</w:t>
      </w:r>
      <w:proofErr w:type="spellEnd"/>
      <w:r w:rsidRPr="00176CAF">
        <w:rPr>
          <w:rFonts w:eastAsia="Calibri"/>
          <w:sz w:val="14"/>
        </w:rPr>
        <w:t xml:space="preserve"> addresses future generations in his new tome on climate change Carbon Ideologies, explaining that “We all lived for money, and that is what we died for.” </w:t>
      </w:r>
      <w:r w:rsidRPr="00121391">
        <w:rPr>
          <w:rFonts w:eastAsia="Calibri"/>
          <w:b/>
          <w:highlight w:val="green"/>
          <w:u w:val="single"/>
        </w:rPr>
        <w:t>As 2040 approaches our ignorance is</w:t>
      </w:r>
      <w:r w:rsidRPr="00176CAF">
        <w:rPr>
          <w:rFonts w:eastAsia="Calibri"/>
          <w:b/>
          <w:u w:val="single"/>
        </w:rPr>
        <w:t xml:space="preserve"> a form of </w:t>
      </w:r>
      <w:r w:rsidRPr="00121391">
        <w:rPr>
          <w:rFonts w:eastAsia="Calibri"/>
          <w:b/>
          <w:highlight w:val="green"/>
          <w:u w:val="single"/>
        </w:rPr>
        <w:t>collective suicide.</w:t>
      </w:r>
      <w:r w:rsidRPr="00176CAF">
        <w:rPr>
          <w:rFonts w:eastAsia="Calibri"/>
          <w:b/>
          <w:u w:val="single"/>
        </w:rPr>
        <w:t xml:space="preserve"> The Editorial Board of </w:t>
      </w:r>
      <w:proofErr w:type="spellStart"/>
      <w:r w:rsidRPr="00176CAF">
        <w:rPr>
          <w:rFonts w:eastAsia="Calibri"/>
          <w:b/>
          <w:u w:val="single"/>
        </w:rPr>
        <w:t>theWashington</w:t>
      </w:r>
      <w:proofErr w:type="spellEnd"/>
      <w:r w:rsidRPr="00176CAF">
        <w:rPr>
          <w:rFonts w:eastAsia="Calibri"/>
          <w:b/>
          <w:u w:val="single"/>
        </w:rPr>
        <w:t xml:space="preserve"> Post writes that future “Historians will look in absolute astonishment” that not only did our governments and corporate elite fail to halt climate change, but that our policy makers “actually pushed in the wrong direction.” That’s </w:t>
      </w:r>
      <w:proofErr w:type="gramStart"/>
      <w:r w:rsidRPr="00121391">
        <w:rPr>
          <w:rFonts w:eastAsia="Calibri"/>
          <w:b/>
          <w:highlight w:val="green"/>
          <w:u w:val="single"/>
        </w:rPr>
        <w:t>assuming that</w:t>
      </w:r>
      <w:proofErr w:type="gramEnd"/>
      <w:r w:rsidRPr="00121391">
        <w:rPr>
          <w:rFonts w:eastAsia="Calibri"/>
          <w:b/>
          <w:highlight w:val="green"/>
          <w:u w:val="single"/>
        </w:rPr>
        <w:t xml:space="preserve"> there will even be any</w:t>
      </w:r>
      <w:r w:rsidRPr="00176CAF">
        <w:rPr>
          <w:rFonts w:eastAsia="Calibri"/>
          <w:b/>
          <w:u w:val="single"/>
        </w:rPr>
        <w:t xml:space="preserve"> historians </w:t>
      </w:r>
      <w:r w:rsidRPr="00121391">
        <w:rPr>
          <w:rFonts w:eastAsia="Calibri"/>
          <w:b/>
          <w:highlight w:val="green"/>
          <w:u w:val="single"/>
        </w:rPr>
        <w:t>left after the climate change horseman of pestilence</w:t>
      </w:r>
      <w:r w:rsidRPr="00176CAF">
        <w:rPr>
          <w:rFonts w:eastAsia="Calibri"/>
          <w:b/>
          <w:u w:val="single"/>
        </w:rPr>
        <w:t>, famine, war, and death gallop across the scorched and burning world, their riders named “Deregulation,” “Bottom Line,” “Market,” and “Profit.” An August environmental impact statement prepared by the National Highway Traffic Safety Administration concedes that far from being a “Chinese hoax” as Trump has alleged, the average temperature will rise seven degrees by century’s end. Quite a wide gulf between what the Trump administration knows to be true and what his deluded believers will swallow</w:t>
      </w:r>
      <w:r w:rsidRPr="00176CAF">
        <w:rPr>
          <w:rFonts w:eastAsia="Calibri"/>
          <w:sz w:val="14"/>
        </w:rPr>
        <w:t xml:space="preserve">. Juliet </w:t>
      </w:r>
      <w:proofErr w:type="spellStart"/>
      <w:r w:rsidRPr="00176CAF">
        <w:rPr>
          <w:rFonts w:eastAsia="Calibri"/>
          <w:sz w:val="14"/>
        </w:rPr>
        <w:t>Eilperin</w:t>
      </w:r>
      <w:proofErr w:type="spellEnd"/>
      <w:r w:rsidRPr="00176CAF">
        <w:rPr>
          <w:rFonts w:eastAsia="Calibri"/>
          <w:sz w:val="14"/>
        </w:rPr>
        <w:t>, Brady Dennis, and Chris Mooney at the Washington Post write that the Trump “administration did not offer this dire forecast … as part of an effort to combat climate change,” for their “analysis assumes the planet’s fate is already sealed</w:t>
      </w:r>
      <w:r w:rsidRPr="00176CAF">
        <w:rPr>
          <w:rFonts w:eastAsia="Calibri"/>
          <w:b/>
          <w:u w:val="single"/>
        </w:rPr>
        <w:t xml:space="preserve">.” </w:t>
      </w:r>
      <w:r w:rsidRPr="00121391">
        <w:rPr>
          <w:rFonts w:eastAsia="Calibri"/>
          <w:b/>
          <w:highlight w:val="green"/>
          <w:u w:val="single"/>
        </w:rPr>
        <w:t>Why prevent collapse when</w:t>
      </w:r>
      <w:r w:rsidRPr="00176CAF">
        <w:rPr>
          <w:rFonts w:eastAsia="Calibri"/>
          <w:b/>
          <w:u w:val="single"/>
        </w:rPr>
        <w:t xml:space="preserve"> Trump concludes that </w:t>
      </w:r>
      <w:r w:rsidRPr="00121391">
        <w:rPr>
          <w:rFonts w:eastAsia="Calibri"/>
          <w:b/>
          <w:highlight w:val="green"/>
          <w:u w:val="single"/>
        </w:rPr>
        <w:t>there is</w:t>
      </w:r>
      <w:r w:rsidRPr="00176CAF">
        <w:rPr>
          <w:rFonts w:eastAsia="Calibri"/>
          <w:b/>
          <w:u w:val="single"/>
        </w:rPr>
        <w:t xml:space="preserve"> still so much </w:t>
      </w:r>
      <w:r w:rsidRPr="00121391">
        <w:rPr>
          <w:rFonts w:eastAsia="Calibri"/>
          <w:b/>
          <w:highlight w:val="green"/>
          <w:u w:val="single"/>
        </w:rPr>
        <w:t>money to be made</w:t>
      </w:r>
      <w:r w:rsidRPr="00176CAF">
        <w:rPr>
          <w:rFonts w:eastAsia="Calibri"/>
          <w:b/>
          <w:u w:val="single"/>
        </w:rPr>
        <w:t xml:space="preserve"> in not averting disaster? </w:t>
      </w:r>
      <w:r w:rsidRPr="00121391">
        <w:rPr>
          <w:rFonts w:eastAsia="Calibri"/>
          <w:b/>
          <w:highlight w:val="green"/>
          <w:u w:val="single"/>
        </w:rPr>
        <w:t>This is the nightmare logic of scarcity capitalism</w:t>
      </w:r>
      <w:r w:rsidRPr="00176CAF">
        <w:rPr>
          <w:rFonts w:eastAsia="Calibri"/>
          <w:b/>
          <w:u w:val="single"/>
        </w:rPr>
        <w:t xml:space="preserve">, the macabre calculus which is content to let millions of people starve in the third world and that will ultimately exterminate refugees who dare to escape a parched landscape, all </w:t>
      </w:r>
      <w:r w:rsidRPr="00121391">
        <w:rPr>
          <w:rFonts w:eastAsia="Calibri"/>
          <w:b/>
          <w:highlight w:val="green"/>
          <w:u w:val="single"/>
        </w:rPr>
        <w:t>so that the economic status quo can be maintained before the process kills us all</w:t>
      </w:r>
      <w:r w:rsidRPr="00176CAF">
        <w:rPr>
          <w:rFonts w:eastAsia="Calibri"/>
          <w:b/>
          <w:u w:val="single"/>
        </w:rPr>
        <w:t xml:space="preserve">. The puritanism of corporate eco-individualism which configures environmental protection as simply a matter of driving a Prius or taking short showers is moral contrition or personal branding rather than policy, a quasi-theological sacrifice before the altar of the dying Earth. </w:t>
      </w:r>
      <w:r w:rsidRPr="00121391">
        <w:rPr>
          <w:rFonts w:eastAsia="Calibri"/>
          <w:b/>
          <w:iCs/>
          <w:highlight w:val="green"/>
          <w:u w:val="single"/>
        </w:rPr>
        <w:t>What’s</w:t>
      </w:r>
      <w:r w:rsidRPr="00176CAF">
        <w:rPr>
          <w:rFonts w:eastAsia="Calibri"/>
          <w:b/>
          <w:iCs/>
          <w:u w:val="single"/>
        </w:rPr>
        <w:t xml:space="preserve"> </w:t>
      </w:r>
      <w:proofErr w:type="gramStart"/>
      <w:r w:rsidRPr="00176CAF">
        <w:rPr>
          <w:rFonts w:eastAsia="Calibri"/>
          <w:b/>
          <w:iCs/>
          <w:u w:val="single"/>
        </w:rPr>
        <w:t xml:space="preserve">actually </w:t>
      </w:r>
      <w:r w:rsidRPr="00121391">
        <w:rPr>
          <w:rFonts w:eastAsia="Calibri"/>
          <w:b/>
          <w:iCs/>
          <w:highlight w:val="green"/>
          <w:u w:val="single"/>
        </w:rPr>
        <w:t>required</w:t>
      </w:r>
      <w:proofErr w:type="gramEnd"/>
      <w:r w:rsidRPr="00121391">
        <w:rPr>
          <w:rFonts w:eastAsia="Calibri"/>
          <w:b/>
          <w:iCs/>
          <w:highlight w:val="green"/>
          <w:u w:val="single"/>
        </w:rPr>
        <w:t xml:space="preserve"> is a massive, international, eco-socialist mobilization of governments</w:t>
      </w:r>
      <w:r w:rsidRPr="00176CAF">
        <w:rPr>
          <w:rFonts w:eastAsia="Calibri"/>
          <w:b/>
          <w:iCs/>
          <w:u w:val="single"/>
        </w:rPr>
        <w:t xml:space="preserve"> and industries </w:t>
      </w:r>
      <w:r w:rsidRPr="00121391">
        <w:rPr>
          <w:rFonts w:eastAsia="Calibri"/>
          <w:b/>
          <w:iCs/>
          <w:highlight w:val="green"/>
          <w:u w:val="single"/>
        </w:rPr>
        <w:t>that are responsible for this calamit</w:t>
      </w:r>
      <w:r w:rsidRPr="00121391">
        <w:rPr>
          <w:rFonts w:eastAsia="Calibri"/>
          <w:b/>
          <w:highlight w:val="green"/>
          <w:u w:val="single"/>
        </w:rPr>
        <w:t>y</w:t>
      </w:r>
      <w:r w:rsidRPr="00176CAF">
        <w:rPr>
          <w:rFonts w:eastAsia="Calibri"/>
          <w:b/>
          <w:u w:val="single"/>
        </w:rPr>
        <w:t>.</w:t>
      </w:r>
      <w:r w:rsidRPr="00176CAF">
        <w:rPr>
          <w:rFonts w:eastAsia="Calibri"/>
          <w:sz w:val="14"/>
        </w:rPr>
        <w:t xml:space="preserve"> Because right now capitalism’s final solution is nothing less than complete ecological collapse. In his 1888 autobiographical Ecce Homo, the German philosopher Friedrich Nietzsche eerily predicted that the 20th century would witness “wars as have never happened on earth.” With chaos brought about by the scarcity resulting from climate change, we may reevaluate how prescient Nietzsche was about the last century, realizing that he was perhaps actually off by a hundred years.</w:t>
      </w:r>
    </w:p>
    <w:bookmarkEnd w:id="3"/>
    <w:p w:rsidR="006B2BCB" w:rsidRPr="00176CAF" w:rsidRDefault="006B2BCB" w:rsidP="006B2BCB"/>
    <w:p w:rsidR="006B2BCB" w:rsidRDefault="00FD52D5" w:rsidP="006B2BCB">
      <w:pPr>
        <w:pStyle w:val="Heading3"/>
      </w:pPr>
      <w:r>
        <w:lastRenderedPageBreak/>
        <w:t xml:space="preserve">Extinction </w:t>
      </w:r>
      <w:r w:rsidR="006B2BCB">
        <w:t>By 2050</w:t>
      </w:r>
    </w:p>
    <w:p w:rsidR="006B2BCB" w:rsidRDefault="006B2BCB" w:rsidP="006B2BCB">
      <w:pPr>
        <w:keepNext/>
        <w:keepLines/>
        <w:spacing w:before="40" w:after="0"/>
        <w:outlineLvl w:val="3"/>
        <w:rPr>
          <w:rFonts w:eastAsia="DengXian Light"/>
          <w:b/>
          <w:iCs/>
          <w:sz w:val="26"/>
        </w:rPr>
      </w:pPr>
      <w:r>
        <w:rPr>
          <w:rFonts w:eastAsiaTheme="majorEastAsia" w:cstheme="majorBidi"/>
          <w:b/>
          <w:iCs/>
          <w:sz w:val="26"/>
        </w:rPr>
        <w:t xml:space="preserve">Racialized capitalism requires the very environmental exploitation and structural </w:t>
      </w:r>
      <w:proofErr w:type="spellStart"/>
      <w:r>
        <w:rPr>
          <w:rFonts w:eastAsiaTheme="majorEastAsia" w:cstheme="majorBidi"/>
          <w:b/>
          <w:iCs/>
          <w:sz w:val="26"/>
        </w:rPr>
        <w:t>violences</w:t>
      </w:r>
      <w:proofErr w:type="spellEnd"/>
      <w:r>
        <w:rPr>
          <w:rFonts w:eastAsiaTheme="majorEastAsia" w:cstheme="majorBidi"/>
          <w:b/>
          <w:iCs/>
          <w:sz w:val="26"/>
        </w:rPr>
        <w:t xml:space="preserve"> that undermine its own stability. This collapse will come by 2050 and cause extinction absent radical recalibration.</w:t>
      </w:r>
    </w:p>
    <w:p w:rsidR="006B2BCB" w:rsidRDefault="006B2BCB" w:rsidP="006B2BCB">
      <w:pPr>
        <w:rPr>
          <w:bCs/>
          <w:sz w:val="26"/>
        </w:rPr>
      </w:pPr>
      <w:proofErr w:type="spellStart"/>
      <w:r>
        <w:rPr>
          <w:b/>
          <w:bCs/>
          <w:sz w:val="26"/>
        </w:rPr>
        <w:t>Streeck</w:t>
      </w:r>
      <w:proofErr w:type="spellEnd"/>
      <w:r>
        <w:rPr>
          <w:b/>
          <w:bCs/>
          <w:sz w:val="26"/>
        </w:rPr>
        <w:t xml:space="preserve"> 16 </w:t>
      </w:r>
      <w:r>
        <w:rPr>
          <w:bCs/>
          <w:sz w:val="26"/>
        </w:rPr>
        <w:t xml:space="preserve">(Wolfgang, </w:t>
      </w:r>
      <w:r>
        <w:t xml:space="preserve">Emeritus Director of the Max-Planck-Institute for the Study of Societies, Cologne, </w:t>
      </w:r>
      <w:r>
        <w:rPr>
          <w:i/>
        </w:rPr>
        <w:t xml:space="preserve">How Will Capitalism </w:t>
      </w:r>
      <w:proofErr w:type="gramStart"/>
      <w:r>
        <w:rPr>
          <w:i/>
        </w:rPr>
        <w:t>End?:</w:t>
      </w:r>
      <w:proofErr w:type="gramEnd"/>
      <w:r>
        <w:rPr>
          <w:i/>
        </w:rPr>
        <w:t xml:space="preserve"> Essays on a Failing System</w:t>
      </w:r>
      <w:r>
        <w:t>, p. 1-15)</w:t>
      </w:r>
    </w:p>
    <w:p w:rsidR="006B2BCB" w:rsidRDefault="006B2BCB" w:rsidP="006B2BCB">
      <w:pPr>
        <w:rPr>
          <w:sz w:val="16"/>
        </w:rPr>
      </w:pPr>
      <w:r w:rsidRPr="00121391">
        <w:rPr>
          <w:highlight w:val="green"/>
          <w:u w:val="single"/>
        </w:rPr>
        <w:t xml:space="preserve">Capitalism has </w:t>
      </w:r>
      <w:r>
        <w:rPr>
          <w:u w:val="single"/>
        </w:rPr>
        <w:t xml:space="preserve">always </w:t>
      </w:r>
      <w:r w:rsidRPr="00121391">
        <w:rPr>
          <w:highlight w:val="green"/>
          <w:u w:val="single"/>
        </w:rPr>
        <w:t>been</w:t>
      </w:r>
      <w:r w:rsidRPr="00121391">
        <w:rPr>
          <w:sz w:val="16"/>
          <w:highlight w:val="green"/>
        </w:rPr>
        <w:t xml:space="preserve"> </w:t>
      </w:r>
      <w:r>
        <w:rPr>
          <w:sz w:val="16"/>
        </w:rPr>
        <w:t xml:space="preserve">an improbable social formation, full of conflicts and contradictions, therefore </w:t>
      </w:r>
      <w:r w:rsidRPr="00121391">
        <w:rPr>
          <w:b/>
          <w:iCs/>
          <w:highlight w:val="green"/>
          <w:u w:val="single"/>
        </w:rPr>
        <w:t>permanently unstable</w:t>
      </w:r>
      <w:r>
        <w:rPr>
          <w:u w:val="single"/>
        </w:rPr>
        <w:t xml:space="preserve"> and in flux</w:t>
      </w:r>
      <w:r>
        <w:rPr>
          <w:sz w:val="16"/>
        </w:rPr>
        <w:t xml:space="preserve">, and highly conditional on historically contingent and precarious supportive as well as constraining events and institutions. </w:t>
      </w:r>
      <w:r>
        <w:rPr>
          <w:u w:val="single"/>
        </w:rPr>
        <w:t>Capitalist society</w:t>
      </w:r>
      <w:r>
        <w:rPr>
          <w:sz w:val="16"/>
        </w:rPr>
        <w:t xml:space="preserve"> may be described in shorthand as a 'progressive' society in the sense of Adam Smith 1 and the enlightenment, a society that has </w:t>
      </w:r>
      <w:r>
        <w:rPr>
          <w:u w:val="single"/>
        </w:rPr>
        <w:t>coupled its 'progress' to the continuous and unlimited production and accumulation of</w:t>
      </w:r>
      <w:r>
        <w:rPr>
          <w:sz w:val="16"/>
        </w:rPr>
        <w:t xml:space="preserve"> productive </w:t>
      </w:r>
      <w:r>
        <w:rPr>
          <w:u w:val="single"/>
        </w:rPr>
        <w:t>capital, effected through</w:t>
      </w:r>
      <w:r>
        <w:rPr>
          <w:sz w:val="16"/>
        </w:rPr>
        <w:t xml:space="preserve"> a conversion, by means of </w:t>
      </w:r>
      <w:r>
        <w:rPr>
          <w:u w:val="single"/>
        </w:rPr>
        <w:t>the invisible hand of the market and the visible hand of the state</w:t>
      </w:r>
      <w:r>
        <w:rPr>
          <w:sz w:val="16"/>
        </w:rPr>
        <w:t xml:space="preserve">, of the private vice of material greed into a public benefit.' </w:t>
      </w:r>
      <w:r w:rsidRPr="00121391">
        <w:rPr>
          <w:highlight w:val="green"/>
          <w:u w:val="single"/>
        </w:rPr>
        <w:t xml:space="preserve">Capitalism promises </w:t>
      </w:r>
      <w:r w:rsidRPr="00121391">
        <w:rPr>
          <w:b/>
          <w:iCs/>
          <w:highlight w:val="green"/>
          <w:u w:val="single"/>
        </w:rPr>
        <w:t>infinite growth</w:t>
      </w:r>
      <w:r>
        <w:rPr>
          <w:sz w:val="16"/>
        </w:rPr>
        <w:t xml:space="preserve"> of commodified material wealth </w:t>
      </w:r>
      <w:r w:rsidRPr="00121391">
        <w:rPr>
          <w:highlight w:val="green"/>
          <w:u w:val="single"/>
        </w:rPr>
        <w:t>in a finite world</w:t>
      </w:r>
      <w:r>
        <w:rPr>
          <w:u w:val="single"/>
        </w:rPr>
        <w:t>, by conjoining itself with modern science and technology</w:t>
      </w:r>
      <w:r>
        <w:rPr>
          <w:sz w:val="16"/>
        </w:rPr>
        <w:t xml:space="preserve">, making capitalist society the first industrial society, </w:t>
      </w:r>
      <w:r>
        <w:rPr>
          <w:u w:val="single"/>
        </w:rPr>
        <w:t>and through unending expansion of free</w:t>
      </w:r>
      <w:r>
        <w:rPr>
          <w:sz w:val="16"/>
        </w:rPr>
        <w:t xml:space="preserve">, in the sense of contestable, </w:t>
      </w:r>
      <w:r>
        <w:rPr>
          <w:u w:val="single"/>
        </w:rPr>
        <w:t>risky markets, on the coat-tails of a hegemonic carrier state and its market -opening policies</w:t>
      </w:r>
      <w:r>
        <w:rPr>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w:t>
      </w:r>
      <w:proofErr w:type="gramStart"/>
      <w:r>
        <w:rPr>
          <w:sz w:val="16"/>
        </w:rPr>
        <w:t>the vast majority of</w:t>
      </w:r>
      <w:proofErr w:type="gramEnd"/>
      <w:r>
        <w:rPr>
          <w:sz w:val="16"/>
        </w:rPr>
        <w:t xml:space="preserve">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w:t>
      </w:r>
      <w:proofErr w:type="gramStart"/>
      <w:r>
        <w:rPr>
          <w:sz w:val="16"/>
        </w:rPr>
        <w:t>have to</w:t>
      </w:r>
      <w:proofErr w:type="gramEnd"/>
      <w:r>
        <w:rPr>
          <w:sz w:val="16"/>
        </w:rPr>
        <w:t xml:space="preserve"> be continuously reinvented as capitalist progress continuously renders them obsolescent. </w:t>
      </w:r>
      <w:r>
        <w:rPr>
          <w:u w:val="single"/>
        </w:rPr>
        <w:t>The tensions and contradictions within the capitalist political-economic configuration make for an ever-present possibility of structural breakdown and social crisis</w:t>
      </w:r>
      <w:r>
        <w:rPr>
          <w:sz w:val="16"/>
        </w:rPr>
        <w:t xml:space="preserve">. </w:t>
      </w:r>
      <w:r>
        <w:rPr>
          <w:sz w:val="8"/>
          <w:szCs w:val="8"/>
        </w:rPr>
        <w:t xml:space="preserve">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w:t>
      </w:r>
      <w:proofErr w:type="gramStart"/>
      <w:r>
        <w:rPr>
          <w:sz w:val="8"/>
          <w:szCs w:val="8"/>
        </w:rPr>
        <w:t>the vast majority of</w:t>
      </w:r>
      <w:proofErr w:type="gramEnd"/>
      <w:r>
        <w:rPr>
          <w:sz w:val="8"/>
          <w:szCs w:val="8"/>
        </w:rPr>
        <w:t xml:space="preserve">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w:t>
      </w:r>
      <w:proofErr w:type="spellStart"/>
      <w:r>
        <w:rPr>
          <w:sz w:val="8"/>
          <w:szCs w:val="8"/>
        </w:rPr>
        <w:t>oflabour</w:t>
      </w:r>
      <w:proofErr w:type="spellEnd"/>
      <w:r>
        <w:rPr>
          <w:sz w:val="8"/>
          <w:szCs w:val="8"/>
        </w:rPr>
        <w:t xml:space="preserve"> markets and employment.' </w:t>
      </w:r>
      <w:proofErr w:type="gramStart"/>
      <w:r>
        <w:rPr>
          <w:sz w:val="8"/>
          <w:szCs w:val="8"/>
        </w:rPr>
        <w:t>In light of</w:t>
      </w:r>
      <w:proofErr w:type="gramEnd"/>
      <w:r>
        <w:rPr>
          <w:sz w:val="8"/>
          <w:szCs w:val="8"/>
        </w:rPr>
        <w:t xml:space="preserve">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w:t>
      </w:r>
      <w:proofErr w:type="spellStart"/>
      <w:r>
        <w:rPr>
          <w:sz w:val="8"/>
          <w:szCs w:val="8"/>
        </w:rPr>
        <w:t>Hilferding</w:t>
      </w:r>
      <w:proofErr w:type="spellEnd"/>
      <w:r>
        <w:rPr>
          <w:sz w:val="8"/>
          <w:szCs w:val="8"/>
        </w:rPr>
        <w:t xml:space="preserve">,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w:t>
      </w:r>
      <w:proofErr w:type="spellStart"/>
      <w:r>
        <w:rPr>
          <w:sz w:val="8"/>
          <w:szCs w:val="8"/>
        </w:rPr>
        <w:t>oflife</w:t>
      </w:r>
      <w:proofErr w:type="spellEnd"/>
      <w:r>
        <w:rPr>
          <w:sz w:val="8"/>
          <w:szCs w:val="8"/>
        </w:rPr>
        <w:t xml:space="preserve"> and society (Polanyi), of exhaustion of new land and new </w:t>
      </w:r>
      <w:proofErr w:type="spellStart"/>
      <w:r>
        <w:rPr>
          <w:sz w:val="8"/>
          <w:szCs w:val="8"/>
        </w:rPr>
        <w:t>labour</w:t>
      </w:r>
      <w:proofErr w:type="spellEnd"/>
      <w:r>
        <w:rPr>
          <w:sz w:val="8"/>
          <w:szCs w:val="8"/>
        </w:rPr>
        <w:t xml:space="preserve"> available for colonization in a literal as well as figurative sense (Luxemburg), of technological stagnation (Kondratieff), financial-political organization of monopolistic corporations suspending liberal markets (</w:t>
      </w:r>
      <w:proofErr w:type="spellStart"/>
      <w:r>
        <w:rPr>
          <w:sz w:val="8"/>
          <w:szCs w:val="8"/>
        </w:rPr>
        <w:t>Hilferding</w:t>
      </w:r>
      <w:proofErr w:type="spellEnd"/>
      <w:r>
        <w:rPr>
          <w:sz w:val="8"/>
          <w:szCs w:val="8"/>
        </w:rPr>
        <w:t xml:space="preserve">), bureaucratic suppression of entrepreneurialism aided by a worldwide </w:t>
      </w:r>
      <w:proofErr w:type="spellStart"/>
      <w:r>
        <w:rPr>
          <w:sz w:val="8"/>
          <w:szCs w:val="8"/>
        </w:rPr>
        <w:t>trahison</w:t>
      </w:r>
      <w:proofErr w:type="spellEnd"/>
      <w:r>
        <w:rPr>
          <w:sz w:val="8"/>
          <w:szCs w:val="8"/>
        </w:rPr>
        <w:t xml:space="preserve"> des </w:t>
      </w:r>
      <w:proofErr w:type="spellStart"/>
      <w:r>
        <w:rPr>
          <w:sz w:val="8"/>
          <w:szCs w:val="8"/>
        </w:rPr>
        <w:t>clercs</w:t>
      </w:r>
      <w:proofErr w:type="spellEnd"/>
      <w:r>
        <w:rPr>
          <w:sz w:val="8"/>
          <w:szCs w:val="8"/>
        </w:rPr>
        <w:t xml:space="preserve"> (Weber, Schumpeter, Hayek) etc., etc." While none of these theories came true as imagined, most of them were not entirely false either. In fact,</w:t>
      </w:r>
      <w:r>
        <w:rPr>
          <w:sz w:val="16"/>
        </w:rPr>
        <w:t xml:space="preserve"> </w:t>
      </w:r>
      <w:r>
        <w:rPr>
          <w:u w:val="single"/>
        </w:rPr>
        <w:t>the history of modern capitalism can be written as a succession of crises that capitalism survived only at the price of deep transformations of its economic and social institutions, saving it from bankruptcy in unforeseeable and often unintended ways</w:t>
      </w:r>
      <w:r>
        <w:rPr>
          <w:sz w:val="16"/>
        </w:rPr>
        <w:t xml:space="preserve">. Seen this way, </w:t>
      </w:r>
      <w:r>
        <w:rPr>
          <w:u w:val="singl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w:t>
      </w:r>
      <w:r w:rsidRPr="00121391">
        <w:rPr>
          <w:highlight w:val="green"/>
          <w:u w:val="single"/>
        </w:rPr>
        <w:t xml:space="preserve">The fact </w:t>
      </w:r>
      <w:r w:rsidRPr="00121391">
        <w:rPr>
          <w:b/>
          <w:iCs/>
          <w:highlight w:val="green"/>
          <w:u w:val="single"/>
        </w:rPr>
        <w:t>that capitalism has</w:t>
      </w:r>
      <w:r>
        <w:rPr>
          <w:u w:val="single"/>
        </w:rPr>
        <w:t xml:space="preserve">, until now, </w:t>
      </w:r>
      <w:r w:rsidRPr="00121391">
        <w:rPr>
          <w:b/>
          <w:iCs/>
          <w:highlight w:val="green"/>
          <w:u w:val="single"/>
        </w:rPr>
        <w:t>managed to outlive all predictions of its impending death, need not mean that it will forever be able to do so</w:t>
      </w:r>
      <w:r>
        <w:rPr>
          <w:u w:val="single"/>
        </w:rPr>
        <w:t>; there is no inductive proof here</w:t>
      </w:r>
      <w:r>
        <w:rPr>
          <w:sz w:val="16"/>
        </w:rPr>
        <w:t xml:space="preserve">, and </w:t>
      </w:r>
      <w:r>
        <w:rPr>
          <w:u w:val="single"/>
        </w:rPr>
        <w:t xml:space="preserve">we cannot rule out the possibility that, </w:t>
      </w:r>
      <w:r>
        <w:rPr>
          <w:b/>
          <w:iCs/>
          <w:u w:val="single"/>
        </w:rPr>
        <w:t>next time</w:t>
      </w:r>
      <w:r>
        <w:rPr>
          <w:u w:val="single"/>
        </w:rPr>
        <w:t>, whatever cavalry capitalism may require for its rescue may fail to show up</w:t>
      </w:r>
      <w:r>
        <w:rPr>
          <w:sz w:val="16"/>
        </w:rPr>
        <w:t xml:space="preserve">. </w:t>
      </w:r>
      <w:r>
        <w:rPr>
          <w:sz w:val="8"/>
          <w:szCs w:val="8"/>
        </w:rPr>
        <w:t xml:space="preserve">A short recapitulation of the history of modern capitalism serves to illustrate this point. 10 Liberal capitalism in the nineteenth century was confronted by a revolutionary </w:t>
      </w:r>
      <w:proofErr w:type="spellStart"/>
      <w:r>
        <w:rPr>
          <w:sz w:val="8"/>
          <w:szCs w:val="8"/>
        </w:rPr>
        <w:t>labour</w:t>
      </w:r>
      <w:proofErr w:type="spellEnd"/>
      <w:r>
        <w:rPr>
          <w:sz w:val="8"/>
          <w:szCs w:val="8"/>
        </w:rPr>
        <w:t xml:space="preserve">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w:t>
      </w:r>
      <w:proofErr w:type="gramStart"/>
      <w:r>
        <w:rPr>
          <w:sz w:val="8"/>
          <w:szCs w:val="8"/>
        </w:rPr>
        <w:t>capacities</w:t>
      </w:r>
      <w:proofErr w:type="gramEnd"/>
      <w:r>
        <w:rPr>
          <w:sz w:val="8"/>
          <w:szCs w:val="8"/>
        </w:rPr>
        <w:t xml:space="preserve">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Pr>
          <w:sz w:val="16"/>
        </w:rPr>
        <w:t xml:space="preserve"> </w:t>
      </w:r>
      <w:r>
        <w:rPr>
          <w:u w:val="single"/>
        </w:rPr>
        <w:t>Today, after the watershed of the financial crisis of 2008</w:t>
      </w:r>
      <w:r>
        <w:rPr>
          <w:sz w:val="16"/>
        </w:rPr>
        <w:t xml:space="preserve">, critical and indeed crisis-theoretical reflection on the prospects of capitalism and its society is again </w:t>
      </w:r>
      <w:proofErr w:type="spellStart"/>
      <w:r>
        <w:rPr>
          <w:sz w:val="16"/>
        </w:rPr>
        <w:t>en</w:t>
      </w:r>
      <w:proofErr w:type="spellEnd"/>
      <w:r>
        <w:rPr>
          <w:sz w:val="16"/>
        </w:rPr>
        <w:t xml:space="preserve"> vogue. Does Capitalism Have a Future? is the title of a book published in 2013 by five outstanding social scientists: Immanuel Wallerstein, Randall Collins, Michael Mann, Georgi </w:t>
      </w:r>
      <w:proofErr w:type="spellStart"/>
      <w:r>
        <w:rPr>
          <w:sz w:val="16"/>
        </w:rPr>
        <w:t>Derluguian</w:t>
      </w:r>
      <w:proofErr w:type="spellEnd"/>
      <w:r>
        <w:rPr>
          <w:sz w:val="16"/>
        </w:rPr>
        <w:t xml:space="preserve">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Pr>
          <w:u w:val="single"/>
        </w:rPr>
        <w:t xml:space="preserve">'something big looms on the horizon: </w:t>
      </w:r>
      <w:r w:rsidRPr="00121391">
        <w:rPr>
          <w:highlight w:val="green"/>
          <w:u w:val="single"/>
        </w:rPr>
        <w:t xml:space="preserve">a structural crisis much bigger than the </w:t>
      </w:r>
      <w:r>
        <w:rPr>
          <w:u w:val="single"/>
        </w:rPr>
        <w:t xml:space="preserve">recent </w:t>
      </w:r>
      <w:r w:rsidRPr="00121391">
        <w:rPr>
          <w:highlight w:val="green"/>
          <w:u w:val="single"/>
        </w:rPr>
        <w:t>Great Recession</w:t>
      </w:r>
      <w:r>
        <w:rPr>
          <w:sz w:val="16"/>
        </w:rPr>
        <w:t xml:space="preserve">, which might in retrospect seem only a prologue to a period of deeper troubles and transformations: 12 On what is causing this crisis, however, and how it will end, there is substantial </w:t>
      </w:r>
      <w:r>
        <w:rPr>
          <w:sz w:val="16"/>
        </w:rPr>
        <w:lastRenderedPageBreak/>
        <w:t xml:space="preserve">disagreement- which, with authors of this </w:t>
      </w:r>
      <w:proofErr w:type="spellStart"/>
      <w:r>
        <w:rPr>
          <w:sz w:val="16"/>
        </w:rPr>
        <w:t>calibre</w:t>
      </w:r>
      <w:proofErr w:type="spellEnd"/>
      <w:r>
        <w:rPr>
          <w:sz w:val="16"/>
        </w:rPr>
        <w:t xml:space="preserv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121391">
        <w:rPr>
          <w:highlight w:val="green"/>
          <w:u w:val="single"/>
        </w:rPr>
        <w:t>Wallerstein</w:t>
      </w:r>
      <w:r>
        <w:rPr>
          <w:sz w:val="16"/>
        </w:rPr>
        <w:t xml:space="preserve"> (pp. 9-35), who </w:t>
      </w:r>
      <w:r w:rsidRPr="00121391">
        <w:rPr>
          <w:highlight w:val="green"/>
          <w:u w:val="single"/>
        </w:rPr>
        <w:t>locates c</w:t>
      </w:r>
      <w:r>
        <w:rPr>
          <w:u w:val="single"/>
        </w:rPr>
        <w:t xml:space="preserve">ontemporary </w:t>
      </w:r>
      <w:r w:rsidRPr="00121391">
        <w:rPr>
          <w:highlight w:val="green"/>
          <w:u w:val="single"/>
        </w:rPr>
        <w:t>capitalism at the bottom of a Kondratieff cycle</w:t>
      </w:r>
      <w:r w:rsidRPr="00121391">
        <w:rPr>
          <w:sz w:val="16"/>
          <w:highlight w:val="green"/>
        </w:rPr>
        <w:t xml:space="preserve"> (</w:t>
      </w:r>
      <w:r>
        <w:rPr>
          <w:sz w:val="16"/>
        </w:rPr>
        <w:t xml:space="preserve">Kondratieff B) </w:t>
      </w:r>
      <w:r w:rsidRPr="00121391">
        <w:rPr>
          <w:highlight w:val="green"/>
          <w:u w:val="single"/>
        </w:rPr>
        <w:t xml:space="preserve">with no </w:t>
      </w:r>
      <w:r>
        <w:rPr>
          <w:u w:val="single"/>
        </w:rPr>
        <w:t>prospect of a new</w:t>
      </w:r>
      <w:r>
        <w:rPr>
          <w:sz w:val="16"/>
        </w:rPr>
        <w:t xml:space="preserve"> (Kondratieff A) </w:t>
      </w:r>
      <w:r w:rsidRPr="00121391">
        <w:rPr>
          <w:highlight w:val="green"/>
          <w:u w:val="single"/>
        </w:rPr>
        <w:t>upturn</w:t>
      </w:r>
      <w:r>
        <w:rPr>
          <w:sz w:val="16"/>
        </w:rPr>
        <w:t xml:space="preserve">. This is said to be </w:t>
      </w:r>
      <w:r>
        <w:rPr>
          <w:u w:val="single"/>
        </w:rPr>
        <w:t>due to a 'structural crisis' that began in the 1970s</w:t>
      </w:r>
      <w:r>
        <w:rPr>
          <w:sz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w:t>
      </w:r>
      <w:proofErr w:type="spellStart"/>
      <w:r>
        <w:rPr>
          <w:sz w:val="16"/>
        </w:rPr>
        <w:t>geoculture</w:t>
      </w:r>
      <w:proofErr w:type="spellEnd"/>
      <w:r>
        <w:rPr>
          <w:sz w:val="16"/>
        </w:rPr>
        <w:t xml:space="preserve">' (p. </w:t>
      </w:r>
      <w:proofErr w:type="gramStart"/>
      <w:r>
        <w:rPr>
          <w:sz w:val="16"/>
        </w:rPr>
        <w:t>21 )</w:t>
      </w:r>
      <w:proofErr w:type="gramEnd"/>
      <w:r>
        <w:rPr>
          <w:sz w:val="16"/>
        </w:rPr>
        <w:t xml:space="preserve">. Structural trends include </w:t>
      </w:r>
      <w:r>
        <w:rPr>
          <w:u w:val="single"/>
        </w:rPr>
        <w:t>the exhaustion of virgin lands</w:t>
      </w:r>
      <w:r>
        <w:rPr>
          <w:sz w:val="16"/>
        </w:rPr>
        <w:t xml:space="preserve"> and the resulting necessity of environmental repair work, </w:t>
      </w:r>
      <w:r>
        <w:rPr>
          <w:u w:val="single"/>
        </w:rPr>
        <w:t xml:space="preserve">growing </w:t>
      </w:r>
      <w:r w:rsidRPr="00121391">
        <w:rPr>
          <w:highlight w:val="green"/>
          <w:u w:val="single"/>
        </w:rPr>
        <w:t>resource shortages, and</w:t>
      </w:r>
      <w:r>
        <w:rPr>
          <w:sz w:val="16"/>
        </w:rPr>
        <w:t xml:space="preserve"> the increasing need for public infrastructure. All of this </w:t>
      </w:r>
      <w:proofErr w:type="gramStart"/>
      <w:r>
        <w:rPr>
          <w:sz w:val="16"/>
        </w:rPr>
        <w:t>costs</w:t>
      </w:r>
      <w:proofErr w:type="gramEnd"/>
      <w:r>
        <w:rPr>
          <w:sz w:val="16"/>
        </w:rPr>
        <w:t xml:space="preserve"> money, and so does the </w:t>
      </w:r>
      <w:r w:rsidRPr="00121391">
        <w:rPr>
          <w:highlight w:val="green"/>
          <w:u w:val="single"/>
        </w:rPr>
        <w:t>pacification of</w:t>
      </w:r>
      <w:r>
        <w:rPr>
          <w:sz w:val="16"/>
        </w:rPr>
        <w:t xml:space="preserve"> a proliferating mass of </w:t>
      </w:r>
      <w:r>
        <w:rPr>
          <w:u w:val="single"/>
        </w:rPr>
        <w:t xml:space="preserve">discontented </w:t>
      </w:r>
      <w:r w:rsidRPr="00121391">
        <w:rPr>
          <w:highlight w:val="green"/>
          <w:u w:val="single"/>
        </w:rPr>
        <w:t>workers</w:t>
      </w:r>
      <w:r>
        <w:rPr>
          <w:sz w:val="16"/>
        </w:rPr>
        <w:t xml:space="preserve"> and the unemployed. Concerning global hegemony, Wallerstein points to what he considers </w:t>
      </w:r>
      <w:r w:rsidRPr="00121391">
        <w:rPr>
          <w:highlight w:val="green"/>
          <w:u w:val="single"/>
        </w:rPr>
        <w:t>the</w:t>
      </w:r>
      <w:r>
        <w:rPr>
          <w:u w:val="single"/>
        </w:rPr>
        <w:t xml:space="preserve"> final </w:t>
      </w:r>
      <w:r w:rsidRPr="00121391">
        <w:rPr>
          <w:highlight w:val="green"/>
          <w:u w:val="single"/>
        </w:rPr>
        <w:t>decline of the U.S.-</w:t>
      </w:r>
      <w:proofErr w:type="spellStart"/>
      <w:r w:rsidRPr="00121391">
        <w:rPr>
          <w:highlight w:val="green"/>
          <w:u w:val="single"/>
        </w:rPr>
        <w:t>centred</w:t>
      </w:r>
      <w:proofErr w:type="spellEnd"/>
      <w:r w:rsidRPr="00121391">
        <w:rPr>
          <w:highlight w:val="green"/>
          <w:u w:val="single"/>
        </w:rPr>
        <w:t xml:space="preserve"> world order</w:t>
      </w:r>
      <w:r>
        <w:rPr>
          <w:u w:val="single"/>
        </w:rPr>
        <w:t>, in military and economic</w:t>
      </w:r>
      <w:r>
        <w:rPr>
          <w:sz w:val="16"/>
        </w:rPr>
        <w:t xml:space="preserve"> as well as ideological </w:t>
      </w:r>
      <w:r>
        <w:rPr>
          <w:u w:val="single"/>
        </w:rPr>
        <w:t>terms</w:t>
      </w:r>
      <w:r>
        <w:rPr>
          <w:sz w:val="16"/>
        </w:rPr>
        <w:t xml:space="preserve">. Rising costs of doing business </w:t>
      </w:r>
      <w:r w:rsidRPr="00121391">
        <w:rPr>
          <w:highlight w:val="green"/>
          <w:u w:val="single"/>
        </w:rPr>
        <w:t>combine with global disorder to make restoration of</w:t>
      </w:r>
      <w:r>
        <w:rPr>
          <w:u w:val="single"/>
        </w:rPr>
        <w:t xml:space="preserve"> a stable </w:t>
      </w:r>
      <w:r w:rsidRPr="00121391">
        <w:rPr>
          <w:highlight w:val="green"/>
          <w:u w:val="single"/>
        </w:rPr>
        <w:t>capitalist world</w:t>
      </w:r>
      <w:r>
        <w:rPr>
          <w:u w:val="single"/>
        </w:rPr>
        <w:t xml:space="preserve"> system </w:t>
      </w:r>
      <w:r w:rsidRPr="00121391">
        <w:rPr>
          <w:highlight w:val="green"/>
          <w:u w:val="single"/>
        </w:rPr>
        <w:t>impossible</w:t>
      </w:r>
      <w:r w:rsidRPr="00121391">
        <w:rPr>
          <w:sz w:val="16"/>
          <w:highlight w:val="green"/>
        </w:rPr>
        <w:t>.</w:t>
      </w:r>
      <w:r>
        <w:rPr>
          <w:sz w:val="16"/>
        </w:rPr>
        <w:t xml:space="preserve"> Instead Wallerstein foresees 'an ever-tighter gridlock of the system. </w:t>
      </w:r>
      <w:r>
        <w:rPr>
          <w:u w:val="single"/>
        </w:rPr>
        <w:t>Gridlock will</w:t>
      </w:r>
      <w:r>
        <w:rPr>
          <w:sz w:val="16"/>
        </w:rPr>
        <w:t xml:space="preserve"> in turn </w:t>
      </w:r>
      <w:r>
        <w:rPr>
          <w:u w:val="single"/>
        </w:rPr>
        <w:t xml:space="preserve">result in ever-wilder </w:t>
      </w:r>
      <w:proofErr w:type="gramStart"/>
      <w:r>
        <w:rPr>
          <w:u w:val="single"/>
        </w:rPr>
        <w:t>fluctuations, and</w:t>
      </w:r>
      <w:proofErr w:type="gramEnd"/>
      <w:r>
        <w:rPr>
          <w:u w:val="single"/>
        </w:rPr>
        <w:t xml:space="preserve"> will consequently make short-term predictions - both economic and political - ever more unreliable</w:t>
      </w:r>
      <w:r>
        <w:rPr>
          <w:sz w:val="16"/>
        </w:rPr>
        <w:t xml:space="preserve">. </w:t>
      </w:r>
      <w:r>
        <w:rPr>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w:t>
      </w:r>
      <w:proofErr w:type="gramStart"/>
      <w:r>
        <w:rPr>
          <w:sz w:val="8"/>
          <w:szCs w:val="8"/>
        </w:rPr>
        <w:t>61 )</w:t>
      </w:r>
      <w:proofErr w:type="gramEnd"/>
      <w:r>
        <w:rPr>
          <w:sz w:val="8"/>
          <w:szCs w:val="8"/>
        </w:rPr>
        <w:t xml:space="preserve">. His chapter offers a list of internal contradictions and possible external disruptions threatening the stability of </w:t>
      </w:r>
      <w:proofErr w:type="gramStart"/>
      <w:r>
        <w:rPr>
          <w:sz w:val="8"/>
          <w:szCs w:val="8"/>
        </w:rPr>
        <w:t>capitalism, and</w:t>
      </w:r>
      <w:proofErr w:type="gramEnd"/>
      <w:r>
        <w:rPr>
          <w:sz w:val="8"/>
          <w:szCs w:val="8"/>
        </w:rPr>
        <w:t xml:space="preserve"> points out a wide range of alternative outcomes. Like Wallerstein, Calhoun attributes </w:t>
      </w:r>
      <w:proofErr w:type="gramStart"/>
      <w:r>
        <w:rPr>
          <w:sz w:val="8"/>
          <w:szCs w:val="8"/>
        </w:rPr>
        <w:t>particular significance</w:t>
      </w:r>
      <w:proofErr w:type="gramEnd"/>
      <w:r>
        <w:rPr>
          <w:sz w:val="8"/>
          <w:szCs w:val="8"/>
        </w:rPr>
        <w:t xml:space="preserve"> to the international system, where he anticipates the emergence of a plurality of more or less capitalist political-economic regimes, with the attendant problems and pitfalls of coordination and competition. While he does not rule out a 'large-scale, </w:t>
      </w:r>
      <w:proofErr w:type="gramStart"/>
      <w:r>
        <w:rPr>
          <w:sz w:val="8"/>
          <w:szCs w:val="8"/>
        </w:rPr>
        <w:t>more or less simultaneous</w:t>
      </w:r>
      <w:proofErr w:type="gramEnd"/>
      <w:r>
        <w:rPr>
          <w:sz w:val="8"/>
          <w:szCs w:val="8"/>
        </w:rPr>
        <w:t xml:space="preserve">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w:t>
      </w:r>
      <w:proofErr w:type="gramStart"/>
      <w:r>
        <w:rPr>
          <w:sz w:val="8"/>
          <w:szCs w:val="8"/>
        </w:rPr>
        <w:t>The</w:t>
      </w:r>
      <w:proofErr w:type="gramEnd"/>
      <w:r>
        <w:rPr>
          <w:sz w:val="8"/>
          <w:szCs w:val="8"/>
        </w:rPr>
        <w:t xml:space="preserv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t>
      </w:r>
      <w:proofErr w:type="gramStart"/>
      <w:r>
        <w:rPr>
          <w:sz w:val="8"/>
          <w:szCs w:val="8"/>
        </w:rPr>
        <w:t>Whom?:</w:t>
      </w:r>
      <w:proofErr w:type="gramEnd"/>
      <w:r>
        <w:rPr>
          <w:sz w:val="8"/>
          <w:szCs w:val="8"/>
        </w:rPr>
        <w:t xml:space="preserve">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w:t>
      </w:r>
      <w:proofErr w:type="spellStart"/>
      <w:r>
        <w:rPr>
          <w:sz w:val="8"/>
          <w:szCs w:val="8"/>
        </w:rPr>
        <w:t>behaviour</w:t>
      </w:r>
      <w:proofErr w:type="spellEnd"/>
      <w:r>
        <w:rPr>
          <w:sz w:val="8"/>
          <w:szCs w:val="8"/>
        </w:rPr>
        <w:t xml:space="preserve">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w:t>
      </w:r>
      <w:proofErr w:type="gramStart"/>
      <w:r>
        <w:rPr>
          <w:sz w:val="8"/>
          <w:szCs w:val="8"/>
        </w:rPr>
        <w:t>as a consequence of</w:t>
      </w:r>
      <w:proofErr w:type="gramEnd"/>
      <w:r>
        <w:rPr>
          <w:sz w:val="8"/>
          <w:szCs w:val="8"/>
        </w:rPr>
        <w:t xml:space="preserve">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w:t>
      </w:r>
      <w:proofErr w:type="gramStart"/>
      <w:r>
        <w:rPr>
          <w:sz w:val="8"/>
          <w:szCs w:val="8"/>
        </w:rPr>
        <w:t>... ]</w:t>
      </w:r>
      <w:proofErr w:type="gramEnd"/>
      <w:r>
        <w:rPr>
          <w:sz w:val="8"/>
          <w:szCs w:val="8"/>
        </w:rPr>
        <w:t xml:space="preserve">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Pr>
          <w:sz w:val="16"/>
        </w:rPr>
        <w:t xml:space="preserve"> </w:t>
      </w:r>
      <w:r w:rsidRPr="00121391">
        <w:rPr>
          <w:highlight w:val="green"/>
          <w:u w:val="single"/>
        </w:rPr>
        <w:t xml:space="preserve">capitalism would only perish as a result of </w:t>
      </w:r>
      <w:r w:rsidRPr="00121391">
        <w:rPr>
          <w:b/>
          <w:iCs/>
          <w:highlight w:val="green"/>
          <w:u w:val="single"/>
        </w:rPr>
        <w:t>the destruction of</w:t>
      </w:r>
      <w:r>
        <w:rPr>
          <w:b/>
          <w:iCs/>
          <w:u w:val="single"/>
        </w:rPr>
        <w:t xml:space="preserve"> all human </w:t>
      </w:r>
      <w:r w:rsidRPr="00121391">
        <w:rPr>
          <w:b/>
          <w:iCs/>
          <w:highlight w:val="green"/>
          <w:u w:val="single"/>
        </w:rPr>
        <w:t>civilization</w:t>
      </w:r>
      <w:r w:rsidRPr="00121391">
        <w:rPr>
          <w:sz w:val="16"/>
          <w:highlight w:val="green"/>
        </w:rPr>
        <w:t>.</w:t>
      </w:r>
      <w:r>
        <w:rPr>
          <w:sz w:val="16"/>
        </w:rPr>
        <w:t xml:space="preserve"> One such scenario would be </w:t>
      </w:r>
      <w:r w:rsidRPr="00121391">
        <w:rPr>
          <w:b/>
          <w:iCs/>
          <w:highlight w:val="green"/>
          <w:u w:val="single"/>
        </w:rPr>
        <w:t>nuclear war</w:t>
      </w:r>
      <w:r>
        <w:rPr>
          <w:u w:val="single"/>
        </w:rPr>
        <w:t>, started by collective human irrationality</w:t>
      </w:r>
      <w:r>
        <w:rPr>
          <w:sz w:val="16"/>
        </w:rPr>
        <w:t xml:space="preserve">, the other an </w:t>
      </w:r>
      <w:r>
        <w:rPr>
          <w:u w:val="single"/>
        </w:rPr>
        <w:t xml:space="preserve">ecological catastrophe resulting from 'escalating </w:t>
      </w:r>
      <w:r w:rsidRPr="00121391">
        <w:rPr>
          <w:b/>
          <w:iCs/>
          <w:highlight w:val="green"/>
          <w:u w:val="single"/>
        </w:rPr>
        <w:t>climate change'</w:t>
      </w:r>
      <w:r>
        <w:rPr>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Pr>
          <w:u w:val="single"/>
        </w:rPr>
        <w:t>capitalism is subject to 'a long-term structural weakness: namely 'the technological displacement of labor by machinery'</w:t>
      </w:r>
      <w:r>
        <w:rPr>
          <w:sz w:val="16"/>
        </w:rPr>
        <w:t xml:space="preserve"> (p. 37). Collins is entirely unapologetic for his strictly structuralist approach, even more structuralist than Wallerstein's, as well as his mono-factorial technological determinism. In fact, he is convinced that </w:t>
      </w:r>
      <w:r w:rsidRPr="00121391">
        <w:rPr>
          <w:highlight w:val="green"/>
          <w:u w:val="single"/>
        </w:rPr>
        <w:t>'technological displacement of labor' will</w:t>
      </w:r>
      <w:r>
        <w:rPr>
          <w:u w:val="single"/>
        </w:rPr>
        <w:t xml:space="preserve"> have </w:t>
      </w:r>
      <w:r w:rsidRPr="00121391">
        <w:rPr>
          <w:highlight w:val="green"/>
          <w:u w:val="single"/>
        </w:rPr>
        <w:t>finishe</w:t>
      </w:r>
      <w:r>
        <w:rPr>
          <w:u w:val="single"/>
        </w:rPr>
        <w:t xml:space="preserve">d </w:t>
      </w:r>
      <w:r w:rsidRPr="00121391">
        <w:rPr>
          <w:highlight w:val="green"/>
          <w:u w:val="single"/>
        </w:rPr>
        <w:t>capitalism</w:t>
      </w:r>
      <w:r>
        <w:rPr>
          <w:u w:val="single"/>
        </w:rPr>
        <w:t xml:space="preserve">, with or without revolutionary violence, </w:t>
      </w:r>
      <w:r w:rsidRPr="00121391">
        <w:rPr>
          <w:b/>
          <w:iCs/>
          <w:highlight w:val="green"/>
          <w:u w:val="single"/>
        </w:rPr>
        <w:t>by the middle of this century</w:t>
      </w:r>
      <w:r>
        <w:rPr>
          <w:u w:val="single"/>
        </w:rPr>
        <w:t xml:space="preserve"> - earlier </w:t>
      </w:r>
      <w:r>
        <w:rPr>
          <w:sz w:val="16"/>
        </w:rPr>
        <w:t xml:space="preserve">than it would be brought down by the, in principle, </w:t>
      </w:r>
      <w:r>
        <w:rPr>
          <w:u w:val="single"/>
        </w:rPr>
        <w:t>equally destructive and definitive ecological crisis, and more reliably than</w:t>
      </w:r>
      <w:r>
        <w:rPr>
          <w:sz w:val="16"/>
        </w:rPr>
        <w:t xml:space="preserve"> by comparatively difficult-to-predict </w:t>
      </w:r>
      <w:r>
        <w:rPr>
          <w:u w:val="single"/>
        </w:rPr>
        <w:t>financial bubbles</w:t>
      </w:r>
      <w:r>
        <w:rPr>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Pr>
          <w:u w:val="single"/>
        </w:rPr>
        <w:t>Global unevenness of development</w:t>
      </w:r>
      <w:r>
        <w:rPr>
          <w:sz w:val="16"/>
        </w:rPr>
        <w:t xml:space="preserve">, dimensions of conflict that are not capitalism-related, </w:t>
      </w:r>
      <w:r w:rsidRPr="00121391">
        <w:rPr>
          <w:highlight w:val="green"/>
          <w:u w:val="single"/>
        </w:rPr>
        <w:t>war and ecological pressures may</w:t>
      </w:r>
      <w:r>
        <w:rPr>
          <w:sz w:val="16"/>
        </w:rPr>
        <w:t xml:space="preserve"> or may not </w:t>
      </w:r>
      <w:r w:rsidRPr="00121391">
        <w:rPr>
          <w:highlight w:val="green"/>
          <w:u w:val="single"/>
        </w:rPr>
        <w:t>accelerate the crisis</w:t>
      </w:r>
      <w:r>
        <w:rPr>
          <w:u w:val="single"/>
        </w:rPr>
        <w:t xml:space="preserve"> of the capitalist </w:t>
      </w:r>
      <w:proofErr w:type="spellStart"/>
      <w:r>
        <w:rPr>
          <w:u w:val="single"/>
        </w:rPr>
        <w:t>labour</w:t>
      </w:r>
      <w:proofErr w:type="spellEnd"/>
      <w:r>
        <w:rPr>
          <w:u w:val="single"/>
        </w:rPr>
        <w:t xml:space="preserve"> market and employment system</w:t>
      </w:r>
      <w:r>
        <w:rPr>
          <w:sz w:val="16"/>
        </w:rPr>
        <w:t xml:space="preserve">; they cannot, however, suspend or avert it. What exactly does this crisis consist of? While </w:t>
      </w:r>
      <w:proofErr w:type="spellStart"/>
      <w:r>
        <w:rPr>
          <w:sz w:val="16"/>
        </w:rPr>
        <w:t>labour</w:t>
      </w:r>
      <w:proofErr w:type="spellEnd"/>
      <w:r>
        <w:rPr>
          <w:sz w:val="16"/>
        </w:rPr>
        <w:t xml:space="preserve"> has gradually been replaced by technology for the past two hundred years, </w:t>
      </w:r>
      <w:r>
        <w:rPr>
          <w:u w:val="single"/>
        </w:rPr>
        <w:t>with the rise of information technology and</w:t>
      </w:r>
      <w:r>
        <w:rPr>
          <w:sz w:val="16"/>
        </w:rPr>
        <w:t xml:space="preserve">, in the very near future, </w:t>
      </w:r>
      <w:r>
        <w:rPr>
          <w:u w:val="single"/>
        </w:rPr>
        <w:t>artificial intelligence, that process</w:t>
      </w:r>
      <w:r>
        <w:rPr>
          <w:sz w:val="16"/>
        </w:rPr>
        <w:t xml:space="preserve"> is currently reaching its apogee, in at least two respects: first, it </w:t>
      </w:r>
      <w:r>
        <w:rPr>
          <w:u w:val="single"/>
        </w:rPr>
        <w:t>has</w:t>
      </w:r>
      <w:r>
        <w:rPr>
          <w:sz w:val="16"/>
        </w:rPr>
        <w:t xml:space="preserve"> vastly </w:t>
      </w:r>
      <w:r>
        <w:rPr>
          <w:u w:val="single"/>
        </w:rPr>
        <w:t>accelerated, and</w:t>
      </w:r>
      <w:r>
        <w:rPr>
          <w:sz w:val="16"/>
        </w:rPr>
        <w:t xml:space="preserve"> second, </w:t>
      </w:r>
      <w:r>
        <w:rPr>
          <w:sz w:val="16"/>
        </w:rPr>
        <w:lastRenderedPageBreak/>
        <w:t xml:space="preserve">having in the second half of the twentieth century destroyed the manual working class, it </w:t>
      </w:r>
      <w:r>
        <w:rPr>
          <w:u w:val="single"/>
        </w:rPr>
        <w:t>is now</w:t>
      </w:r>
      <w:r>
        <w:rPr>
          <w:sz w:val="16"/>
        </w:rPr>
        <w:t xml:space="preserve"> attacking and </w:t>
      </w:r>
      <w:r>
        <w:rPr>
          <w:u w:val="single"/>
        </w:rPr>
        <w:t>about to destroy the middle class</w:t>
      </w:r>
      <w:r>
        <w:rPr>
          <w:sz w:val="16"/>
        </w:rPr>
        <w:t xml:space="preserve"> as well - in other words, the new petty bourgeoisie </w:t>
      </w:r>
      <w:r>
        <w:rPr>
          <w:u w:val="single"/>
        </w:rPr>
        <w:t xml:space="preserve">that is the very carrier of the </w:t>
      </w:r>
      <w:proofErr w:type="spellStart"/>
      <w:r>
        <w:rPr>
          <w:u w:val="single"/>
        </w:rPr>
        <w:t>neocapitalist</w:t>
      </w:r>
      <w:proofErr w:type="spellEnd"/>
      <w:r>
        <w:rPr>
          <w:u w:val="single"/>
        </w:rPr>
        <w:t xml:space="preserve"> and neoliberal lifestyle</w:t>
      </w:r>
      <w:r>
        <w:rPr>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w:t>
      </w:r>
      <w:proofErr w:type="spellStart"/>
      <w:r>
        <w:rPr>
          <w:sz w:val="16"/>
        </w:rPr>
        <w:t>Electronicization</w:t>
      </w:r>
      <w:proofErr w:type="spellEnd"/>
      <w:r>
        <w:rPr>
          <w:sz w:val="16"/>
        </w:rPr>
        <w:t xml:space="preserve"> will do to the middle class what mechanization has done to the working class, and it will do it much faster. </w:t>
      </w:r>
      <w:r>
        <w:rPr>
          <w:u w:val="single"/>
        </w:rPr>
        <w:t xml:space="preserve">The result will be </w:t>
      </w:r>
      <w:r>
        <w:rPr>
          <w:b/>
          <w:iCs/>
          <w:u w:val="single"/>
        </w:rPr>
        <w:t>unemployment in the order of 50 to 70 per cent</w:t>
      </w:r>
      <w:r>
        <w:rPr>
          <w:u w:val="single"/>
        </w:rPr>
        <w:t xml:space="preserve"> by the middle of the century, hitting those who had hoped, by way of expensive education and disciplined job performance (in return for stagnant or declining wages), to escape the</w:t>
      </w:r>
      <w:r>
        <w:rPr>
          <w:sz w:val="16"/>
        </w:rPr>
        <w:t xml:space="preserve"> threat of redundancy attendant on the </w:t>
      </w:r>
      <w:r>
        <w:rPr>
          <w:u w:val="single"/>
        </w:rPr>
        <w:t>working classes. The benefits, meanwhile, will go to 'a tiny capitalist class of robot owners'</w:t>
      </w:r>
      <w:r>
        <w:rPr>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Pr>
          <w:u w:val="single"/>
        </w:rPr>
        <w:t>five 'escapes'</w:t>
      </w:r>
      <w:r>
        <w:rPr>
          <w:sz w:val="16"/>
        </w:rPr>
        <w:t xml:space="preserve"> that </w:t>
      </w:r>
      <w:r>
        <w:rPr>
          <w:u w:val="single"/>
        </w:rPr>
        <w:t>have hitherto saved capitalism from self-destruction, and</w:t>
      </w:r>
      <w:r>
        <w:rPr>
          <w:sz w:val="16"/>
        </w:rPr>
        <w:t xml:space="preserve"> then proceeds to show why </w:t>
      </w:r>
      <w:r>
        <w:rPr>
          <w:u w:val="single"/>
        </w:rPr>
        <w:t>they won't save it any more. They include</w:t>
      </w:r>
      <w:r>
        <w:rPr>
          <w:sz w:val="16"/>
        </w:rPr>
        <w:t xml:space="preserve"> the growth of </w:t>
      </w:r>
      <w:r w:rsidRPr="00121391">
        <w:rPr>
          <w:highlight w:val="green"/>
          <w:u w:val="single"/>
        </w:rPr>
        <w:t>new</w:t>
      </w:r>
      <w:r w:rsidRPr="00121391">
        <w:rPr>
          <w:sz w:val="16"/>
          <w:highlight w:val="green"/>
        </w:rPr>
        <w:t xml:space="preserve"> j</w:t>
      </w:r>
      <w:r>
        <w:rPr>
          <w:sz w:val="16"/>
        </w:rPr>
        <w:t xml:space="preserve">obs and entire </w:t>
      </w:r>
      <w:r>
        <w:rPr>
          <w:u w:val="single"/>
        </w:rPr>
        <w:t>s</w:t>
      </w:r>
      <w:r w:rsidRPr="00121391">
        <w:rPr>
          <w:highlight w:val="green"/>
          <w:u w:val="single"/>
        </w:rPr>
        <w:t>ectors</w:t>
      </w:r>
      <w:r>
        <w:rPr>
          <w:u w:val="single"/>
        </w:rPr>
        <w:t xml:space="preserve"> compensating for employment losses</w:t>
      </w:r>
      <w:r>
        <w:rPr>
          <w:sz w:val="16"/>
        </w:rPr>
        <w:t xml:space="preserve"> caused by technological progress (</w:t>
      </w:r>
      <w:r>
        <w:rPr>
          <w:u w:val="single"/>
        </w:rPr>
        <w:t>employment in artificial intelligence will be miniscule</w:t>
      </w:r>
      <w:r>
        <w:rPr>
          <w:sz w:val="16"/>
        </w:rPr>
        <w:t xml:space="preserve">, especially once robots begin to design and build other robots); </w:t>
      </w:r>
      <w:r w:rsidRPr="00121391">
        <w:rPr>
          <w:highlight w:val="green"/>
          <w:u w:val="single"/>
        </w:rPr>
        <w:t>the expansion of markets</w:t>
      </w:r>
      <w:r>
        <w:rPr>
          <w:sz w:val="16"/>
        </w:rPr>
        <w:t xml:space="preserve"> (</w:t>
      </w:r>
      <w:r>
        <w:rPr>
          <w:u w:val="single"/>
        </w:rPr>
        <w:t xml:space="preserve">which this time will primarily be </w:t>
      </w:r>
      <w:proofErr w:type="spellStart"/>
      <w:r>
        <w:rPr>
          <w:u w:val="single"/>
        </w:rPr>
        <w:t>labour</w:t>
      </w:r>
      <w:proofErr w:type="spellEnd"/>
      <w:r>
        <w:rPr>
          <w:u w:val="single"/>
        </w:rPr>
        <w:t xml:space="preserve"> markets</w:t>
      </w:r>
      <w:r>
        <w:rPr>
          <w:sz w:val="16"/>
        </w:rPr>
        <w:t xml:space="preserve"> in middle-class occupations, globally unified by information technology, enabling global competition among educated job seekers); </w:t>
      </w:r>
      <w:r w:rsidRPr="00121391">
        <w:rPr>
          <w:highlight w:val="green"/>
          <w:u w:val="single"/>
        </w:rPr>
        <w:t>the growth of finance</w:t>
      </w:r>
      <w:r>
        <w:rPr>
          <w:sz w:val="16"/>
        </w:rPr>
        <w:t>, both as a source of income ('speculation') and as an industry (</w:t>
      </w:r>
      <w:r>
        <w:rPr>
          <w:u w:val="single"/>
        </w:rPr>
        <w:t>which cannot possibly balance</w:t>
      </w:r>
      <w:r>
        <w:rPr>
          <w:sz w:val="16"/>
        </w:rPr>
        <w:t xml:space="preserve"> the loss of employment caused by new technology, and of income caused by </w:t>
      </w:r>
      <w:r>
        <w:rPr>
          <w:u w:val="single"/>
        </w:rPr>
        <w:t>unemployment</w:t>
      </w:r>
      <w:r>
        <w:rPr>
          <w:sz w:val="16"/>
        </w:rPr>
        <w:t xml:space="preserve">, also because computerization will make workers in large segments of the financial industry redundant); </w:t>
      </w:r>
      <w:r w:rsidRPr="00121391">
        <w:rPr>
          <w:highlight w:val="green"/>
          <w:u w:val="single"/>
        </w:rPr>
        <w:t>government employment</w:t>
      </w:r>
      <w:r>
        <w:rPr>
          <w:sz w:val="16"/>
        </w:rPr>
        <w:t xml:space="preserve"> replacing employment in the private sector (</w:t>
      </w:r>
      <w:r>
        <w:rPr>
          <w:u w:val="single"/>
        </w:rPr>
        <w:t>improbable because of the fiscal crisis of the state</w:t>
      </w:r>
      <w:r>
        <w:rPr>
          <w:sz w:val="16"/>
        </w:rPr>
        <w:t xml:space="preserve">, and in any case requiring ultimately 'a revolutionary overturn of the property system' [p. 51]); </w:t>
      </w:r>
      <w:r w:rsidRPr="00121391">
        <w:rPr>
          <w:highlight w:val="green"/>
          <w:u w:val="single"/>
        </w:rPr>
        <w:t>and</w:t>
      </w:r>
      <w:r>
        <w:rPr>
          <w:sz w:val="16"/>
        </w:rPr>
        <w:t xml:space="preserve"> the use of </w:t>
      </w:r>
      <w:r w:rsidRPr="00121391">
        <w:rPr>
          <w:highlight w:val="green"/>
          <w:u w:val="single"/>
        </w:rPr>
        <w:t>education</w:t>
      </w:r>
      <w:r w:rsidRPr="00121391">
        <w:rPr>
          <w:sz w:val="16"/>
          <w:highlight w:val="green"/>
        </w:rPr>
        <w:t xml:space="preserve"> a</w:t>
      </w:r>
      <w:r>
        <w:rPr>
          <w:sz w:val="16"/>
        </w:rPr>
        <w:t xml:space="preserve">s a buffer to keep </w:t>
      </w:r>
      <w:proofErr w:type="spellStart"/>
      <w:r>
        <w:rPr>
          <w:sz w:val="16"/>
        </w:rPr>
        <w:t>labour</w:t>
      </w:r>
      <w:proofErr w:type="spellEnd"/>
      <w:r>
        <w:rPr>
          <w:sz w:val="16"/>
        </w:rPr>
        <w:t xml:space="preserve"> out of employment, making it a form of 'hidden Keynesian ism' while resulting in 'credential inflation' and 'grade inflation' (which for Collins is the path most probably taken, although ultimately it will prove equally futile as the others, as a result of </w:t>
      </w:r>
      <w:r>
        <w:rPr>
          <w:u w:val="single"/>
        </w:rPr>
        <w:t>demoralization within</w:t>
      </w:r>
      <w:r>
        <w:rPr>
          <w:sz w:val="16"/>
        </w:rPr>
        <w:t xml:space="preserve"> educational </w:t>
      </w:r>
      <w:r>
        <w:rPr>
          <w:u w:val="single"/>
        </w:rPr>
        <w:t>institutions</w:t>
      </w:r>
      <w:r>
        <w:rPr>
          <w:sz w:val="16"/>
        </w:rPr>
        <w:t xml:space="preserve"> and problems of financing, both public and private). </w:t>
      </w:r>
      <w:r w:rsidRPr="00121391">
        <w:rPr>
          <w:b/>
          <w:iCs/>
          <w:highlight w:val="green"/>
          <w:u w:val="single"/>
        </w:rPr>
        <w:t>All five escapes closed</w:t>
      </w:r>
      <w:r>
        <w:rPr>
          <w:u w:val="single"/>
        </w:rPr>
        <w:t xml:space="preserve">, there is no way society can prevent capitalism from causing accelerated displacement of </w:t>
      </w:r>
      <w:proofErr w:type="spellStart"/>
      <w:r>
        <w:rPr>
          <w:u w:val="single"/>
        </w:rPr>
        <w:t>labour</w:t>
      </w:r>
      <w:proofErr w:type="spellEnd"/>
      <w:r>
        <w:rPr>
          <w:u w:val="single"/>
        </w:rPr>
        <w:t xml:space="preserve"> and</w:t>
      </w:r>
      <w:r>
        <w:rPr>
          <w:sz w:val="16"/>
        </w:rPr>
        <w:t xml:space="preserve"> the attendant </w:t>
      </w:r>
      <w:r>
        <w:rPr>
          <w:u w:val="single"/>
        </w:rPr>
        <w:t>stark economic and social inequalities</w:t>
      </w:r>
      <w:r>
        <w:rPr>
          <w:sz w:val="16"/>
        </w:rPr>
        <w:t xml:space="preserve">. Some sort of </w:t>
      </w:r>
      <w:r w:rsidRPr="00121391">
        <w:rPr>
          <w:b/>
          <w:iCs/>
          <w:highlight w:val="green"/>
          <w:u w:val="single"/>
        </w:rPr>
        <w:t>socialism</w:t>
      </w:r>
      <w:r>
        <w:rPr>
          <w:sz w:val="16"/>
        </w:rPr>
        <w:t xml:space="preserve">, so Collins concludes, </w:t>
      </w:r>
      <w:r w:rsidRPr="00121391">
        <w:rPr>
          <w:b/>
          <w:iCs/>
          <w:highlight w:val="green"/>
          <w:u w:val="single"/>
        </w:rPr>
        <w:t>will</w:t>
      </w:r>
      <w:r>
        <w:rPr>
          <w:b/>
          <w:iCs/>
          <w:u w:val="single"/>
        </w:rPr>
        <w:t xml:space="preserve"> finally </w:t>
      </w:r>
      <w:r w:rsidRPr="00121391">
        <w:rPr>
          <w:b/>
          <w:iCs/>
          <w:highlight w:val="green"/>
          <w:u w:val="single"/>
        </w:rPr>
        <w:t>have to take capitalism's place</w:t>
      </w:r>
      <w:r>
        <w:rPr>
          <w:sz w:val="16"/>
        </w:rPr>
        <w:t xml:space="preserve">. What precisely it will look like, and what will come after socialism or with it, Collins leaves open, and he is equally agnostic on the exact mode of the transition. Revolutionary the change will be - but </w:t>
      </w:r>
      <w:r>
        <w:rPr>
          <w:b/>
          <w:iCs/>
          <w:u w:val="single"/>
        </w:rPr>
        <w:t>whether it will be a violent social revolution</w:t>
      </w:r>
      <w:r>
        <w:rPr>
          <w:sz w:val="16"/>
        </w:rPr>
        <w:t xml:space="preserve"> that will end </w:t>
      </w:r>
      <w:proofErr w:type="gramStart"/>
      <w:r>
        <w:rPr>
          <w:sz w:val="16"/>
        </w:rPr>
        <w:t>capitalism</w:t>
      </w:r>
      <w:proofErr w:type="gramEnd"/>
      <w:r>
        <w:rPr>
          <w:sz w:val="16"/>
        </w:rPr>
        <w:t xml:space="preserve"> </w:t>
      </w:r>
      <w:r>
        <w:rPr>
          <w:u w:val="single"/>
        </w:rPr>
        <w:t xml:space="preserve">or a </w:t>
      </w:r>
      <w:r>
        <w:rPr>
          <w:b/>
          <w:iCs/>
          <w:u w:val="single"/>
        </w:rPr>
        <w:t>peaceful institutional revolution accomplished under political leadership</w:t>
      </w:r>
      <w:r>
        <w:rPr>
          <w:u w:val="single"/>
        </w:rPr>
        <w:t xml:space="preserve"> cannot be known</w:t>
      </w:r>
      <w:r>
        <w:rPr>
          <w:sz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Pr>
          <w:b/>
          <w:iCs/>
          <w:u w:val="single"/>
        </w:rPr>
        <w:t>Only one thing is certain: that capitalism will end, and much sooner than one may have thought</w:t>
      </w:r>
      <w:r>
        <w:rPr>
          <w:sz w:val="16"/>
        </w:rPr>
        <w:t xml:space="preserve">. Something of an outlier in the book's suite of chapters is the contribution by Georgi </w:t>
      </w:r>
      <w:proofErr w:type="spellStart"/>
      <w:r>
        <w:rPr>
          <w:sz w:val="16"/>
        </w:rPr>
        <w:t>Derluguian</w:t>
      </w:r>
      <w:proofErr w:type="spellEnd"/>
      <w:r>
        <w:rPr>
          <w:sz w:val="16"/>
        </w:rPr>
        <w:t xml:space="preserve">, who gives a fascinating inside account of the decline and eventual demise of Communism, </w:t>
      </w:r>
      <w:proofErr w:type="gramStart"/>
      <w:r>
        <w:rPr>
          <w:sz w:val="16"/>
        </w:rPr>
        <w:t>in particular Soviet</w:t>
      </w:r>
      <w:proofErr w:type="gramEnd"/>
      <w:r>
        <w:rPr>
          <w:sz w:val="16"/>
        </w:rPr>
        <w:t xml:space="preserve"> Communism (pp. 99-129). The chapter is of interest because of its speculations on the differences from and the potential parallels with a potential end of capitalism. As to the differences, </w:t>
      </w:r>
      <w:proofErr w:type="spellStart"/>
      <w:r>
        <w:rPr>
          <w:sz w:val="16"/>
        </w:rPr>
        <w:t>Derluguian</w:t>
      </w:r>
      <w:proofErr w:type="spellEnd"/>
      <w:r>
        <w:rPr>
          <w:sz w:val="16"/>
        </w:rPr>
        <w:t xml:space="preserve"> makes much of the fact that </w:t>
      </w:r>
      <w:r>
        <w:rPr>
          <w:u w:val="single"/>
        </w:rPr>
        <w:t>Soviet Communism was from early on embedded in the 'hostile geopolitics'</w:t>
      </w:r>
      <w:r>
        <w:rPr>
          <w:sz w:val="16"/>
        </w:rPr>
        <w:t xml:space="preserve"> (p. 110) </w:t>
      </w:r>
      <w:r>
        <w:rPr>
          <w:u w:val="single"/>
        </w:rPr>
        <w:t>of a 'capitalist world-system'</w:t>
      </w:r>
      <w:r>
        <w:rPr>
          <w:sz w:val="16"/>
        </w:rPr>
        <w:t xml:space="preserve"> </w:t>
      </w:r>
      <w:proofErr w:type="gramStart"/>
      <w:r>
        <w:rPr>
          <w:sz w:val="16"/>
        </w:rPr>
        <w:t>( 111</w:t>
      </w:r>
      <w:proofErr w:type="gramEnd"/>
      <w:r>
        <w:rPr>
          <w:sz w:val="16"/>
        </w:rPr>
        <w:t xml:space="preserve">).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Pr>
          <w:u w:val="single"/>
        </w:rPr>
        <w:t>over-centralization made the state-based political economy of Soviet Communism vulnerable to regional and ethnic separatism, while the global capitalism surrounding it provided resentful opponents</w:t>
      </w:r>
      <w:r>
        <w:rPr>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Pr>
          <w:u w:val="single"/>
        </w:rPr>
        <w:t>the role of the United States</w:t>
      </w:r>
      <w:r>
        <w:rPr>
          <w:sz w:val="16"/>
        </w:rPr>
        <w:t xml:space="preserve"> in this respect </w:t>
      </w:r>
      <w:r>
        <w:rPr>
          <w:u w:val="single"/>
        </w:rPr>
        <w:t>must not be underestimated</w:t>
      </w:r>
      <w:r>
        <w:rPr>
          <w:sz w:val="16"/>
        </w:rPr>
        <w:t xml:space="preserve">. </w:t>
      </w:r>
      <w:r>
        <w:rPr>
          <w:sz w:val="8"/>
          <w:szCs w:val="8"/>
        </w:rPr>
        <w:t xml:space="preserve">More importantly, capitalism is not exposed to pressure from an alternative political-economic model, </w:t>
      </w:r>
      <w:proofErr w:type="gramStart"/>
      <w:r>
        <w:rPr>
          <w:sz w:val="8"/>
          <w:szCs w:val="8"/>
        </w:rPr>
        <w:t>assuming that</w:t>
      </w:r>
      <w:proofErr w:type="gramEnd"/>
      <w:r>
        <w:rPr>
          <w:sz w:val="8"/>
          <w:szCs w:val="8"/>
        </w:rPr>
        <w:t xml:space="preserve"> Islamic economic doctrine will for a foreseeable future remain less than attractive even and precisely to </w:t>
      </w:r>
      <w:r>
        <w:rPr>
          <w:sz w:val="8"/>
          <w:szCs w:val="8"/>
        </w:rPr>
        <w:lastRenderedPageBreak/>
        <w:t xml:space="preserve">Islamic elites (who are deeply integrated in the capitalist global economy). Where the two systems may, however, come to resemble each other is in their internal political disorder engendered by institutional and economic decline. When the Soviet Union lost its 'state integrity', </w:t>
      </w:r>
      <w:proofErr w:type="spellStart"/>
      <w:r>
        <w:rPr>
          <w:sz w:val="8"/>
          <w:szCs w:val="8"/>
        </w:rPr>
        <w:t>Derluguian</w:t>
      </w:r>
      <w:proofErr w:type="spellEnd"/>
      <w:r>
        <w:rPr>
          <w:sz w:val="8"/>
          <w:szCs w:val="8"/>
        </w:rPr>
        <w:t xml:space="preserve">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Pr>
          <w:sz w:val="16"/>
        </w:rPr>
        <w:t xml:space="preserve"> </w:t>
      </w:r>
      <w:r>
        <w:rPr>
          <w:u w:val="single"/>
        </w:rPr>
        <w:t>contemporary capitalism</w:t>
      </w:r>
      <w:r>
        <w:rPr>
          <w:sz w:val="16"/>
        </w:rPr>
        <w:t xml:space="preserve"> having </w:t>
      </w:r>
      <w:r>
        <w:rPr>
          <w:u w:val="single"/>
        </w:rPr>
        <w:t>entered a period of deep indeterminacy</w:t>
      </w:r>
      <w:r>
        <w:rPr>
          <w:sz w:val="16"/>
        </w:rPr>
        <w:t xml:space="preserve"> - a period </w:t>
      </w:r>
      <w:r>
        <w:rPr>
          <w:u w:val="single"/>
        </w:rPr>
        <w:t>in which unexpected things can happen any time and</w:t>
      </w:r>
      <w:r>
        <w:rPr>
          <w:sz w:val="16"/>
        </w:rPr>
        <w:t xml:space="preserve"> knowledgeable observers can legitimately disagree on what will happen, due to </w:t>
      </w:r>
      <w:r>
        <w:rPr>
          <w:u w:val="single"/>
        </w:rPr>
        <w:t>long-valid causal relations</w:t>
      </w:r>
      <w:r>
        <w:rPr>
          <w:sz w:val="16"/>
        </w:rPr>
        <w:t xml:space="preserve"> having </w:t>
      </w:r>
      <w:r>
        <w:rPr>
          <w:u w:val="single"/>
        </w:rPr>
        <w:t>become historically obsolete</w:t>
      </w:r>
      <w:r>
        <w:rPr>
          <w:sz w:val="16"/>
        </w:rPr>
        <w:t xml:space="preserve">. In other words, I interpret the coexistence of a shared sense of crisis with diverging concepts of the nature of that crisis as an indication that </w:t>
      </w:r>
      <w:r w:rsidRPr="00121391">
        <w:rPr>
          <w:b/>
          <w:iCs/>
          <w:highlight w:val="green"/>
          <w:u w:val="single"/>
        </w:rPr>
        <w:t>traditional economic</w:t>
      </w:r>
      <w:r>
        <w:rPr>
          <w:u w:val="single"/>
        </w:rPr>
        <w:t xml:space="preserve"> and sociological </w:t>
      </w:r>
      <w:r w:rsidRPr="00121391">
        <w:rPr>
          <w:b/>
          <w:iCs/>
          <w:highlight w:val="green"/>
          <w:u w:val="single"/>
        </w:rPr>
        <w:t xml:space="preserve">theories have today lost </w:t>
      </w:r>
      <w:r>
        <w:rPr>
          <w:b/>
          <w:iCs/>
          <w:u w:val="single"/>
        </w:rPr>
        <w:t xml:space="preserve">much of their </w:t>
      </w:r>
      <w:r w:rsidRPr="00121391">
        <w:rPr>
          <w:b/>
          <w:iCs/>
          <w:highlight w:val="green"/>
          <w:u w:val="single"/>
        </w:rPr>
        <w:t>predictive power</w:t>
      </w:r>
      <w:r w:rsidRPr="00121391">
        <w:rPr>
          <w:sz w:val="16"/>
          <w:highlight w:val="green"/>
        </w:rPr>
        <w:t>.</w:t>
      </w:r>
      <w:r>
        <w:rPr>
          <w:sz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Pr>
          <w:u w:val="single"/>
        </w:rPr>
        <w:t>various scenarios of</w:t>
      </w:r>
      <w:r>
        <w:rPr>
          <w:sz w:val="16"/>
        </w:rPr>
        <w:t xml:space="preserve"> the </w:t>
      </w:r>
      <w:r>
        <w:rPr>
          <w:u w:val="single"/>
        </w:rPr>
        <w:t>crisis</w:t>
      </w:r>
      <w:r>
        <w:rPr>
          <w:sz w:val="16"/>
        </w:rPr>
        <w:t xml:space="preserve"> and privilege it over the others, I suggest that they all, or most of them, </w:t>
      </w:r>
      <w:r>
        <w:rPr>
          <w:u w:val="single"/>
        </w:rPr>
        <w:t xml:space="preserve">may be aggregated into a diagnosis of </w:t>
      </w:r>
      <w:r>
        <w:rPr>
          <w:b/>
          <w:iCs/>
          <w:u w:val="single"/>
        </w:rPr>
        <w:t>multi-morbidity</w:t>
      </w:r>
      <w:r>
        <w:rPr>
          <w:u w:val="single"/>
        </w:rPr>
        <w:t xml:space="preserve"> in which </w:t>
      </w:r>
      <w:r w:rsidRPr="00121391">
        <w:rPr>
          <w:b/>
          <w:iCs/>
          <w:highlight w:val="green"/>
          <w:u w:val="single"/>
        </w:rPr>
        <w:t>different disorders coexist and</w:t>
      </w:r>
      <w:r w:rsidRPr="00121391">
        <w:rPr>
          <w:highlight w:val="green"/>
          <w:u w:val="single"/>
        </w:rPr>
        <w:t>,</w:t>
      </w:r>
      <w:r>
        <w:rPr>
          <w:u w:val="single"/>
        </w:rPr>
        <w:t xml:space="preserve"> </w:t>
      </w:r>
      <w:proofErr w:type="gramStart"/>
      <w:r>
        <w:rPr>
          <w:u w:val="single"/>
        </w:rPr>
        <w:t>more often than not</w:t>
      </w:r>
      <w:proofErr w:type="gramEnd"/>
      <w:r>
        <w:rPr>
          <w:u w:val="single"/>
        </w:rPr>
        <w:t xml:space="preserve">, </w:t>
      </w:r>
      <w:r w:rsidRPr="00121391">
        <w:rPr>
          <w:b/>
          <w:iCs/>
          <w:highlight w:val="green"/>
          <w:u w:val="single"/>
        </w:rPr>
        <w:t>reinforce each other</w:t>
      </w:r>
      <w:r w:rsidRPr="00121391">
        <w:rPr>
          <w:highlight w:val="green"/>
          <w:u w:val="single"/>
        </w:rPr>
        <w:t>.</w:t>
      </w:r>
      <w:r>
        <w:rPr>
          <w:u w:val="single"/>
        </w:rPr>
        <w:t xml:space="preserve"> Capitalism</w:t>
      </w:r>
      <w:r>
        <w:rPr>
          <w:sz w:val="16"/>
        </w:rPr>
        <w:t xml:space="preserve">, as pointed out at the beginning, </w:t>
      </w:r>
      <w:r>
        <w:rPr>
          <w:u w:val="single"/>
        </w:rPr>
        <w:t>was always</w:t>
      </w:r>
      <w:r>
        <w:rPr>
          <w:sz w:val="16"/>
        </w:rPr>
        <w:t xml:space="preserve"> a </w:t>
      </w:r>
      <w:r>
        <w:rPr>
          <w:u w:val="single"/>
        </w:rPr>
        <w:t>fragile</w:t>
      </w:r>
      <w:r>
        <w:rPr>
          <w:sz w:val="16"/>
        </w:rPr>
        <w:t xml:space="preserve"> and improbable order and for its survival depended on ongoing repair work. </w:t>
      </w:r>
      <w:r>
        <w:rPr>
          <w:u w:val="single"/>
        </w:rPr>
        <w:t xml:space="preserve">Today, however, </w:t>
      </w:r>
      <w:r>
        <w:rPr>
          <w:b/>
          <w:iCs/>
          <w:u w:val="single"/>
        </w:rPr>
        <w:t xml:space="preserve">too many </w:t>
      </w:r>
      <w:r w:rsidRPr="00121391">
        <w:rPr>
          <w:b/>
          <w:iCs/>
          <w:highlight w:val="green"/>
          <w:u w:val="single"/>
        </w:rPr>
        <w:t>frailties have become simultaneously acute</w:t>
      </w:r>
      <w:r w:rsidRPr="00121391">
        <w:rPr>
          <w:highlight w:val="green"/>
          <w:u w:val="single"/>
        </w:rPr>
        <w:t xml:space="preserve"> while </w:t>
      </w:r>
      <w:r>
        <w:rPr>
          <w:b/>
          <w:iCs/>
          <w:u w:val="single"/>
        </w:rPr>
        <w:t xml:space="preserve">too many </w:t>
      </w:r>
      <w:r w:rsidRPr="00121391">
        <w:rPr>
          <w:b/>
          <w:iCs/>
          <w:highlight w:val="green"/>
          <w:u w:val="single"/>
        </w:rPr>
        <w:t>remedies have been exhausted</w:t>
      </w:r>
      <w:r>
        <w:rPr>
          <w:u w:val="single"/>
        </w:rPr>
        <w:t xml:space="preserve"> or destroyed. </w:t>
      </w:r>
      <w:r>
        <w:rPr>
          <w:b/>
          <w:iCs/>
          <w:u w:val="single"/>
        </w:rPr>
        <w:t>The end of capitalism</w:t>
      </w:r>
      <w:r>
        <w:rPr>
          <w:u w:val="single"/>
        </w:rPr>
        <w:t xml:space="preserve"> can then be imagined as a </w:t>
      </w:r>
      <w:r>
        <w:rPr>
          <w:b/>
          <w:iCs/>
          <w:u w:val="single"/>
        </w:rPr>
        <w:t>death from a thousand cuts</w:t>
      </w:r>
      <w:r>
        <w:rPr>
          <w:u w:val="single"/>
        </w:rPr>
        <w:t xml:space="preserve">, or from a multiplicity of infirmities each of which will be </w:t>
      </w:r>
      <w:proofErr w:type="gramStart"/>
      <w:r>
        <w:rPr>
          <w:u w:val="single"/>
        </w:rPr>
        <w:t>all the more</w:t>
      </w:r>
      <w:proofErr w:type="gramEnd"/>
      <w:r>
        <w:rPr>
          <w:u w:val="single"/>
        </w:rPr>
        <w:t xml:space="preserve"> untreatable as all will demand treatment at the same time</w:t>
      </w:r>
      <w:r>
        <w:rPr>
          <w:sz w:val="16"/>
        </w:rPr>
        <w:t xml:space="preserve">. As will become apparent, </w:t>
      </w:r>
      <w:r>
        <w:rPr>
          <w:b/>
          <w:iCs/>
          <w:u w:val="single"/>
        </w:rPr>
        <w:t>I do not believe that any of the potentially stabilizing forces</w:t>
      </w:r>
      <w:r>
        <w:rPr>
          <w:sz w:val="16"/>
        </w:rPr>
        <w:t xml:space="preserve"> mentioned by Mann </w:t>
      </w:r>
      <w:r>
        <w:rPr>
          <w:u w:val="single"/>
        </w:rPr>
        <w:t>and</w:t>
      </w:r>
      <w:r>
        <w:rPr>
          <w:sz w:val="16"/>
        </w:rPr>
        <w:t xml:space="preserve"> Calhoun, </w:t>
      </w:r>
      <w:r>
        <w:rPr>
          <w:u w:val="single"/>
        </w:rPr>
        <w:t>be it regime pluralism</w:t>
      </w:r>
      <w:r>
        <w:rPr>
          <w:sz w:val="16"/>
        </w:rPr>
        <w:t xml:space="preserve">, regional diversity and </w:t>
      </w:r>
      <w:r>
        <w:rPr>
          <w:u w:val="single"/>
        </w:rPr>
        <w:t xml:space="preserve">uneven development, political reform, or independent crisis cycles, </w:t>
      </w:r>
      <w:r>
        <w:rPr>
          <w:b/>
          <w:iCs/>
          <w:u w:val="single"/>
        </w:rPr>
        <w:t>will be strong enough to neutralize</w:t>
      </w:r>
      <w:r>
        <w:rPr>
          <w:u w:val="single"/>
        </w:rPr>
        <w:t xml:space="preserve"> the syndrome of </w:t>
      </w:r>
      <w:r>
        <w:rPr>
          <w:b/>
          <w:iCs/>
          <w:u w:val="single"/>
        </w:rPr>
        <w:t>accumulated weaknesses</w:t>
      </w:r>
      <w:r>
        <w:rPr>
          <w:u w:val="single"/>
        </w:rPr>
        <w:t xml:space="preserve"> that characterize contemporary capitalism. No effective opposition being left, and no practicable successor model waiting</w:t>
      </w:r>
      <w:r>
        <w:rPr>
          <w:sz w:val="16"/>
        </w:rPr>
        <w:t xml:space="preserve"> in the wings of history, </w:t>
      </w:r>
      <w:r w:rsidRPr="00121391">
        <w:rPr>
          <w:highlight w:val="green"/>
          <w:u w:val="single"/>
        </w:rPr>
        <w:t>capitalism's accumulation of defects</w:t>
      </w:r>
      <w:r>
        <w:rPr>
          <w:u w:val="single"/>
        </w:rPr>
        <w:t xml:space="preserve">, alongside its accumulation of capital, </w:t>
      </w:r>
      <w:r w:rsidRPr="00121391">
        <w:rPr>
          <w:highlight w:val="green"/>
          <w:u w:val="single"/>
        </w:rPr>
        <w:t>may be seen</w:t>
      </w:r>
      <w:r>
        <w:rPr>
          <w:sz w:val="16"/>
        </w:rPr>
        <w:t xml:space="preserve">, with Collins, '6 </w:t>
      </w:r>
      <w:r w:rsidRPr="00121391">
        <w:rPr>
          <w:highlight w:val="green"/>
          <w:u w:val="single"/>
        </w:rPr>
        <w:t>as an</w:t>
      </w:r>
      <w:r>
        <w:rPr>
          <w:u w:val="single"/>
        </w:rPr>
        <w:t xml:space="preserve"> </w:t>
      </w:r>
      <w:r>
        <w:rPr>
          <w:b/>
          <w:iCs/>
          <w:u w:val="single"/>
        </w:rPr>
        <w:t xml:space="preserve">entirely </w:t>
      </w:r>
      <w:r w:rsidRPr="00121391">
        <w:rPr>
          <w:b/>
          <w:iCs/>
          <w:highlight w:val="green"/>
          <w:u w:val="single"/>
        </w:rPr>
        <w:t>endogenous dynamic of self-destruction</w:t>
      </w:r>
      <w:r>
        <w:rPr>
          <w:u w:val="single"/>
        </w:rPr>
        <w:t xml:space="preserve">, following an evolutionary logic </w:t>
      </w:r>
      <w:proofErr w:type="spellStart"/>
      <w:r>
        <w:rPr>
          <w:u w:val="single"/>
        </w:rPr>
        <w:t>moulded</w:t>
      </w:r>
      <w:proofErr w:type="spellEnd"/>
      <w:r>
        <w:rPr>
          <w:u w:val="single"/>
        </w:rPr>
        <w:t xml:space="preserve"> in its expression but not suspended by contingent and coincidental events, along a historical trajectory</w:t>
      </w:r>
      <w:r>
        <w:rPr>
          <w:sz w:val="16"/>
        </w:rPr>
        <w:t xml:space="preserve"> from early liberal via state-administered to neoliberal capitalism, </w:t>
      </w:r>
      <w:r>
        <w:rPr>
          <w:u w:val="single"/>
        </w:rPr>
        <w:t>which culminated</w:t>
      </w:r>
      <w:r>
        <w:rPr>
          <w:sz w:val="16"/>
        </w:rPr>
        <w:t xml:space="preserve"> for the time </w:t>
      </w:r>
      <w:r>
        <w:rPr>
          <w:u w:val="single"/>
        </w:rPr>
        <w:t>being in the financial crisis of 2008 and its aftermath</w:t>
      </w:r>
      <w:r>
        <w:rPr>
          <w:sz w:val="16"/>
        </w:rPr>
        <w:t>. For the decline of capitalism to continue</w:t>
      </w:r>
      <w:proofErr w:type="gramStart"/>
      <w:r>
        <w:rPr>
          <w:sz w:val="16"/>
        </w:rPr>
        <w:t>, that is to say, no</w:t>
      </w:r>
      <w:proofErr w:type="gramEnd"/>
      <w:r>
        <w:rPr>
          <w:sz w:val="16"/>
        </w:rPr>
        <w:t xml:space="preserve"> revolutionary alternative is required, and certainly no masterplan of a better society displacing capitalism. </w:t>
      </w:r>
      <w:r>
        <w:rPr>
          <w:u w:val="single"/>
        </w:rPr>
        <w:t xml:space="preserve">Contemporary capitalism is vanishing on its own, </w:t>
      </w:r>
      <w:r>
        <w:rPr>
          <w:b/>
          <w:iCs/>
          <w:u w:val="single"/>
        </w:rPr>
        <w:t>collapsing from internal contradictions</w:t>
      </w:r>
      <w:r>
        <w:rPr>
          <w:sz w:val="16"/>
        </w:rPr>
        <w:t xml:space="preserve">, and not least as a result of having vanquished its enemies - who, as noted, have often rescued capitalism from itself by forcing it to assume a new form. </w:t>
      </w:r>
      <w:r w:rsidRPr="00121391">
        <w:rPr>
          <w:highlight w:val="green"/>
          <w:u w:val="single"/>
        </w:rPr>
        <w:t>What comes after capitalism</w:t>
      </w:r>
      <w:r>
        <w:rPr>
          <w:u w:val="single"/>
        </w:rPr>
        <w:t xml:space="preserve"> in its final crisis</w:t>
      </w:r>
      <w:r>
        <w:rPr>
          <w:sz w:val="16"/>
        </w:rPr>
        <w:t xml:space="preserve">, now under way, </w:t>
      </w:r>
      <w:r w:rsidRPr="00121391">
        <w:rPr>
          <w:highlight w:val="green"/>
          <w:u w:val="single"/>
        </w:rPr>
        <w:t>is</w:t>
      </w:r>
      <w:r>
        <w:rPr>
          <w:sz w:val="16"/>
        </w:rPr>
        <w:t xml:space="preserve">, I suggest, </w:t>
      </w:r>
      <w:r>
        <w:rPr>
          <w:u w:val="single"/>
        </w:rPr>
        <w:t>not socialism</w:t>
      </w:r>
      <w:r>
        <w:rPr>
          <w:sz w:val="16"/>
        </w:rPr>
        <w:t xml:space="preserve"> or some other defined social order, </w:t>
      </w:r>
      <w:r>
        <w:rPr>
          <w:u w:val="single"/>
        </w:rPr>
        <w:t>but a lasting interregnum - no new world system equilibrium</w:t>
      </w:r>
      <w:r>
        <w:rPr>
          <w:sz w:val="16"/>
        </w:rPr>
        <w:t xml:space="preserve"> ala Wallerstein, </w:t>
      </w:r>
      <w:r>
        <w:rPr>
          <w:u w:val="single"/>
        </w:rPr>
        <w:t xml:space="preserve">but a prolonged period of social </w:t>
      </w:r>
      <w:r w:rsidRPr="00121391">
        <w:rPr>
          <w:highlight w:val="green"/>
          <w:u w:val="single"/>
        </w:rPr>
        <w:t>entropy,</w:t>
      </w:r>
      <w:r>
        <w:rPr>
          <w:u w:val="single"/>
        </w:rPr>
        <w:t xml:space="preserve"> or disorder</w:t>
      </w:r>
      <w:r>
        <w:rPr>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Pr>
          <w:u w:val="single"/>
        </w:rPr>
        <w:t xml:space="preserve">defined as </w:t>
      </w:r>
      <w:r w:rsidRPr="00121391">
        <w:rPr>
          <w:highlight w:val="green"/>
          <w:u w:val="single"/>
        </w:rPr>
        <w:t>a breakdown of system integration</w:t>
      </w:r>
      <w:r>
        <w:rPr>
          <w:u w:val="single"/>
        </w:rPr>
        <w:t xml:space="preserve"> at the macro level, depriving individuals</w:t>
      </w:r>
      <w:r>
        <w:rPr>
          <w:sz w:val="16"/>
        </w:rPr>
        <w:t xml:space="preserve"> at the micro level </w:t>
      </w:r>
      <w:r>
        <w:rPr>
          <w:u w:val="single"/>
        </w:rPr>
        <w:t>of institutional structuring and collective support</w:t>
      </w:r>
      <w:r>
        <w:rPr>
          <w:sz w:val="16"/>
        </w:rPr>
        <w:t xml:space="preserve">, and shifting the burden of ordering social life, of providing it with a modicum of security and stability, to individuals themselves and such social arrangements as they can create on their own. </w:t>
      </w:r>
      <w:r>
        <w:rPr>
          <w:u w:val="single"/>
        </w:rPr>
        <w:t>A society in interregnum</w:t>
      </w:r>
      <w:r>
        <w:rPr>
          <w:sz w:val="16"/>
        </w:rPr>
        <w:t xml:space="preserve">, in other words, would be a de-institutionalized or under-institutionalized society, one in which expectations can be stabilized only for a short time by local improvisation, and which for this very reason </w:t>
      </w:r>
      <w:r>
        <w:rPr>
          <w:u w:val="single"/>
        </w:rPr>
        <w:t>is essentially ungovernable</w:t>
      </w:r>
      <w:r>
        <w:rPr>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w:t>
      </w:r>
      <w:proofErr w:type="spellStart"/>
      <w:r>
        <w:rPr>
          <w:sz w:val="16"/>
        </w:rPr>
        <w:t>Undergoverned</w:t>
      </w:r>
      <w:proofErr w:type="spellEnd"/>
      <w:r>
        <w:rPr>
          <w:sz w:val="16"/>
        </w:rPr>
        <w:t xml:space="preserve"> and undermanaged, the social world of </w:t>
      </w:r>
      <w:r>
        <w:rPr>
          <w:u w:val="single"/>
        </w:rPr>
        <w:t>the post-capitalist interregnum, in the wake of neoliberal capitalism</w:t>
      </w:r>
      <w:r>
        <w:rPr>
          <w:sz w:val="16"/>
        </w:rPr>
        <w:t xml:space="preserve"> having cleared away states, governments, borders, trade unions and other moderating forces, </w:t>
      </w:r>
      <w:r>
        <w:rPr>
          <w:u w:val="single"/>
        </w:rPr>
        <w:t>can at any time be hit by disaster</w:t>
      </w:r>
      <w:r>
        <w:rPr>
          <w:sz w:val="16"/>
        </w:rPr>
        <w:t xml:space="preserve">; for example, </w:t>
      </w:r>
      <w:r>
        <w:rPr>
          <w:b/>
          <w:iCs/>
          <w:u w:val="single"/>
        </w:rPr>
        <w:t>bubbles imploding</w:t>
      </w:r>
      <w:r>
        <w:rPr>
          <w:u w:val="single"/>
        </w:rPr>
        <w:t xml:space="preserve"> or </w:t>
      </w:r>
      <w:r>
        <w:rPr>
          <w:b/>
          <w:iCs/>
          <w:u w:val="single"/>
        </w:rPr>
        <w:t xml:space="preserve">violence penetrating from a collapsing periphery into the </w:t>
      </w:r>
      <w:proofErr w:type="spellStart"/>
      <w:r>
        <w:rPr>
          <w:b/>
          <w:iCs/>
          <w:u w:val="single"/>
        </w:rPr>
        <w:t>centre</w:t>
      </w:r>
      <w:proofErr w:type="spellEnd"/>
      <w:r>
        <w:rPr>
          <w:sz w:val="16"/>
        </w:rPr>
        <w:t xml:space="preserve">. With individuals deprived of collective </w:t>
      </w:r>
      <w:proofErr w:type="spellStart"/>
      <w:r>
        <w:rPr>
          <w:sz w:val="16"/>
        </w:rPr>
        <w:t>defences</w:t>
      </w:r>
      <w:proofErr w:type="spellEnd"/>
      <w:r>
        <w:rPr>
          <w:sz w:val="16"/>
        </w:rPr>
        <w:t xml:space="preserve"> and left to their own devices, what remains of a social order hinges on the motivation of individuals to cooperate with other </w:t>
      </w:r>
      <w:r>
        <w:rPr>
          <w:sz w:val="16"/>
        </w:rPr>
        <w:lastRenderedPageBreak/>
        <w:t xml:space="preserve">individuals on an ad hoc basis, </w:t>
      </w:r>
      <w:r>
        <w:rPr>
          <w:u w:val="single"/>
        </w:rPr>
        <w:t>driven by fear and greed</w:t>
      </w:r>
      <w:r>
        <w:rPr>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w:t>
      </w:r>
      <w:proofErr w:type="spellStart"/>
      <w:r>
        <w:rPr>
          <w:sz w:val="16"/>
        </w:rPr>
        <w:t>Zweckrationalitiit</w:t>
      </w:r>
      <w:proofErr w:type="spellEnd"/>
      <w:r>
        <w:rPr>
          <w:sz w:val="16"/>
        </w:rPr>
        <w:t xml:space="preserve">. As pointed out in Chapter 1 of this book, and partly elaborated in the rest of this introduction, </w:t>
      </w:r>
      <w:r>
        <w:rPr>
          <w:u w:val="single"/>
        </w:rPr>
        <w:t xml:space="preserve">I anchor this condition in a variety of interrelated developments, such as </w:t>
      </w:r>
      <w:r>
        <w:rPr>
          <w:b/>
          <w:iCs/>
          <w:u w:val="single"/>
        </w:rPr>
        <w:t>declining growth</w:t>
      </w:r>
      <w:r>
        <w:rPr>
          <w:u w:val="single"/>
        </w:rPr>
        <w:t xml:space="preserve"> intensifying </w:t>
      </w:r>
      <w:r>
        <w:rPr>
          <w:b/>
          <w:iCs/>
          <w:u w:val="single"/>
        </w:rPr>
        <w:t>distributional conflict</w:t>
      </w:r>
      <w:r>
        <w:rPr>
          <w:sz w:val="16"/>
        </w:rPr>
        <w:t xml:space="preserve">; the </w:t>
      </w:r>
      <w:r>
        <w:rPr>
          <w:u w:val="single"/>
        </w:rPr>
        <w:t xml:space="preserve">rising </w:t>
      </w:r>
      <w:r>
        <w:rPr>
          <w:b/>
          <w:iCs/>
          <w:u w:val="single"/>
        </w:rPr>
        <w:t>inequality</w:t>
      </w:r>
      <w:r>
        <w:rPr>
          <w:sz w:val="16"/>
        </w:rPr>
        <w:t xml:space="preserve"> that results from this; </w:t>
      </w:r>
      <w:r>
        <w:rPr>
          <w:b/>
          <w:iCs/>
          <w:u w:val="single"/>
        </w:rPr>
        <w:t>vanishing macroeconomic manageability</w:t>
      </w:r>
      <w:r>
        <w:rPr>
          <w:sz w:val="16"/>
        </w:rPr>
        <w:t xml:space="preserve">, as </w:t>
      </w:r>
      <w:r>
        <w:rPr>
          <w:u w:val="single"/>
        </w:rPr>
        <w:t>manifested in</w:t>
      </w:r>
      <w:r>
        <w:rPr>
          <w:sz w:val="16"/>
        </w:rPr>
        <w:t xml:space="preserve">, among other things, steadily </w:t>
      </w:r>
      <w:r>
        <w:rPr>
          <w:u w:val="single"/>
        </w:rPr>
        <w:t xml:space="preserve">growing indebtedness, a pumped-up money supply; and the ever-present possibility of another </w:t>
      </w:r>
      <w:r>
        <w:rPr>
          <w:b/>
          <w:iCs/>
          <w:u w:val="single"/>
        </w:rPr>
        <w:t>economic breakdown</w:t>
      </w:r>
      <w:r>
        <w:rPr>
          <w:sz w:val="16"/>
        </w:rPr>
        <w:t xml:space="preserve">;'9 </w:t>
      </w:r>
      <w:r>
        <w:rPr>
          <w:u w:val="single"/>
        </w:rPr>
        <w:t>the</w:t>
      </w:r>
      <w:r>
        <w:rPr>
          <w:sz w:val="16"/>
        </w:rPr>
        <w:t xml:space="preserve"> suspension of post-war capitalism's engine of social progress, democracy, and the associated </w:t>
      </w:r>
      <w:r>
        <w:rPr>
          <w:u w:val="single"/>
        </w:rPr>
        <w:t xml:space="preserve">rise of </w:t>
      </w:r>
      <w:r>
        <w:rPr>
          <w:b/>
          <w:iCs/>
          <w:u w:val="single"/>
        </w:rPr>
        <w:t>oligarchic rule</w:t>
      </w:r>
      <w:r>
        <w:rPr>
          <w:sz w:val="16"/>
        </w:rPr>
        <w:t xml:space="preserve">; the </w:t>
      </w:r>
      <w:r>
        <w:rPr>
          <w:b/>
          <w:iCs/>
          <w:u w:val="single"/>
        </w:rPr>
        <w:t>dwindling capacity of governments</w:t>
      </w:r>
      <w:r>
        <w:rPr>
          <w:u w:val="single"/>
        </w:rPr>
        <w:t xml:space="preserve"> and the systemic inability of governance</w:t>
      </w:r>
      <w:r>
        <w:rPr>
          <w:sz w:val="16"/>
        </w:rPr>
        <w:t xml:space="preserve"> to limit the commodification of </w:t>
      </w:r>
      <w:proofErr w:type="spellStart"/>
      <w:r>
        <w:rPr>
          <w:sz w:val="16"/>
        </w:rPr>
        <w:t>labour</w:t>
      </w:r>
      <w:proofErr w:type="spellEnd"/>
      <w:r>
        <w:rPr>
          <w:sz w:val="16"/>
        </w:rPr>
        <w:t xml:space="preserve">, nature and money; </w:t>
      </w:r>
      <w:r>
        <w:rPr>
          <w:u w:val="single"/>
        </w:rPr>
        <w:t xml:space="preserve">the omnipresence of </w:t>
      </w:r>
      <w:r>
        <w:rPr>
          <w:b/>
          <w:iCs/>
          <w:u w:val="single"/>
        </w:rPr>
        <w:t>corruption</w:t>
      </w:r>
      <w:r>
        <w:rPr>
          <w:sz w:val="16"/>
        </w:rPr>
        <w:t xml:space="preserve"> of all sorts, </w:t>
      </w:r>
      <w:r>
        <w:rPr>
          <w:u w:val="single"/>
        </w:rPr>
        <w:t>in response to intensified</w:t>
      </w:r>
      <w:r>
        <w:rPr>
          <w:sz w:val="16"/>
        </w:rPr>
        <w:t xml:space="preserve"> competition in winner-take-all </w:t>
      </w:r>
      <w:r>
        <w:rPr>
          <w:u w:val="single"/>
        </w:rPr>
        <w:t>markets</w:t>
      </w:r>
      <w:r>
        <w:rPr>
          <w:sz w:val="16"/>
        </w:rPr>
        <w:t xml:space="preserve"> with unlimited opportunities for self-enrichment; </w:t>
      </w:r>
      <w:r>
        <w:rPr>
          <w:u w:val="single"/>
        </w:rPr>
        <w:t>the erosion of public infrastructures</w:t>
      </w:r>
      <w:r>
        <w:rPr>
          <w:sz w:val="16"/>
        </w:rPr>
        <w:t xml:space="preserve"> and collective benefits in the course of commodification and privatization; </w:t>
      </w:r>
      <w:r>
        <w:rPr>
          <w:u w:val="single"/>
        </w:rPr>
        <w:t xml:space="preserve">the </w:t>
      </w:r>
      <w:r>
        <w:rPr>
          <w:b/>
          <w:iCs/>
          <w:u w:val="single"/>
        </w:rPr>
        <w:t>failure</w:t>
      </w:r>
      <w:r>
        <w:rPr>
          <w:sz w:val="16"/>
        </w:rPr>
        <w:t xml:space="preserve"> after 1989 </w:t>
      </w:r>
      <w:r>
        <w:rPr>
          <w:u w:val="single"/>
        </w:rPr>
        <w:t>of</w:t>
      </w:r>
      <w:r>
        <w:rPr>
          <w:sz w:val="16"/>
        </w:rPr>
        <w:t xml:space="preserve"> capitalism's host nation, </w:t>
      </w:r>
      <w:r>
        <w:rPr>
          <w:u w:val="single"/>
        </w:rPr>
        <w:t xml:space="preserve">the United States, to build and maintain a </w:t>
      </w:r>
      <w:r>
        <w:rPr>
          <w:b/>
          <w:iCs/>
          <w:u w:val="single"/>
        </w:rPr>
        <w:t>stable global order</w:t>
      </w:r>
      <w:r>
        <w:rPr>
          <w:sz w:val="16"/>
        </w:rPr>
        <w:t xml:space="preserve">; etc., etc. </w:t>
      </w:r>
      <w:r>
        <w:rPr>
          <w:u w:val="single"/>
        </w:rPr>
        <w:t>These and other developments</w:t>
      </w:r>
      <w:r>
        <w:rPr>
          <w:sz w:val="16"/>
        </w:rPr>
        <w:t xml:space="preserve">, I suggest, </w:t>
      </w:r>
      <w:r>
        <w:rPr>
          <w:u w:val="single"/>
        </w:rPr>
        <w:t>have resulted in widespread cynicism governing economic life</w:t>
      </w:r>
      <w:r>
        <w:rPr>
          <w:sz w:val="16"/>
        </w:rPr>
        <w:t xml:space="preserve">, for a long time if not </w:t>
      </w:r>
      <w:r>
        <w:rPr>
          <w:b/>
          <w:iCs/>
          <w:u w:val="single"/>
        </w:rPr>
        <w:t>forever ruling out a recovery of normative legitimacy for capitalism</w:t>
      </w:r>
      <w:r>
        <w:rPr>
          <w:sz w:val="16"/>
        </w:rPr>
        <w:t xml:space="preserve"> as a just society offering equal opportunities for individual progress- a legitimacy that capitalism would need to draw on in critical moments - </w:t>
      </w:r>
      <w:r>
        <w:rPr>
          <w:u w:val="single"/>
        </w:rPr>
        <w:t>and founding social integration on collective resignation</w:t>
      </w:r>
      <w:r>
        <w:rPr>
          <w:sz w:val="16"/>
        </w:rPr>
        <w:t xml:space="preserve"> as the last remaining pillar of the capitalist social order, or disorder. 20</w:t>
      </w:r>
    </w:p>
    <w:p w:rsidR="006B2BCB" w:rsidRDefault="006B2BCB" w:rsidP="006B2BCB"/>
    <w:p w:rsidR="00FD52D5" w:rsidRDefault="00FD52D5" w:rsidP="00FD52D5">
      <w:pPr>
        <w:pStyle w:val="Heading3"/>
      </w:pPr>
      <w:r>
        <w:lastRenderedPageBreak/>
        <w:t>K Waves = Collapse</w:t>
      </w:r>
    </w:p>
    <w:p w:rsidR="00FD52D5" w:rsidRDefault="00FD52D5" w:rsidP="00FD52D5">
      <w:pPr>
        <w:keepNext/>
        <w:keepLines/>
        <w:spacing w:before="40" w:after="0"/>
        <w:outlineLvl w:val="3"/>
        <w:rPr>
          <w:rFonts w:eastAsiaTheme="majorEastAsia" w:cstheme="majorBidi"/>
          <w:b/>
          <w:iCs/>
          <w:sz w:val="26"/>
        </w:rPr>
      </w:pPr>
      <w:r>
        <w:rPr>
          <w:rFonts w:eastAsiaTheme="majorEastAsia" w:cstheme="majorBidi"/>
          <w:b/>
          <w:iCs/>
          <w:sz w:val="26"/>
        </w:rPr>
        <w:t>Collapse coming within the next decade -- K waves</w:t>
      </w:r>
    </w:p>
    <w:p w:rsidR="00FD52D5" w:rsidRDefault="00FD52D5" w:rsidP="00FD52D5">
      <w:r>
        <w:rPr>
          <w:b/>
          <w:bCs/>
          <w:sz w:val="26"/>
        </w:rPr>
        <w:t>Snyder</w:t>
      </w:r>
      <w:r>
        <w:t xml:space="preserve"> </w:t>
      </w:r>
      <w:r>
        <w:rPr>
          <w:b/>
          <w:bCs/>
          <w:sz w:val="26"/>
        </w:rPr>
        <w:t>14</w:t>
      </w:r>
      <w:r>
        <w:t xml:space="preserve">—J.D. </w:t>
      </w:r>
      <w:proofErr w:type="spellStart"/>
      <w:r>
        <w:t>form</w:t>
      </w:r>
      <w:proofErr w:type="spellEnd"/>
      <w:r>
        <w:t xml:space="preserve"> the University of Florida and Publisher of the Economic Collapse Blog (Michael, "If Economic Cycle Theorists Are Correct, 2015 To 2020 Will Be Pure Hell </w:t>
      </w:r>
      <w:proofErr w:type="gramStart"/>
      <w:r>
        <w:t>For</w:t>
      </w:r>
      <w:proofErr w:type="gramEnd"/>
      <w:r>
        <w:t xml:space="preserve"> The United States".  michaelsnyder.mensnewsdaily.com/2014/05/if-economic-cycle-theorists-are-correct-2015-to-2020-will-be-pure-hell-for-the-united-states/, TD)</w:t>
      </w:r>
    </w:p>
    <w:p w:rsidR="00FD52D5" w:rsidRDefault="00FD52D5" w:rsidP="00FD52D5">
      <w:pPr>
        <w:rPr>
          <w:sz w:val="16"/>
        </w:rPr>
      </w:pPr>
      <w:r>
        <w:rPr>
          <w:u w:val="single"/>
        </w:rPr>
        <w:t>Does the economy move in predictable waves</w:t>
      </w:r>
      <w:r>
        <w:rPr>
          <w:sz w:val="16"/>
        </w:rPr>
        <w:t xml:space="preserve">, cycles or patterns? </w:t>
      </w:r>
      <w:r>
        <w:rPr>
          <w:u w:val="single"/>
        </w:rPr>
        <w:t xml:space="preserve">There are many economists that believe that it does, and </w:t>
      </w:r>
      <w:r w:rsidRPr="00121391">
        <w:rPr>
          <w:highlight w:val="green"/>
          <w:u w:val="single"/>
        </w:rPr>
        <w:t>if</w:t>
      </w:r>
      <w:r>
        <w:rPr>
          <w:u w:val="single"/>
        </w:rPr>
        <w:t xml:space="preserve"> their </w:t>
      </w:r>
      <w:r w:rsidRPr="00121391">
        <w:rPr>
          <w:highlight w:val="green"/>
          <w:u w:val="single"/>
        </w:rPr>
        <w:t>projections are correct</w:t>
      </w:r>
      <w:r>
        <w:rPr>
          <w:sz w:val="16"/>
        </w:rPr>
        <w:t xml:space="preserve">, </w:t>
      </w:r>
      <w:r w:rsidRPr="00121391">
        <w:rPr>
          <w:highlight w:val="green"/>
          <w:u w:val="single"/>
        </w:rPr>
        <w:t xml:space="preserve">the rest of this </w:t>
      </w:r>
      <w:r w:rsidRPr="00121391">
        <w:rPr>
          <w:b/>
          <w:iCs/>
          <w:highlight w:val="green"/>
          <w:u w:val="single"/>
        </w:rPr>
        <w:t>decade</w:t>
      </w:r>
      <w:r w:rsidRPr="00121391">
        <w:rPr>
          <w:highlight w:val="green"/>
          <w:u w:val="single"/>
        </w:rPr>
        <w:t xml:space="preserve"> is going to be</w:t>
      </w:r>
      <w:r>
        <w:rPr>
          <w:u w:val="single"/>
        </w:rPr>
        <w:t xml:space="preserve"> </w:t>
      </w:r>
      <w:r>
        <w:rPr>
          <w:b/>
          <w:iCs/>
          <w:u w:val="single"/>
        </w:rPr>
        <w:t xml:space="preserve">pure </w:t>
      </w:r>
      <w:r w:rsidRPr="00121391">
        <w:rPr>
          <w:b/>
          <w:iCs/>
          <w:highlight w:val="green"/>
          <w:u w:val="single"/>
        </w:rPr>
        <w:t>hell</w:t>
      </w:r>
      <w:r>
        <w:rPr>
          <w:u w:val="single"/>
        </w:rPr>
        <w:t xml:space="preserve"> for the United States.</w:t>
      </w:r>
      <w:r>
        <w:rPr>
          <w:sz w:val="16"/>
        </w:rPr>
        <w:t xml:space="preserve"> Many mainstream economists want nothing to do with economic cycle theorists, but it should be noted that </w:t>
      </w:r>
      <w:r w:rsidRPr="00121391">
        <w:rPr>
          <w:highlight w:val="green"/>
          <w:u w:val="single"/>
        </w:rPr>
        <w:t>economic cycle theories have enabled</w:t>
      </w:r>
      <w:r>
        <w:rPr>
          <w:u w:val="single"/>
        </w:rPr>
        <w:t xml:space="preserve"> some </w:t>
      </w:r>
      <w:r w:rsidRPr="00121391">
        <w:rPr>
          <w:highlight w:val="green"/>
          <w:u w:val="single"/>
        </w:rPr>
        <w:t>analysts to correctly predict</w:t>
      </w:r>
      <w:r>
        <w:rPr>
          <w:u w:val="single"/>
        </w:rPr>
        <w:t xml:space="preserve"> the timing of recessions, stock market peaks and stock market </w:t>
      </w:r>
      <w:r w:rsidRPr="00121391">
        <w:rPr>
          <w:highlight w:val="green"/>
          <w:u w:val="single"/>
        </w:rPr>
        <w:t>crashes</w:t>
      </w:r>
      <w:r>
        <w:rPr>
          <w:u w:val="single"/>
        </w:rPr>
        <w:t xml:space="preserve"> over the past couple of decades</w:t>
      </w:r>
      <w:r>
        <w:rPr>
          <w:sz w:val="16"/>
        </w:rPr>
        <w:t xml:space="preserve">. </w:t>
      </w:r>
      <w:proofErr w:type="gramStart"/>
      <w:r>
        <w:rPr>
          <w:sz w:val="16"/>
        </w:rPr>
        <w:t>Of course</w:t>
      </w:r>
      <w:proofErr w:type="gramEnd"/>
      <w:r>
        <w:rPr>
          <w:sz w:val="16"/>
        </w:rPr>
        <w:t xml:space="preserve"> none of the theories discussed below is perfect, but it is very interesting to note that </w:t>
      </w:r>
      <w:r w:rsidRPr="00121391">
        <w:rPr>
          <w:b/>
          <w:iCs/>
          <w:highlight w:val="green"/>
          <w:u w:val="single"/>
        </w:rPr>
        <w:t>all of them</w:t>
      </w:r>
      <w:r>
        <w:rPr>
          <w:sz w:val="16"/>
        </w:rPr>
        <w:t xml:space="preserve"> seem to </w:t>
      </w:r>
      <w:r w:rsidRPr="00121391">
        <w:rPr>
          <w:highlight w:val="green"/>
          <w:u w:val="single"/>
        </w:rPr>
        <w:t>indicate that the U.S. economy is about to enter a</w:t>
      </w:r>
      <w:r>
        <w:rPr>
          <w:u w:val="single"/>
        </w:rPr>
        <w:t xml:space="preserve"> major </w:t>
      </w:r>
      <w:r w:rsidRPr="00121391">
        <w:rPr>
          <w:highlight w:val="green"/>
          <w:u w:val="single"/>
        </w:rPr>
        <w:t>downturn</w:t>
      </w:r>
      <w:r>
        <w:rPr>
          <w:sz w:val="16"/>
        </w:rPr>
        <w:t xml:space="preserve">. </w:t>
      </w:r>
      <w:proofErr w:type="gramStart"/>
      <w:r>
        <w:rPr>
          <w:sz w:val="16"/>
        </w:rPr>
        <w:t>So</w:t>
      </w:r>
      <w:proofErr w:type="gramEnd"/>
      <w:r>
        <w:rPr>
          <w:sz w:val="16"/>
        </w:rPr>
        <w:t xml:space="preserve"> will the period of 2015 to 2020 turn out to be pure hell for the United States? We will just have to wait and </w:t>
      </w:r>
      <w:proofErr w:type="gramStart"/>
      <w:r>
        <w:rPr>
          <w:sz w:val="16"/>
        </w:rPr>
        <w:t>see.</w:t>
      </w:r>
      <w:r>
        <w:rPr>
          <w:sz w:val="12"/>
        </w:rPr>
        <w:t>¶</w:t>
      </w:r>
      <w:proofErr w:type="gramEnd"/>
      <w:r>
        <w:rPr>
          <w:sz w:val="16"/>
        </w:rPr>
        <w:t xml:space="preserve"> One of the most prominent economic cycle theories is known as "</w:t>
      </w:r>
      <w:r>
        <w:rPr>
          <w:u w:val="single"/>
        </w:rPr>
        <w:t>the Kondratieff wave</w:t>
      </w:r>
      <w:r>
        <w:rPr>
          <w:sz w:val="16"/>
        </w:rPr>
        <w:t xml:space="preserve">". It was developed by a Russian economist named Nikolai </w:t>
      </w:r>
      <w:proofErr w:type="spellStart"/>
      <w:r>
        <w:rPr>
          <w:sz w:val="16"/>
        </w:rPr>
        <w:t>Kondratiev</w:t>
      </w:r>
      <w:proofErr w:type="spellEnd"/>
      <w:r>
        <w:rPr>
          <w:sz w:val="16"/>
        </w:rPr>
        <w:t>, and as Wikipedia has noted, his economic theories got him into so much trouble with the Russian government that he was eventually executed because of them...</w:t>
      </w:r>
      <w:r>
        <w:rPr>
          <w:sz w:val="12"/>
        </w:rPr>
        <w:t>¶</w:t>
      </w:r>
      <w:r>
        <w:rPr>
          <w:sz w:val="16"/>
        </w:rPr>
        <w:t xml:space="preserve"> The Soviet economist Nikolai </w:t>
      </w:r>
      <w:proofErr w:type="spellStart"/>
      <w:r>
        <w:rPr>
          <w:sz w:val="16"/>
        </w:rPr>
        <w:t>Kondratiev</w:t>
      </w:r>
      <w:proofErr w:type="spellEnd"/>
      <w:r>
        <w:rPr>
          <w:sz w:val="16"/>
        </w:rPr>
        <w:t xml:space="preserve"> (also written Kondratieff) was the first to bring these observations to international attention in his book The Major Economic Cycles (1925) alongside other works written in the same decade. Two Dutch economists, Jacob van </w:t>
      </w:r>
      <w:proofErr w:type="spellStart"/>
      <w:r>
        <w:rPr>
          <w:sz w:val="16"/>
        </w:rPr>
        <w:t>Gelderen</w:t>
      </w:r>
      <w:proofErr w:type="spellEnd"/>
      <w:r>
        <w:rPr>
          <w:sz w:val="16"/>
        </w:rPr>
        <w:t xml:space="preserve"> and Samuel de Wolff, had previously argued for the existence of 50 to </w:t>
      </w:r>
      <w:proofErr w:type="gramStart"/>
      <w:r>
        <w:rPr>
          <w:sz w:val="16"/>
        </w:rPr>
        <w:t>60 year</w:t>
      </w:r>
      <w:proofErr w:type="gramEnd"/>
      <w:r>
        <w:rPr>
          <w:sz w:val="16"/>
        </w:rPr>
        <w:t xml:space="preserve"> cycles in 1913. However, the work of de Wolff and van </w:t>
      </w:r>
      <w:proofErr w:type="spellStart"/>
      <w:r>
        <w:rPr>
          <w:sz w:val="16"/>
        </w:rPr>
        <w:t>Gelderen</w:t>
      </w:r>
      <w:proofErr w:type="spellEnd"/>
      <w:r>
        <w:rPr>
          <w:sz w:val="16"/>
        </w:rPr>
        <w:t xml:space="preserve"> has only recently been translated from Dutch to reach a wider </w:t>
      </w:r>
      <w:proofErr w:type="gramStart"/>
      <w:r>
        <w:rPr>
          <w:sz w:val="16"/>
        </w:rPr>
        <w:t>audience.</w:t>
      </w:r>
      <w:r>
        <w:rPr>
          <w:sz w:val="12"/>
        </w:rPr>
        <w:t>¶</w:t>
      </w:r>
      <w:proofErr w:type="gramEnd"/>
      <w:r>
        <w:rPr>
          <w:sz w:val="16"/>
        </w:rPr>
        <w:t xml:space="preserve"> </w:t>
      </w:r>
      <w:proofErr w:type="spellStart"/>
      <w:r>
        <w:rPr>
          <w:sz w:val="16"/>
        </w:rPr>
        <w:t>Kondratiev's</w:t>
      </w:r>
      <w:proofErr w:type="spellEnd"/>
      <w:r>
        <w:rPr>
          <w:sz w:val="16"/>
        </w:rPr>
        <w:t xml:space="preserve"> ideas were not supported by the Soviet government. Subsequently he was sent to the gulag and was executed in </w:t>
      </w:r>
      <w:proofErr w:type="gramStart"/>
      <w:r>
        <w:rPr>
          <w:sz w:val="16"/>
        </w:rPr>
        <w:t>1938.</w:t>
      </w:r>
      <w:r>
        <w:rPr>
          <w:sz w:val="12"/>
        </w:rPr>
        <w:t>¶</w:t>
      </w:r>
      <w:proofErr w:type="gramEnd"/>
      <w:r>
        <w:rPr>
          <w:sz w:val="16"/>
        </w:rPr>
        <w:t xml:space="preserve"> In 1939, Joseph Schumpeter suggested naming the cycles "Kondratieff waves" in his honor.</w:t>
      </w:r>
      <w:r>
        <w:rPr>
          <w:sz w:val="12"/>
        </w:rPr>
        <w:t>¶</w:t>
      </w:r>
      <w:r>
        <w:rPr>
          <w:sz w:val="16"/>
        </w:rPr>
        <w:t xml:space="preserve"> In recent years, there has been a resurgence of interest in the Kondratieff wave. The following is an excerpt from an article by Christopher Quigley that discussed how this theory works...</w:t>
      </w:r>
      <w:r>
        <w:rPr>
          <w:sz w:val="12"/>
        </w:rPr>
        <w:t>¶</w:t>
      </w:r>
      <w:r>
        <w:rPr>
          <w:sz w:val="16"/>
        </w:rPr>
        <w:t xml:space="preserve"> </w:t>
      </w:r>
      <w:proofErr w:type="spellStart"/>
      <w:r>
        <w:rPr>
          <w:sz w:val="16"/>
        </w:rPr>
        <w:t>Kondratiev's</w:t>
      </w:r>
      <w:proofErr w:type="spellEnd"/>
      <w:r>
        <w:rPr>
          <w:sz w:val="16"/>
        </w:rPr>
        <w:t xml:space="preserve"> analysis described how international capitalism had gone through many such "great depressions" and as such were a normal part of the international mercantile credit system. The long term business cycles that he identified through meticulous research are now called "Kondratieff" cycles or "K" waves.</w:t>
      </w:r>
      <w:r>
        <w:rPr>
          <w:sz w:val="12"/>
        </w:rPr>
        <w:t>¶</w:t>
      </w:r>
      <w:r>
        <w:rPr>
          <w:sz w:val="16"/>
        </w:rPr>
        <w:t xml:space="preserve"> The K wave </w:t>
      </w:r>
      <w:r>
        <w:rPr>
          <w:u w:val="single"/>
        </w:rPr>
        <w:t>is a 60 year cycle</w:t>
      </w:r>
      <w:r>
        <w:rPr>
          <w:sz w:val="16"/>
        </w:rPr>
        <w:t xml:space="preserve"> (+/- a year or so) </w:t>
      </w:r>
      <w:r>
        <w:rPr>
          <w:u w:val="single"/>
        </w:rPr>
        <w:t>with internal phases</w:t>
      </w:r>
      <w:r>
        <w:rPr>
          <w:sz w:val="16"/>
        </w:rPr>
        <w:t xml:space="preserve"> that are sometimes characterized as seasons: spring, summer, autumn and winter:</w:t>
      </w:r>
      <w:r>
        <w:rPr>
          <w:sz w:val="12"/>
        </w:rPr>
        <w:t>¶</w:t>
      </w:r>
      <w:r>
        <w:rPr>
          <w:sz w:val="16"/>
        </w:rPr>
        <w:t xml:space="preserve"> Spring phase: a new factor of production, good economic times, rising inflation</w:t>
      </w:r>
      <w:r>
        <w:rPr>
          <w:sz w:val="12"/>
        </w:rPr>
        <w:t>¶</w:t>
      </w:r>
      <w:r>
        <w:rPr>
          <w:sz w:val="16"/>
        </w:rPr>
        <w:t xml:space="preserve"> Summer: hubristic 'peak' war followed by societal doubts and double digit inflation</w:t>
      </w:r>
      <w:r>
        <w:rPr>
          <w:sz w:val="12"/>
        </w:rPr>
        <w:t>¶</w:t>
      </w:r>
      <w:r>
        <w:rPr>
          <w:sz w:val="16"/>
        </w:rPr>
        <w:t xml:space="preserve"> Autumn: the financial fix of inflation leads to a credit boom which creates a false plateau of prosperity that ends in a speculative bubble</w:t>
      </w:r>
      <w:r>
        <w:rPr>
          <w:sz w:val="12"/>
        </w:rPr>
        <w:t>¶</w:t>
      </w:r>
      <w:r>
        <w:rPr>
          <w:sz w:val="16"/>
        </w:rPr>
        <w:t xml:space="preserve"> Winter: excess capacity worked off by massive debt repudiation, commodity deflation &amp; economic depression. A 'trough' war breaks psychology of </w:t>
      </w:r>
      <w:proofErr w:type="gramStart"/>
      <w:r>
        <w:rPr>
          <w:sz w:val="16"/>
        </w:rPr>
        <w:t>doom.</w:t>
      </w:r>
      <w:r>
        <w:rPr>
          <w:sz w:val="12"/>
        </w:rPr>
        <w:t>¶</w:t>
      </w:r>
      <w:proofErr w:type="gramEnd"/>
      <w:r>
        <w:rPr>
          <w:sz w:val="16"/>
        </w:rPr>
        <w:t xml:space="preserve"> Increasingly economic academia has come to realize the brilliant insight of Nikolai </w:t>
      </w:r>
      <w:proofErr w:type="spellStart"/>
      <w:r>
        <w:rPr>
          <w:sz w:val="16"/>
        </w:rPr>
        <w:t>Kondratiev</w:t>
      </w:r>
      <w:proofErr w:type="spellEnd"/>
      <w:r>
        <w:rPr>
          <w:sz w:val="16"/>
        </w:rPr>
        <w:t xml:space="preserve"> and accordingly there have been many reports, articles, theses and books written on the subject of this "cyclical" phenomenon. An influential essay, written by Professor W. Thompson of Indiana University, has indicated that K waves have influenced world technological development since the 900's. His thesis states that "modern" economic development commenced in 930AD in the Sung province of China and he propounds that since this date there have been 18 K waves lasting on average 60 years.</w:t>
      </w:r>
      <w:r>
        <w:rPr>
          <w:sz w:val="12"/>
        </w:rPr>
        <w:t>¶</w:t>
      </w:r>
      <w:r>
        <w:rPr>
          <w:sz w:val="16"/>
        </w:rPr>
        <w:t xml:space="preserve"> </w:t>
      </w:r>
      <w:r>
        <w:rPr>
          <w:u w:val="single"/>
        </w:rPr>
        <w:t xml:space="preserve">So what does </w:t>
      </w:r>
      <w:r w:rsidRPr="00121391">
        <w:rPr>
          <w:highlight w:val="green"/>
          <w:u w:val="single"/>
        </w:rPr>
        <w:t>the Kondratieff wave theory suggest</w:t>
      </w:r>
      <w:r>
        <w:rPr>
          <w:u w:val="single"/>
        </w:rPr>
        <w:t xml:space="preserve"> is coming next for us?</w:t>
      </w:r>
      <w:r>
        <w:rPr>
          <w:b/>
          <w:sz w:val="12"/>
          <w:u w:val="single"/>
        </w:rPr>
        <w:t>¶</w:t>
      </w:r>
      <w:r>
        <w:rPr>
          <w:sz w:val="12"/>
          <w:u w:val="single"/>
        </w:rPr>
        <w:t xml:space="preserve"> </w:t>
      </w:r>
      <w:r>
        <w:rPr>
          <w:u w:val="single"/>
        </w:rPr>
        <w:t xml:space="preserve">Well, according to work done by Professor W. Thompson of Indiana University, </w:t>
      </w:r>
      <w:r w:rsidRPr="00121391">
        <w:rPr>
          <w:highlight w:val="green"/>
          <w:u w:val="single"/>
        </w:rPr>
        <w:t>we are heading into an economic depression</w:t>
      </w:r>
      <w:r>
        <w:rPr>
          <w:u w:val="single"/>
        </w:rPr>
        <w:t xml:space="preserve"> that should last until about the year 2020...</w:t>
      </w:r>
      <w:r>
        <w:rPr>
          <w:b/>
          <w:sz w:val="12"/>
          <w:u w:val="single"/>
        </w:rPr>
        <w:t>¶</w:t>
      </w:r>
      <w:r>
        <w:rPr>
          <w:sz w:val="16"/>
        </w:rPr>
        <w:t xml:space="preserve"> Based on Professor Thompson's analysis long </w:t>
      </w:r>
      <w:r w:rsidRPr="00121391">
        <w:rPr>
          <w:b/>
          <w:iCs/>
          <w:highlight w:val="green"/>
          <w:u w:val="single"/>
        </w:rPr>
        <w:t>K cycles have nearly a thousand years of supporting evidence</w:t>
      </w:r>
      <w:r w:rsidRPr="00121391">
        <w:rPr>
          <w:sz w:val="16"/>
          <w:highlight w:val="green"/>
        </w:rPr>
        <w:t>.</w:t>
      </w:r>
      <w:r>
        <w:rPr>
          <w:sz w:val="16"/>
        </w:rPr>
        <w:t xml:space="preserve"> If we accept the fact that most winters in K cycles last 20 years (as outlined in the chart above) this would indicate that we are about halfway through the Kondratieff winter that commenced in the year 2000. Thus in all probability we will be moving from a "recession" to a "depression" phase in the cycle about the year 2013 and it should last until approximately 2017-2020.</w:t>
      </w:r>
      <w:r>
        <w:rPr>
          <w:sz w:val="12"/>
        </w:rPr>
        <w:t>¶</w:t>
      </w:r>
      <w:r>
        <w:rPr>
          <w:sz w:val="16"/>
        </w:rPr>
        <w:t xml:space="preserve"> But of course </w:t>
      </w:r>
      <w:r w:rsidRPr="00121391">
        <w:rPr>
          <w:highlight w:val="green"/>
          <w:u w:val="single"/>
        </w:rPr>
        <w:t xml:space="preserve">the </w:t>
      </w:r>
      <w:r w:rsidRPr="00121391">
        <w:rPr>
          <w:b/>
          <w:iCs/>
          <w:highlight w:val="green"/>
          <w:u w:val="single"/>
        </w:rPr>
        <w:t>K</w:t>
      </w:r>
      <w:r>
        <w:rPr>
          <w:u w:val="single"/>
        </w:rPr>
        <w:t xml:space="preserve">ondratieff </w:t>
      </w:r>
      <w:r w:rsidRPr="00121391">
        <w:rPr>
          <w:b/>
          <w:iCs/>
          <w:highlight w:val="green"/>
          <w:u w:val="single"/>
        </w:rPr>
        <w:t>wave</w:t>
      </w:r>
      <w:r>
        <w:rPr>
          <w:u w:val="single"/>
        </w:rPr>
        <w:t xml:space="preserve"> </w:t>
      </w:r>
      <w:r w:rsidRPr="00121391">
        <w:rPr>
          <w:highlight w:val="green"/>
          <w:u w:val="single"/>
        </w:rPr>
        <w:t>is far from the only</w:t>
      </w:r>
      <w:r>
        <w:rPr>
          <w:u w:val="single"/>
        </w:rPr>
        <w:t xml:space="preserve"> economic </w:t>
      </w:r>
      <w:r w:rsidRPr="00121391">
        <w:rPr>
          <w:highlight w:val="green"/>
          <w:u w:val="single"/>
        </w:rPr>
        <w:t>cycle theory that indicates that we are heading for a</w:t>
      </w:r>
      <w:r>
        <w:rPr>
          <w:u w:val="single"/>
        </w:rPr>
        <w:t xml:space="preserve">n economic </w:t>
      </w:r>
      <w:proofErr w:type="gramStart"/>
      <w:r w:rsidRPr="00121391">
        <w:rPr>
          <w:highlight w:val="green"/>
          <w:u w:val="single"/>
        </w:rPr>
        <w:t>depression</w:t>
      </w:r>
      <w:r>
        <w:rPr>
          <w:u w:val="single"/>
        </w:rPr>
        <w:t>.</w:t>
      </w:r>
      <w:r>
        <w:rPr>
          <w:b/>
          <w:sz w:val="12"/>
          <w:u w:val="single"/>
        </w:rPr>
        <w:t>¶</w:t>
      </w:r>
      <w:proofErr w:type="gramEnd"/>
      <w:r>
        <w:rPr>
          <w:sz w:val="16"/>
        </w:rPr>
        <w:t xml:space="preserve"> The economic cycle </w:t>
      </w:r>
      <w:r w:rsidRPr="00121391">
        <w:rPr>
          <w:highlight w:val="green"/>
          <w:u w:val="single"/>
        </w:rPr>
        <w:t>theories</w:t>
      </w:r>
      <w:r>
        <w:rPr>
          <w:sz w:val="16"/>
        </w:rPr>
        <w:t xml:space="preserve"> of </w:t>
      </w:r>
      <w:r>
        <w:rPr>
          <w:u w:val="single"/>
        </w:rPr>
        <w:t xml:space="preserve">author </w:t>
      </w:r>
      <w:r w:rsidRPr="00121391">
        <w:rPr>
          <w:highlight w:val="green"/>
          <w:u w:val="single"/>
        </w:rPr>
        <w:t>Harry Dent</w:t>
      </w:r>
      <w:r>
        <w:rPr>
          <w:u w:val="single"/>
        </w:rPr>
        <w:t xml:space="preserve"> also </w:t>
      </w:r>
      <w:r w:rsidRPr="00121391">
        <w:rPr>
          <w:highlight w:val="green"/>
          <w:u w:val="single"/>
        </w:rPr>
        <w:t>predict that we are on the</w:t>
      </w:r>
      <w:r>
        <w:rPr>
          <w:u w:val="single"/>
        </w:rPr>
        <w:t xml:space="preserve"> </w:t>
      </w:r>
      <w:r w:rsidRPr="00121391">
        <w:rPr>
          <w:highlight w:val="green"/>
          <w:u w:val="single"/>
        </w:rPr>
        <w:t>verge of</w:t>
      </w:r>
      <w:r>
        <w:rPr>
          <w:u w:val="single"/>
        </w:rPr>
        <w:t xml:space="preserve"> massive </w:t>
      </w:r>
      <w:r w:rsidRPr="00121391">
        <w:rPr>
          <w:highlight w:val="green"/>
          <w:u w:val="single"/>
        </w:rPr>
        <w:t>economic problems. He</w:t>
      </w:r>
      <w:r>
        <w:rPr>
          <w:u w:val="single"/>
        </w:rPr>
        <w:t xml:space="preserve"> mainly </w:t>
      </w:r>
      <w:r w:rsidRPr="00121391">
        <w:rPr>
          <w:highlight w:val="green"/>
          <w:u w:val="single"/>
        </w:rPr>
        <w:t>focuses</w:t>
      </w:r>
      <w:r>
        <w:rPr>
          <w:u w:val="single"/>
        </w:rPr>
        <w:t xml:space="preserve"> on </w:t>
      </w:r>
      <w:r w:rsidRPr="00121391">
        <w:rPr>
          <w:highlight w:val="green"/>
          <w:u w:val="single"/>
        </w:rPr>
        <w:t>demographics</w:t>
      </w:r>
      <w:r>
        <w:rPr>
          <w:u w:val="single"/>
        </w:rPr>
        <w:t xml:space="preserve">, and the fact that </w:t>
      </w:r>
      <w:r w:rsidRPr="00121391">
        <w:rPr>
          <w:highlight w:val="green"/>
          <w:u w:val="single"/>
        </w:rPr>
        <w:t>our population is</w:t>
      </w:r>
      <w:r>
        <w:rPr>
          <w:u w:val="single"/>
        </w:rPr>
        <w:t xml:space="preserve"> rapidly </w:t>
      </w:r>
      <w:r w:rsidRPr="00121391">
        <w:rPr>
          <w:highlight w:val="green"/>
          <w:u w:val="single"/>
        </w:rPr>
        <w:t>getting older</w:t>
      </w:r>
      <w:r>
        <w:rPr>
          <w:u w:val="single"/>
        </w:rPr>
        <w:t xml:space="preserve"> is a major issue for him</w:t>
      </w:r>
      <w:r>
        <w:rPr>
          <w:sz w:val="16"/>
        </w:rPr>
        <w:t>. The following is an excerpt from a Business Insider article that summarizes the major points that Dent makes in his new book...</w:t>
      </w:r>
      <w:r>
        <w:rPr>
          <w:sz w:val="12"/>
        </w:rPr>
        <w:t>¶</w:t>
      </w:r>
      <w:r>
        <w:rPr>
          <w:sz w:val="16"/>
        </w:rPr>
        <w:t xml:space="preserve"> Young people cause inflation because they "cost everything and produce nothing." But young people eventually "begin to pay off when they enter the workforce and become productive new workers (supply) and higher-spending consumers (demand)."</w:t>
      </w:r>
      <w:r>
        <w:rPr>
          <w:sz w:val="12"/>
        </w:rPr>
        <w:t>¶</w:t>
      </w:r>
      <w:r>
        <w:rPr>
          <w:sz w:val="16"/>
        </w:rPr>
        <w:t xml:space="preserve"> Unfortunately, the U.S. reached its demographic "peak spending" from 2003-2007 and is headed for the "demographic cliff." Germany, England, Switzerland are all headed there too. Then China will be the first emerging market to fall off the cliff, albeit in a few decades. The world is getting </w:t>
      </w:r>
      <w:proofErr w:type="gramStart"/>
      <w:r>
        <w:rPr>
          <w:sz w:val="16"/>
        </w:rPr>
        <w:t>older.</w:t>
      </w:r>
      <w:r>
        <w:rPr>
          <w:sz w:val="12"/>
        </w:rPr>
        <w:t>¶</w:t>
      </w:r>
      <w:proofErr w:type="gramEnd"/>
      <w:r>
        <w:rPr>
          <w:sz w:val="16"/>
        </w:rPr>
        <w:t xml:space="preserve"> The U.S. stock market will crash. "Our best long-term and intermediate cycles suggest another slowdown and stock crash accelerating between very early 2014 and early 2015, and possibly lasting well into 2015 or even 2016. The worst economic trends due to demographics will hit between 2014 and 2019. The U.S. economy is likely to suffer a minor or major crash by early 2015 and another between </w:t>
      </w:r>
      <w:r>
        <w:rPr>
          <w:sz w:val="16"/>
        </w:rPr>
        <w:lastRenderedPageBreak/>
        <w:t>late 2017 and late 2019 or early 2020 at the latest."</w:t>
      </w:r>
      <w:r>
        <w:rPr>
          <w:sz w:val="12"/>
        </w:rPr>
        <w:t>¶</w:t>
      </w:r>
      <w:r>
        <w:rPr>
          <w:sz w:val="16"/>
        </w:rPr>
        <w:t xml:space="preserve"> "The everyday consumer never came out of the last recession." The rich are the ones feeling great and spending money, as asset prices (not wages) are aided by monetary </w:t>
      </w:r>
      <w:proofErr w:type="gramStart"/>
      <w:r>
        <w:rPr>
          <w:sz w:val="16"/>
        </w:rPr>
        <w:t>stimulus.</w:t>
      </w:r>
      <w:r>
        <w:rPr>
          <w:sz w:val="12"/>
        </w:rPr>
        <w:t>¶</w:t>
      </w:r>
      <w:proofErr w:type="gramEnd"/>
      <w:r>
        <w:rPr>
          <w:sz w:val="16"/>
        </w:rPr>
        <w:t xml:space="preserve"> The U.S. and Europe are headed in the same direction as Japan, a country still in a "coma economy precisely because it never let its debt bubble deleverage," Dent argues. "The only way we will not follow in Japan's footsteps is if the Federal Reserve stops printing new money."</w:t>
      </w:r>
      <w:r>
        <w:rPr>
          <w:sz w:val="12"/>
        </w:rPr>
        <w:t>¶</w:t>
      </w:r>
      <w:r>
        <w:rPr>
          <w:sz w:val="16"/>
        </w:rPr>
        <w:t xml:space="preserve"> "The reality is stark, when dyers start to outweigh buyers, the market changes." It all comes down to an aging population, Dent writes. "Fewer spenders, borrowers, and investors will be around to participate in the next boom."</w:t>
      </w:r>
      <w:r>
        <w:rPr>
          <w:sz w:val="12"/>
        </w:rPr>
        <w:t>¶</w:t>
      </w:r>
      <w:r>
        <w:rPr>
          <w:sz w:val="16"/>
        </w:rPr>
        <w:t xml:space="preserve"> The U.S. has a crazy amount of debt and "economists and politicians have acted like we can just wave a magic wand of endless monetary injections and bailouts and get over what they see as a short-term crisis." But the problem, Dent says, is long-term and structural — demographics.</w:t>
      </w:r>
      <w:r>
        <w:rPr>
          <w:sz w:val="12"/>
        </w:rPr>
        <w:t>¶</w:t>
      </w:r>
      <w:r>
        <w:rPr>
          <w:sz w:val="16"/>
        </w:rPr>
        <w:t xml:space="preserve"> Businesses can "dominate the years to come" by focusing on cash and cash flow, being "lean and mean," deferring major capital expenditures, selling nonstrategic real estate, and firing weak employees now.</w:t>
      </w:r>
      <w:r>
        <w:rPr>
          <w:sz w:val="12"/>
        </w:rPr>
        <w:t>¶</w:t>
      </w:r>
      <w:r>
        <w:rPr>
          <w:sz w:val="16"/>
        </w:rPr>
        <w:t xml:space="preserve"> The big four challenges in the years ahead will be 1) private and public debt 2) health care and retirement entitlements 3) authoritarian governance around the globe and 4) environmental pollution that threatens the global economy.</w:t>
      </w:r>
      <w:r>
        <w:rPr>
          <w:sz w:val="12"/>
        </w:rPr>
        <w:t>¶</w:t>
      </w:r>
      <w:r>
        <w:rPr>
          <w:sz w:val="16"/>
        </w:rPr>
        <w:t xml:space="preserve"> According to Dent, "You need to prepare for that </w:t>
      </w:r>
      <w:r w:rsidRPr="00121391">
        <w:rPr>
          <w:highlight w:val="green"/>
          <w:u w:val="single"/>
        </w:rPr>
        <w:t>crisis</w:t>
      </w:r>
      <w:r>
        <w:rPr>
          <w:sz w:val="16"/>
        </w:rPr>
        <w:t xml:space="preserve">, which </w:t>
      </w:r>
      <w:r w:rsidRPr="00121391">
        <w:rPr>
          <w:highlight w:val="green"/>
          <w:u w:val="single"/>
        </w:rPr>
        <w:t>will occur between 2014 and 2023</w:t>
      </w:r>
      <w:r>
        <w:rPr>
          <w:u w:val="single"/>
        </w:rPr>
        <w:t>,</w:t>
      </w:r>
      <w:r>
        <w:rPr>
          <w:sz w:val="16"/>
        </w:rPr>
        <w:t xml:space="preserve"> with the worst likely starting in 2014 and continuing off and on into late 2019."</w:t>
      </w:r>
      <w:r>
        <w:rPr>
          <w:sz w:val="12"/>
        </w:rPr>
        <w:t>¶</w:t>
      </w:r>
      <w:r>
        <w:rPr>
          <w:sz w:val="16"/>
        </w:rPr>
        <w:t xml:space="preserve"> So just like the Kondratieff wave, Dent's work indicates that we are going to experience a major economic crisis by the end of this decade.</w:t>
      </w:r>
      <w:r>
        <w:rPr>
          <w:sz w:val="12"/>
        </w:rPr>
        <w:t>¶</w:t>
      </w:r>
      <w:r>
        <w:rPr>
          <w:sz w:val="16"/>
        </w:rPr>
        <w:t xml:space="preserve"> </w:t>
      </w:r>
      <w:r>
        <w:rPr>
          <w:u w:val="single"/>
        </w:rPr>
        <w:t xml:space="preserve">Another economic cycle theory that people are paying more attention to these days is the relationship between sun spot cycles and the stock market. It turns out that </w:t>
      </w:r>
      <w:r w:rsidRPr="00121391">
        <w:rPr>
          <w:highlight w:val="green"/>
          <w:u w:val="single"/>
        </w:rPr>
        <w:t>market peaks often line up</w:t>
      </w:r>
      <w:r>
        <w:rPr>
          <w:u w:val="single"/>
        </w:rPr>
        <w:t xml:space="preserve"> very closely </w:t>
      </w:r>
      <w:r w:rsidRPr="00121391">
        <w:rPr>
          <w:highlight w:val="green"/>
          <w:u w:val="single"/>
        </w:rPr>
        <w:t>with peaks in sun spot activity</w:t>
      </w:r>
      <w:r>
        <w:rPr>
          <w:u w:val="single"/>
        </w:rPr>
        <w:t>.</w:t>
      </w:r>
      <w:r>
        <w:rPr>
          <w:sz w:val="16"/>
        </w:rPr>
        <w:t xml:space="preserve"> This is a theory that was first popularized by an English economist named William Stanley </w:t>
      </w:r>
      <w:proofErr w:type="gramStart"/>
      <w:r>
        <w:rPr>
          <w:sz w:val="16"/>
        </w:rPr>
        <w:t>Jevons.</w:t>
      </w:r>
      <w:r>
        <w:rPr>
          <w:sz w:val="12"/>
        </w:rPr>
        <w:t>¶</w:t>
      </w:r>
      <w:proofErr w:type="gramEnd"/>
      <w:r>
        <w:rPr>
          <w:sz w:val="16"/>
        </w:rPr>
        <w:t xml:space="preserve"> </w:t>
      </w:r>
      <w:r w:rsidRPr="00121391">
        <w:rPr>
          <w:highlight w:val="green"/>
          <w:u w:val="single"/>
        </w:rPr>
        <w:t>Sun spot activity appears to have peaked in early 2014 and is projected to</w:t>
      </w:r>
      <w:r>
        <w:rPr>
          <w:u w:val="single"/>
        </w:rPr>
        <w:t xml:space="preserve"> </w:t>
      </w:r>
      <w:r w:rsidRPr="00121391">
        <w:rPr>
          <w:highlight w:val="green"/>
          <w:u w:val="single"/>
        </w:rPr>
        <w:t>decline</w:t>
      </w:r>
      <w:r>
        <w:rPr>
          <w:u w:val="single"/>
        </w:rPr>
        <w:t xml:space="preserve"> for the rest of the decade. If historical trends hold up, </w:t>
      </w:r>
      <w:r w:rsidRPr="00121391">
        <w:rPr>
          <w:highlight w:val="green"/>
          <w:u w:val="single"/>
        </w:rPr>
        <w:t>that is a</w:t>
      </w:r>
      <w:r>
        <w:rPr>
          <w:u w:val="single"/>
        </w:rPr>
        <w:t xml:space="preserve"> very </w:t>
      </w:r>
      <w:r w:rsidRPr="00121391">
        <w:rPr>
          <w:highlight w:val="green"/>
          <w:u w:val="single"/>
        </w:rPr>
        <w:t xml:space="preserve">troubling sign for the stock </w:t>
      </w:r>
      <w:proofErr w:type="gramStart"/>
      <w:r w:rsidRPr="00121391">
        <w:rPr>
          <w:highlight w:val="green"/>
          <w:u w:val="single"/>
        </w:rPr>
        <w:t>market.</w:t>
      </w:r>
      <w:r>
        <w:rPr>
          <w:b/>
          <w:sz w:val="12"/>
          <w:u w:val="single"/>
        </w:rPr>
        <w:t>¶</w:t>
      </w:r>
      <w:proofErr w:type="gramEnd"/>
      <w:r>
        <w:rPr>
          <w:sz w:val="16"/>
        </w:rPr>
        <w:t xml:space="preserve"> And of course there are many, many other economic cycle theories that seem to indicate that trouble is ahead for the United States as well. The following is a summary of some of them from an article by GE Christenson and Taki </w:t>
      </w:r>
      <w:proofErr w:type="spellStart"/>
      <w:r>
        <w:rPr>
          <w:sz w:val="16"/>
        </w:rPr>
        <w:t>Tsaklanos</w:t>
      </w:r>
      <w:proofErr w:type="spellEnd"/>
      <w:r>
        <w:rPr>
          <w:sz w:val="16"/>
        </w:rPr>
        <w:t>...</w:t>
      </w:r>
      <w:r>
        <w:rPr>
          <w:sz w:val="12"/>
        </w:rPr>
        <w:t>¶</w:t>
      </w:r>
      <w:r>
        <w:rPr>
          <w:sz w:val="16"/>
        </w:rPr>
        <w:t xml:space="preserve"> Charles </w:t>
      </w:r>
      <w:proofErr w:type="spellStart"/>
      <w:r>
        <w:rPr>
          <w:sz w:val="16"/>
        </w:rPr>
        <w:t>Nenner</w:t>
      </w:r>
      <w:proofErr w:type="spellEnd"/>
      <w:r>
        <w:rPr>
          <w:sz w:val="16"/>
        </w:rPr>
        <w:t xml:space="preserve"> Research (source)</w:t>
      </w:r>
      <w:r>
        <w:rPr>
          <w:sz w:val="12"/>
        </w:rPr>
        <w:t>¶</w:t>
      </w:r>
      <w:r>
        <w:rPr>
          <w:sz w:val="16"/>
        </w:rPr>
        <w:t xml:space="preserve"> Stocks should peak in mid-2013 and fall until about 2020. Similarly, bonds should peak in the summer of 2013 and fall thereafter for 20 years. He bases his conclusions entirely on cycle research. He expects the Dow to fall to around 5,000 by 2018 – </w:t>
      </w:r>
      <w:proofErr w:type="gramStart"/>
      <w:r>
        <w:rPr>
          <w:sz w:val="16"/>
        </w:rPr>
        <w:t>2020.</w:t>
      </w:r>
      <w:r>
        <w:rPr>
          <w:sz w:val="12"/>
        </w:rPr>
        <w:t>¶</w:t>
      </w:r>
      <w:proofErr w:type="gramEnd"/>
      <w:r>
        <w:rPr>
          <w:sz w:val="16"/>
        </w:rPr>
        <w:t xml:space="preserve"> Kress Cycles (</w:t>
      </w:r>
      <w:proofErr w:type="spellStart"/>
      <w:r>
        <w:rPr>
          <w:sz w:val="16"/>
        </w:rPr>
        <w:t>Clif</w:t>
      </w:r>
      <w:proofErr w:type="spellEnd"/>
      <w:r>
        <w:rPr>
          <w:sz w:val="16"/>
        </w:rPr>
        <w:t xml:space="preserve"> </w:t>
      </w:r>
      <w:proofErr w:type="spellStart"/>
      <w:r>
        <w:rPr>
          <w:sz w:val="16"/>
        </w:rPr>
        <w:t>Droke</w:t>
      </w:r>
      <w:proofErr w:type="spellEnd"/>
      <w:r>
        <w:rPr>
          <w:sz w:val="16"/>
        </w:rPr>
        <w:t>) (source)</w:t>
      </w:r>
      <w:r>
        <w:rPr>
          <w:sz w:val="12"/>
        </w:rPr>
        <w:t>¶</w:t>
      </w:r>
      <w:r>
        <w:rPr>
          <w:sz w:val="16"/>
        </w:rPr>
        <w:t xml:space="preserve"> The major 120 year cycle plus all minor cycles trend down into late 2014. The stock market should decline hard into late </w:t>
      </w:r>
      <w:proofErr w:type="gramStart"/>
      <w:r>
        <w:rPr>
          <w:sz w:val="16"/>
        </w:rPr>
        <w:t>2014.</w:t>
      </w:r>
      <w:r>
        <w:rPr>
          <w:sz w:val="12"/>
        </w:rPr>
        <w:t>¶</w:t>
      </w:r>
      <w:proofErr w:type="gramEnd"/>
      <w:r>
        <w:rPr>
          <w:sz w:val="16"/>
        </w:rPr>
        <w:t xml:space="preserve"> </w:t>
      </w:r>
      <w:r w:rsidRPr="00121391">
        <w:rPr>
          <w:highlight w:val="green"/>
          <w:u w:val="single"/>
        </w:rPr>
        <w:t>Elliott Wave</w:t>
      </w:r>
      <w:r>
        <w:rPr>
          <w:sz w:val="16"/>
        </w:rPr>
        <w:t xml:space="preserve"> (Robert </w:t>
      </w:r>
      <w:proofErr w:type="spellStart"/>
      <w:r>
        <w:rPr>
          <w:sz w:val="16"/>
        </w:rPr>
        <w:t>Prechter</w:t>
      </w:r>
      <w:proofErr w:type="spellEnd"/>
      <w:r>
        <w:rPr>
          <w:sz w:val="16"/>
        </w:rPr>
        <w:t>) (source)</w:t>
      </w:r>
      <w:r>
        <w:rPr>
          <w:sz w:val="12"/>
        </w:rPr>
        <w:t>¶</w:t>
      </w:r>
      <w:r>
        <w:rPr>
          <w:sz w:val="16"/>
        </w:rPr>
        <w:t xml:space="preserve"> He </w:t>
      </w:r>
      <w:r w:rsidRPr="00121391">
        <w:rPr>
          <w:highlight w:val="green"/>
          <w:u w:val="single"/>
        </w:rPr>
        <w:t>believes that the stock market</w:t>
      </w:r>
      <w:r>
        <w:rPr>
          <w:u w:val="single"/>
        </w:rPr>
        <w:t xml:space="preserve"> has peaked and </w:t>
      </w:r>
      <w:r w:rsidRPr="00121391">
        <w:rPr>
          <w:highlight w:val="green"/>
          <w:u w:val="single"/>
        </w:rPr>
        <w:t>has entered a</w:t>
      </w:r>
      <w:r>
        <w:rPr>
          <w:u w:val="single"/>
        </w:rPr>
        <w:t xml:space="preserve"> generational </w:t>
      </w:r>
      <w:r w:rsidRPr="00121391">
        <w:rPr>
          <w:highlight w:val="green"/>
          <w:u w:val="single"/>
        </w:rPr>
        <w:t>bear-market</w:t>
      </w:r>
      <w:r>
        <w:rPr>
          <w:u w:val="single"/>
        </w:rPr>
        <w:t xml:space="preserve">. He anticipates a crash low in the market around 2016 – </w:t>
      </w:r>
      <w:proofErr w:type="gramStart"/>
      <w:r>
        <w:rPr>
          <w:u w:val="single"/>
        </w:rPr>
        <w:t>2017.</w:t>
      </w:r>
      <w:r>
        <w:rPr>
          <w:b/>
          <w:sz w:val="12"/>
          <w:u w:val="single"/>
        </w:rPr>
        <w:t>¶</w:t>
      </w:r>
      <w:proofErr w:type="gramEnd"/>
      <w:r>
        <w:rPr>
          <w:sz w:val="16"/>
        </w:rPr>
        <w:t xml:space="preserve"> </w:t>
      </w:r>
      <w:r w:rsidRPr="00121391">
        <w:rPr>
          <w:highlight w:val="green"/>
          <w:u w:val="single"/>
        </w:rPr>
        <w:t>Market Energy Waves</w:t>
      </w:r>
      <w:r>
        <w:rPr>
          <w:sz w:val="16"/>
        </w:rPr>
        <w:t xml:space="preserve"> (source)</w:t>
      </w:r>
      <w:r>
        <w:rPr>
          <w:sz w:val="12"/>
        </w:rPr>
        <w:t>¶</w:t>
      </w:r>
      <w:r>
        <w:rPr>
          <w:sz w:val="16"/>
        </w:rPr>
        <w:t xml:space="preserve"> He </w:t>
      </w:r>
      <w:r w:rsidRPr="00121391">
        <w:rPr>
          <w:highlight w:val="green"/>
          <w:u w:val="single"/>
        </w:rPr>
        <w:t>sees a 36 year cycle in stock markets that is peaking in</w:t>
      </w:r>
      <w:r>
        <w:rPr>
          <w:u w:val="single"/>
        </w:rPr>
        <w:t xml:space="preserve"> mid-</w:t>
      </w:r>
      <w:r w:rsidRPr="00121391">
        <w:rPr>
          <w:highlight w:val="green"/>
          <w:u w:val="single"/>
        </w:rPr>
        <w:t>2013</w:t>
      </w:r>
      <w:r>
        <w:rPr>
          <w:u w:val="single"/>
        </w:rPr>
        <w:t xml:space="preserve"> </w:t>
      </w:r>
      <w:r>
        <w:rPr>
          <w:sz w:val="16"/>
        </w:rPr>
        <w:t>and will cycle down for 2013 – 2016. “… the controlling energy wave is scheduled to flip back to negative on July 19 of this year.” Equity markets should drop 25 – 50</w:t>
      </w:r>
      <w:proofErr w:type="gramStart"/>
      <w:r>
        <w:rPr>
          <w:sz w:val="16"/>
        </w:rPr>
        <w:t>%.</w:t>
      </w:r>
      <w:r>
        <w:rPr>
          <w:sz w:val="12"/>
        </w:rPr>
        <w:t>¶</w:t>
      </w:r>
      <w:proofErr w:type="gramEnd"/>
      <w:r>
        <w:rPr>
          <w:sz w:val="16"/>
        </w:rPr>
        <w:t xml:space="preserve"> </w:t>
      </w:r>
      <w:r w:rsidRPr="00121391">
        <w:rPr>
          <w:highlight w:val="green"/>
          <w:u w:val="single"/>
        </w:rPr>
        <w:t>Armstrong Economic</w:t>
      </w:r>
      <w:r>
        <w:rPr>
          <w:u w:val="single"/>
        </w:rPr>
        <w:t>s</w:t>
      </w:r>
      <w:r>
        <w:rPr>
          <w:sz w:val="16"/>
        </w:rPr>
        <w:t xml:space="preserve"> (source)</w:t>
      </w:r>
      <w:r>
        <w:rPr>
          <w:sz w:val="12"/>
        </w:rPr>
        <w:t>¶</w:t>
      </w:r>
      <w:r>
        <w:rPr>
          <w:sz w:val="16"/>
        </w:rPr>
        <w:t xml:space="preserve"> His economic confidence model </w:t>
      </w:r>
      <w:r w:rsidRPr="00121391">
        <w:rPr>
          <w:highlight w:val="green"/>
          <w:u w:val="single"/>
        </w:rPr>
        <w:t xml:space="preserve">projects a </w:t>
      </w:r>
      <w:r w:rsidRPr="00121391">
        <w:rPr>
          <w:b/>
          <w:iCs/>
          <w:highlight w:val="green"/>
          <w:u w:val="single"/>
        </w:rPr>
        <w:t>peak in confidence</w:t>
      </w:r>
      <w:r>
        <w:rPr>
          <w:u w:val="single"/>
        </w:rPr>
        <w:t xml:space="preserve"> </w:t>
      </w:r>
      <w:r>
        <w:rPr>
          <w:sz w:val="16"/>
        </w:rPr>
        <w:t xml:space="preserve">in August 2013, a bottom in September 2014, and another peak in October 2015. The decline into January 2020 should be severe. He expects a world-wide crash and contraction in economies from 2015 – </w:t>
      </w:r>
      <w:proofErr w:type="gramStart"/>
      <w:r>
        <w:rPr>
          <w:sz w:val="16"/>
        </w:rPr>
        <w:t>2020.</w:t>
      </w:r>
      <w:r>
        <w:rPr>
          <w:sz w:val="12"/>
        </w:rPr>
        <w:t>¶</w:t>
      </w:r>
      <w:proofErr w:type="gramEnd"/>
      <w:r>
        <w:rPr>
          <w:sz w:val="16"/>
        </w:rPr>
        <w:t xml:space="preserve"> </w:t>
      </w:r>
      <w:r>
        <w:rPr>
          <w:u w:val="single"/>
        </w:rPr>
        <w:t xml:space="preserve">Cycles per </w:t>
      </w:r>
      <w:r w:rsidRPr="00121391">
        <w:rPr>
          <w:highlight w:val="green"/>
          <w:u w:val="single"/>
        </w:rPr>
        <w:t>Charles</w:t>
      </w:r>
      <w:r>
        <w:rPr>
          <w:u w:val="single"/>
        </w:rPr>
        <w:t xml:space="preserve"> Hugh </w:t>
      </w:r>
      <w:r w:rsidRPr="00121391">
        <w:rPr>
          <w:highlight w:val="green"/>
          <w:u w:val="single"/>
        </w:rPr>
        <w:t>Smith</w:t>
      </w:r>
      <w:r>
        <w:rPr>
          <w:sz w:val="16"/>
        </w:rPr>
        <w:t xml:space="preserve"> (source)</w:t>
      </w:r>
      <w:r>
        <w:rPr>
          <w:sz w:val="12"/>
        </w:rPr>
        <w:t>¶</w:t>
      </w:r>
      <w:r>
        <w:rPr>
          <w:sz w:val="16"/>
        </w:rPr>
        <w:t xml:space="preserve"> He </w:t>
      </w:r>
      <w:r w:rsidRPr="00121391">
        <w:rPr>
          <w:highlight w:val="green"/>
          <w:u w:val="single"/>
        </w:rPr>
        <w:t>discusses</w:t>
      </w:r>
      <w:r>
        <w:rPr>
          <w:u w:val="single"/>
        </w:rPr>
        <w:t xml:space="preserve"> four long-term </w:t>
      </w:r>
      <w:r w:rsidRPr="00121391">
        <w:rPr>
          <w:highlight w:val="green"/>
          <w:u w:val="single"/>
        </w:rPr>
        <w:t>cycles that bottom in the 2010 – 2020 period</w:t>
      </w:r>
      <w:r>
        <w:rPr>
          <w:sz w:val="16"/>
        </w:rPr>
        <w:t xml:space="preserve">. They are: </w:t>
      </w:r>
      <w:r w:rsidRPr="00121391">
        <w:rPr>
          <w:highlight w:val="green"/>
          <w:u w:val="single"/>
        </w:rPr>
        <w:t>Credit</w:t>
      </w:r>
      <w:r>
        <w:rPr>
          <w:u w:val="single"/>
        </w:rPr>
        <w:t xml:space="preserve"> expansion/contraction </w:t>
      </w:r>
      <w:r w:rsidRPr="00121391">
        <w:rPr>
          <w:highlight w:val="green"/>
          <w:u w:val="single"/>
        </w:rPr>
        <w:t>cycle</w:t>
      </w:r>
      <w:r>
        <w:rPr>
          <w:u w:val="single"/>
        </w:rPr>
        <w:t xml:space="preserve">, Price </w:t>
      </w:r>
      <w:r w:rsidRPr="00121391">
        <w:rPr>
          <w:highlight w:val="green"/>
          <w:u w:val="single"/>
        </w:rPr>
        <w:t>inflation/wage cycle</w:t>
      </w:r>
      <w:r>
        <w:rPr>
          <w:u w:val="single"/>
        </w:rPr>
        <w:t xml:space="preserve">, </w:t>
      </w:r>
      <w:r w:rsidRPr="00121391">
        <w:rPr>
          <w:highlight w:val="green"/>
          <w:u w:val="single"/>
        </w:rPr>
        <w:t>Generational cycle, and</w:t>
      </w:r>
      <w:r>
        <w:rPr>
          <w:u w:val="single"/>
        </w:rPr>
        <w:t xml:space="preserve"> Peak </w:t>
      </w:r>
      <w:r w:rsidRPr="00121391">
        <w:rPr>
          <w:highlight w:val="green"/>
          <w:u w:val="single"/>
        </w:rPr>
        <w:t>oil</w:t>
      </w:r>
      <w:r>
        <w:rPr>
          <w:u w:val="single"/>
        </w:rPr>
        <w:t xml:space="preserve"> extraction </w:t>
      </w:r>
      <w:proofErr w:type="gramStart"/>
      <w:r w:rsidRPr="00121391">
        <w:rPr>
          <w:highlight w:val="green"/>
          <w:u w:val="single"/>
        </w:rPr>
        <w:t>cycle</w:t>
      </w:r>
      <w:r>
        <w:rPr>
          <w:u w:val="single"/>
        </w:rPr>
        <w:t>.</w:t>
      </w:r>
      <w:r>
        <w:rPr>
          <w:b/>
          <w:sz w:val="12"/>
          <w:u w:val="single"/>
        </w:rPr>
        <w:t>¶</w:t>
      </w:r>
      <w:proofErr w:type="gramEnd"/>
      <w:r>
        <w:rPr>
          <w:sz w:val="16"/>
        </w:rPr>
        <w:t xml:space="preserve"> So does history repeat itself?</w:t>
      </w:r>
      <w:r>
        <w:rPr>
          <w:sz w:val="12"/>
        </w:rPr>
        <w:t>¶</w:t>
      </w:r>
      <w:r>
        <w:rPr>
          <w:sz w:val="16"/>
        </w:rPr>
        <w:t xml:space="preserve"> Well, it should be disconcerting to a lot of people that 2014 is turning out to be eerily similar to 2007. But we never learned the lessons that we should have learned from the last major economic crisis, and most Americans are way too apathetic to notice that we are making many of the very same mistakes all over again.</w:t>
      </w:r>
      <w:r>
        <w:rPr>
          <w:sz w:val="12"/>
        </w:rPr>
        <w:t>¶</w:t>
      </w:r>
      <w:r>
        <w:rPr>
          <w:sz w:val="16"/>
        </w:rPr>
        <w:t xml:space="preserve"> And in recent months there have been a whole host of indications that the next major economic downturn is just around the corner. For example, just this week we learned that manufacturing job openings have declined for four months in a row. For many more indicators like this, please see my previous article entitled "17 Facts To Show To Anyone That Believes That The U.S. Economy Is Just Fine".</w:t>
      </w:r>
      <w:r>
        <w:rPr>
          <w:sz w:val="12"/>
        </w:rPr>
        <w:t>¶</w:t>
      </w:r>
      <w:r>
        <w:rPr>
          <w:sz w:val="16"/>
        </w:rPr>
        <w:t xml:space="preserve"> Let's hope that all of the economic cycle theories discussed above are wrong this time, but we would be quite foolish to ignore their warnings.</w:t>
      </w:r>
      <w:r>
        <w:rPr>
          <w:sz w:val="12"/>
        </w:rPr>
        <w:t>¶</w:t>
      </w:r>
      <w:r>
        <w:rPr>
          <w:sz w:val="16"/>
        </w:rPr>
        <w:t xml:space="preserve"> </w:t>
      </w:r>
      <w:r w:rsidRPr="00121391">
        <w:rPr>
          <w:b/>
          <w:iCs/>
          <w:highlight w:val="green"/>
          <w:u w:val="single"/>
        </w:rPr>
        <w:t>Everything indicates that a great economic storm is rapidly approaching</w:t>
      </w:r>
      <w:r>
        <w:rPr>
          <w:sz w:val="16"/>
        </w:rPr>
        <w:t>, and we should use this time of relative calm to get prepared while we still can.</w:t>
      </w:r>
    </w:p>
    <w:p w:rsidR="00FD52D5" w:rsidRPr="00FD52D5" w:rsidRDefault="00FD52D5" w:rsidP="00FD52D5"/>
    <w:p w:rsidR="00FD52D5" w:rsidRDefault="00FD52D5" w:rsidP="00FD52D5">
      <w:pPr>
        <w:pStyle w:val="Heading3"/>
      </w:pPr>
      <w:r>
        <w:lastRenderedPageBreak/>
        <w:t>Laundry List – Parr</w:t>
      </w:r>
    </w:p>
    <w:p w:rsidR="00FD52D5" w:rsidRDefault="00FD52D5" w:rsidP="00FD52D5">
      <w:pPr>
        <w:pStyle w:val="Heading4"/>
        <w:rPr>
          <w:rFonts w:cs="Times New Roman"/>
        </w:rPr>
      </w:pPr>
      <w:bookmarkStart w:id="4" w:name="_Toc373448383"/>
      <w:r>
        <w:rPr>
          <w:rFonts w:cs="Times New Roman"/>
        </w:rPr>
        <w:t>Capitalism causes resource wars, economic collapses, population crises, ecological degradation, kills value to life, and magnifies all secondary antagonisms</w:t>
      </w:r>
      <w:bookmarkEnd w:id="4"/>
      <w:r>
        <w:rPr>
          <w:rFonts w:cs="Times New Roman"/>
        </w:rPr>
        <w:t xml:space="preserve"> – prioritize strategies that can survive collapse by 2050</w:t>
      </w:r>
    </w:p>
    <w:p w:rsidR="00FD52D5" w:rsidRDefault="00FD52D5" w:rsidP="00FD52D5">
      <w:r>
        <w:rPr>
          <w:rStyle w:val="Style13ptBold"/>
        </w:rPr>
        <w:t>Parr ’13</w:t>
      </w:r>
      <w:r>
        <w:t xml:space="preserve"> Adrian Parr, The Wrath of Capital, 2013, p. 145-147 </w:t>
      </w:r>
    </w:p>
    <w:p w:rsidR="00FD52D5" w:rsidRDefault="00FD52D5" w:rsidP="00FD52D5">
      <w:pPr>
        <w:rPr>
          <w:rStyle w:val="StyleUnderline"/>
        </w:rPr>
      </w:pPr>
      <w:r>
        <w:rPr>
          <w:rStyle w:val="StyleUnderline"/>
        </w:rPr>
        <w:t xml:space="preserve">A quick snapshot of </w:t>
      </w:r>
      <w:r w:rsidRPr="00121391">
        <w:rPr>
          <w:rStyle w:val="StyleUnderline"/>
          <w:highlight w:val="green"/>
        </w:rPr>
        <w:t>the twenty-first century so far</w:t>
      </w:r>
      <w:r>
        <w:rPr>
          <w:rStyle w:val="StyleUnderline"/>
        </w:rPr>
        <w:t xml:space="preserve">: an </w:t>
      </w:r>
      <w:r w:rsidRPr="00121391">
        <w:rPr>
          <w:rStyle w:val="StyleUnderline"/>
          <w:highlight w:val="green"/>
        </w:rPr>
        <w:t>economic meltdown</w:t>
      </w:r>
      <w:r>
        <w:rPr>
          <w:rStyle w:val="StyleUnderline"/>
        </w:rPr>
        <w:t xml:space="preserve">; a </w:t>
      </w:r>
      <w:r w:rsidRPr="00121391">
        <w:rPr>
          <w:rStyle w:val="StyleUnderline"/>
          <w:highlight w:val="green"/>
        </w:rPr>
        <w:t>frantic sell-off of public land to the energy business</w:t>
      </w:r>
      <w:r>
        <w:rPr>
          <w:rStyle w:val="StyleUnderline"/>
        </w:rPr>
        <w:t xml:space="preserve"> as President George W Bush exited the White House; a </w:t>
      </w:r>
      <w:r w:rsidRPr="00121391">
        <w:rPr>
          <w:rStyle w:val="StyleUnderline"/>
          <w:highlight w:val="green"/>
        </w:rPr>
        <w:t>prolonged, costly</w:t>
      </w:r>
      <w:r>
        <w:rPr>
          <w:rStyle w:val="StyleUnderline"/>
        </w:rPr>
        <w:t xml:space="preserve">, and </w:t>
      </w:r>
      <w:r w:rsidRPr="00121391">
        <w:rPr>
          <w:rStyle w:val="StyleUnderline"/>
          <w:highlight w:val="green"/>
        </w:rPr>
        <w:t>unjustified war in Iraq</w:t>
      </w:r>
      <w:r>
        <w:rPr>
          <w:rStyle w:val="StyleUnderline"/>
        </w:rPr>
        <w:t xml:space="preserve">; </w:t>
      </w:r>
      <w:r w:rsidRPr="00121391">
        <w:rPr>
          <w:rStyle w:val="StyleUnderline"/>
          <w:highlight w:val="green"/>
        </w:rPr>
        <w:t>the Greek economy</w:t>
      </w:r>
      <w:r>
        <w:rPr>
          <w:rStyle w:val="StyleUnderline"/>
        </w:rPr>
        <w:t xml:space="preserve"> in ruins; an </w:t>
      </w:r>
      <w:r w:rsidRPr="00121391">
        <w:rPr>
          <w:rStyle w:val="StyleUnderline"/>
          <w:highlight w:val="green"/>
        </w:rPr>
        <w:t>escalation of</w:t>
      </w:r>
      <w:r>
        <w:rPr>
          <w:rStyle w:val="StyleUnderline"/>
        </w:rPr>
        <w:t xml:space="preserve"> global </w:t>
      </w:r>
      <w:r w:rsidRPr="00121391">
        <w:rPr>
          <w:rStyle w:val="StyleUnderline"/>
          <w:highlight w:val="green"/>
        </w:rPr>
        <w:t>food prices</w:t>
      </w:r>
      <w:r>
        <w:rPr>
          <w:rStyle w:val="StyleUnderline"/>
        </w:rPr>
        <w:t xml:space="preserve">; </w:t>
      </w:r>
      <w:r w:rsidRPr="00121391">
        <w:rPr>
          <w:rStyle w:val="StyleUnderline"/>
          <w:highlight w:val="green"/>
        </w:rPr>
        <w:t>bee colonies in global extinction</w:t>
      </w:r>
      <w:r>
        <w:rPr>
          <w:rStyle w:val="StyleUnderline"/>
        </w:rPr>
        <w:t xml:space="preserve">; </w:t>
      </w:r>
      <w:r w:rsidRPr="00121391">
        <w:rPr>
          <w:rStyle w:val="StyleUnderline"/>
          <w:highlight w:val="green"/>
        </w:rPr>
        <w:t>925 million hungry</w:t>
      </w:r>
      <w:r>
        <w:rPr>
          <w:sz w:val="16"/>
        </w:rPr>
        <w:t xml:space="preserve"> reported in 2010; as of 2005, </w:t>
      </w:r>
      <w:r>
        <w:rPr>
          <w:rStyle w:val="StyleUnderline"/>
        </w:rPr>
        <w:t xml:space="preserve">the world's five hundred richest individuals with a combined income greater than that of the poorest 416 million people, the richest 10 percent accounting for 54 percent of global income; </w:t>
      </w:r>
      <w:r w:rsidRPr="00121391">
        <w:rPr>
          <w:rStyle w:val="StyleUnderline"/>
          <w:highlight w:val="green"/>
        </w:rPr>
        <w:t>a planet on the verge of boiling</w:t>
      </w:r>
      <w:r>
        <w:rPr>
          <w:rStyle w:val="StyleUnderline"/>
        </w:rPr>
        <w:t xml:space="preserve"> point; </w:t>
      </w:r>
      <w:r w:rsidRPr="00121391">
        <w:rPr>
          <w:rStyle w:val="StyleUnderline"/>
          <w:highlight w:val="green"/>
        </w:rPr>
        <w:t>melting ice caps</w:t>
      </w:r>
      <w:r>
        <w:rPr>
          <w:rStyle w:val="StyleUnderline"/>
        </w:rPr>
        <w:t xml:space="preserve">; increases in </w:t>
      </w:r>
      <w:r w:rsidRPr="00121391">
        <w:rPr>
          <w:rStyle w:val="StyleUnderline"/>
          <w:highlight w:val="green"/>
        </w:rPr>
        <w:t>extreme weather</w:t>
      </w:r>
      <w:r>
        <w:rPr>
          <w:rStyle w:val="StyleUnderline"/>
        </w:rPr>
        <w:t xml:space="preserve"> conditions; and the list goes on and on and on</w:t>
      </w:r>
      <w:r>
        <w:rPr>
          <w:sz w:val="16"/>
        </w:rPr>
        <w:t xml:space="preserve">.2 </w:t>
      </w:r>
      <w:r>
        <w:rPr>
          <w:rStyle w:val="StyleUnderline"/>
        </w:rPr>
        <w:t>Sounds like a ticking time bomb, doesn't it?</w:t>
      </w:r>
      <w:r>
        <w:rPr>
          <w:sz w:val="16"/>
        </w:rPr>
        <w:t xml:space="preserve"> Well it is. It is shameful to think that </w:t>
      </w:r>
      <w:r w:rsidRPr="00121391">
        <w:rPr>
          <w:rStyle w:val="StyleUnderline"/>
          <w:highlight w:val="green"/>
        </w:rPr>
        <w:t>massive die-outs</w:t>
      </w:r>
      <w:r>
        <w:rPr>
          <w:rStyle w:val="StyleUnderline"/>
        </w:rPr>
        <w:t xml:space="preserve"> of future generations </w:t>
      </w:r>
      <w:r w:rsidRPr="00121391">
        <w:rPr>
          <w:rStyle w:val="StyleUnderline"/>
          <w:highlight w:val="green"/>
        </w:rPr>
        <w:t xml:space="preserve">will put to pale comparison the </w:t>
      </w:r>
      <w:r>
        <w:rPr>
          <w:rStyle w:val="StyleUnderline"/>
        </w:rPr>
        <w:t xml:space="preserve">6 million murdered during the </w:t>
      </w:r>
      <w:r w:rsidRPr="00121391">
        <w:rPr>
          <w:rStyle w:val="StyleUnderline"/>
          <w:highlight w:val="green"/>
        </w:rPr>
        <w:t>Holocaust</w:t>
      </w:r>
      <w:r>
        <w:rPr>
          <w:rStyle w:val="StyleUnderline"/>
        </w:rPr>
        <w:t xml:space="preserve">; </w:t>
      </w:r>
      <w:r w:rsidRPr="00121391">
        <w:rPr>
          <w:rStyle w:val="StyleUnderline"/>
          <w:highlight w:val="green"/>
        </w:rPr>
        <w:t>the millions killed in two world wars</w:t>
      </w:r>
      <w:r>
        <w:rPr>
          <w:rStyle w:val="StyleUnderline"/>
        </w:rPr>
        <w:t xml:space="preserve">; </w:t>
      </w:r>
      <w:r w:rsidRPr="00121391">
        <w:rPr>
          <w:rStyle w:val="StyleUnderline"/>
          <w:highlight w:val="green"/>
        </w:rPr>
        <w:t>the genocides</w:t>
      </w:r>
      <w:r>
        <w:rPr>
          <w:rStyle w:val="StyleUnderline"/>
        </w:rPr>
        <w:t xml:space="preserve"> </w:t>
      </w:r>
      <w:r w:rsidRPr="00121391">
        <w:rPr>
          <w:rStyle w:val="StyleUnderline"/>
          <w:highlight w:val="green"/>
        </w:rPr>
        <w:t>in</w:t>
      </w:r>
      <w:r>
        <w:rPr>
          <w:rStyle w:val="StyleUnderline"/>
        </w:rPr>
        <w:t xml:space="preserve"> the </w:t>
      </w:r>
      <w:r w:rsidRPr="00121391">
        <w:rPr>
          <w:rStyle w:val="StyleUnderline"/>
          <w:highlight w:val="green"/>
        </w:rPr>
        <w:t>former Yugoslavia, Rwanda, and Darfur</w:t>
      </w:r>
      <w:r>
        <w:rPr>
          <w:rStyle w:val="StyleUnderline"/>
        </w:rPr>
        <w:t xml:space="preserve">; the </w:t>
      </w:r>
      <w:r w:rsidRPr="00121391">
        <w:rPr>
          <w:rStyle w:val="StyleUnderline"/>
          <w:highlight w:val="green"/>
        </w:rPr>
        <w:t>1 million left homeless</w:t>
      </w:r>
      <w:r>
        <w:rPr>
          <w:rStyle w:val="StyleUnderline"/>
        </w:rPr>
        <w:t xml:space="preserve"> and the </w:t>
      </w:r>
      <w:r w:rsidRPr="00121391">
        <w:rPr>
          <w:rStyle w:val="StyleUnderline"/>
          <w:highlight w:val="green"/>
        </w:rPr>
        <w:t>316,000 killed</w:t>
      </w:r>
      <w:r>
        <w:rPr>
          <w:rStyle w:val="StyleUnderline"/>
        </w:rPr>
        <w:t xml:space="preserve"> </w:t>
      </w:r>
      <w:r w:rsidRPr="00121391">
        <w:rPr>
          <w:rStyle w:val="StyleUnderline"/>
          <w:highlight w:val="green"/>
        </w:rPr>
        <w:t>by</w:t>
      </w:r>
      <w:r>
        <w:rPr>
          <w:rStyle w:val="StyleUnderline"/>
        </w:rPr>
        <w:t xml:space="preserve"> the 2010 </w:t>
      </w:r>
      <w:r w:rsidRPr="00121391">
        <w:rPr>
          <w:rStyle w:val="StyleUnderline"/>
          <w:highlight w:val="green"/>
        </w:rPr>
        <w:t>earthquake</w:t>
      </w:r>
      <w:r>
        <w:rPr>
          <w:rStyle w:val="StyleUnderline"/>
        </w:rPr>
        <w:t xml:space="preserve"> </w:t>
      </w:r>
      <w:r w:rsidRPr="00121391">
        <w:rPr>
          <w:rStyle w:val="StyleUnderline"/>
          <w:highlight w:val="green"/>
        </w:rPr>
        <w:t>in Haiti</w:t>
      </w:r>
      <w:r>
        <w:rPr>
          <w:rStyle w:val="StyleUnderline"/>
        </w:rPr>
        <w:t>. The time has come to wake up to the warning signs</w:t>
      </w:r>
      <w:r>
        <w:rPr>
          <w:sz w:val="16"/>
        </w:rPr>
        <w:t xml:space="preserve">.3 </w:t>
      </w:r>
      <w:r>
        <w:rPr>
          <w:rStyle w:val="StyleUnderline"/>
        </w:rPr>
        <w:t xml:space="preserve">The real issue climate change poses is that we do not enjoy the luxury of incremental change anymore. </w:t>
      </w:r>
      <w:r w:rsidRPr="00121391">
        <w:rPr>
          <w:rStyle w:val="Emphasis"/>
          <w:highlight w:val="green"/>
        </w:rPr>
        <w:t>We are in the last decade where we can do something</w:t>
      </w:r>
      <w:r>
        <w:rPr>
          <w:rStyle w:val="StyleUnderline"/>
        </w:rPr>
        <w:t xml:space="preserve"> about the situation.</w:t>
      </w:r>
      <w:r>
        <w:rPr>
          <w:sz w:val="16"/>
        </w:rPr>
        <w:t xml:space="preserve"> Paul Gilding, the former head of Greenpeace International and a core faculty member of Cambridge University's </w:t>
      </w:r>
      <w:proofErr w:type="spellStart"/>
      <w:r>
        <w:rPr>
          <w:sz w:val="16"/>
        </w:rPr>
        <w:t>Programme</w:t>
      </w:r>
      <w:proofErr w:type="spellEnd"/>
      <w:r>
        <w:rPr>
          <w:sz w:val="16"/>
        </w:rPr>
        <w:t xml:space="preserve"> for Sustainability, explains that "two degrees of warming is an inadequate goal and a plan for failure;' adding that "returning to below one degree of warming . . . is the solution to the problem:'4 </w:t>
      </w:r>
      <w:r>
        <w:rPr>
          <w:rStyle w:val="StyleUnderline"/>
        </w:rPr>
        <w:t>Once we move higher than 2°C of warming</w:t>
      </w:r>
      <w:r>
        <w:rPr>
          <w:sz w:val="16"/>
        </w:rPr>
        <w:t xml:space="preserve">, which is what is projected to occur by 2050, </w:t>
      </w:r>
      <w:r>
        <w:rPr>
          <w:rStyle w:val="StyleUnderline"/>
        </w:rPr>
        <w:t>positive feedback mechanisms will begin to kick in, and then we will be at the point of no return. We</w:t>
      </w:r>
      <w:r>
        <w:rPr>
          <w:sz w:val="16"/>
        </w:rPr>
        <w:t xml:space="preserve"> therefore </w:t>
      </w:r>
      <w:r>
        <w:rPr>
          <w:rStyle w:val="StyleUnderline"/>
        </w:rPr>
        <w:t xml:space="preserve">need to start thinking very differently right now. </w:t>
      </w:r>
      <w:r>
        <w:rPr>
          <w:sz w:val="16"/>
        </w:rPr>
        <w:t xml:space="preserve">We do not see the crisis for what it is; we only see it as an isolated symptom that we need to make a few minor changes to deal with. This was the message that Venezuela's president Hugo Chavez delivered at the COP15 United Nations Climate Summit in Copenhagen on </w:t>
      </w:r>
      <w:proofErr w:type="spellStart"/>
      <w:proofErr w:type="gramStart"/>
      <w:r>
        <w:rPr>
          <w:sz w:val="16"/>
        </w:rPr>
        <w:t>Decembe</w:t>
      </w:r>
      <w:proofErr w:type="spellEnd"/>
      <w:r>
        <w:rPr>
          <w:sz w:val="16"/>
        </w:rPr>
        <w:t xml:space="preserve"> .</w:t>
      </w:r>
      <w:proofErr w:type="gramEnd"/>
      <w:r>
        <w:rPr>
          <w:sz w:val="16"/>
        </w:rPr>
        <w:t xml:space="preserve"> r i6, 2009, when he declared: "Let's talk about the cause. We should not avoid responsibilities, we should not avoid the depth of this problem. And I'll bring it up again, the cause of this disastrous panorama is the metabolic, destructive system of the capital and its model: </w:t>
      </w:r>
      <w:proofErr w:type="spellStart"/>
      <w:r>
        <w:rPr>
          <w:sz w:val="16"/>
        </w:rPr>
        <w:t>capitalism:'s</w:t>
      </w:r>
      <w:proofErr w:type="spellEnd"/>
      <w:r>
        <w:rPr>
          <w:sz w:val="16"/>
        </w:rPr>
        <w:t xml:space="preserve"> </w:t>
      </w:r>
      <w:proofErr w:type="gramStart"/>
      <w:r>
        <w:rPr>
          <w:rStyle w:val="StyleUnderline"/>
        </w:rPr>
        <w:t>The</w:t>
      </w:r>
      <w:proofErr w:type="gramEnd"/>
      <w:r>
        <w:rPr>
          <w:rStyle w:val="StyleUnderline"/>
        </w:rPr>
        <w:t xml:space="preserve"> structural conditions in which we operate are advanced capitalism. Given this fact, a few </w:t>
      </w:r>
      <w:r w:rsidRPr="00121391">
        <w:rPr>
          <w:rStyle w:val="Emphasis"/>
          <w:highlight w:val="green"/>
        </w:rPr>
        <w:t>adjustments</w:t>
      </w:r>
      <w:r>
        <w:rPr>
          <w:rStyle w:val="StyleUnderline"/>
        </w:rPr>
        <w:t xml:space="preserve"> here and there to that system </w:t>
      </w:r>
      <w:r w:rsidRPr="00121391">
        <w:rPr>
          <w:rStyle w:val="Emphasis"/>
          <w:highlight w:val="green"/>
        </w:rPr>
        <w:t>are not enough</w:t>
      </w:r>
      <w:r>
        <w:rPr>
          <w:rStyle w:val="StyleUnderline"/>
        </w:rPr>
        <w:t xml:space="preserve"> to solve the problems that climate change and environmental degradation pose</w:t>
      </w:r>
      <w:r>
        <w:rPr>
          <w:sz w:val="16"/>
        </w:rPr>
        <w:t xml:space="preserve">.6 </w:t>
      </w:r>
      <w:r>
        <w:rPr>
          <w:rStyle w:val="StyleUnderline"/>
        </w:rPr>
        <w:t>Adaptability, modifications, and displacement</w:t>
      </w:r>
      <w:r>
        <w:rPr>
          <w:sz w:val="16"/>
        </w:rPr>
        <w:t xml:space="preserve">, as I have consistently shown throughout this book, </w:t>
      </w:r>
      <w:r>
        <w:rPr>
          <w:rStyle w:val="StyleUnderline"/>
        </w:rPr>
        <w:t xml:space="preserve">constitute the very essence of capitalism. </w:t>
      </w:r>
      <w:r w:rsidRPr="00121391">
        <w:rPr>
          <w:rStyle w:val="StyleUnderline"/>
          <w:highlight w:val="green"/>
        </w:rPr>
        <w:t>Capitalism adapts without doing away with the threat</w:t>
      </w:r>
      <w:r>
        <w:rPr>
          <w:rStyle w:val="StyleUnderline"/>
        </w:rPr>
        <w:t xml:space="preserve">. </w:t>
      </w:r>
      <w:r>
        <w:rPr>
          <w:sz w:val="16"/>
        </w:rPr>
        <w:t xml:space="preserve">Under capitalism, one deals with threat not by challenging it, but by buying favors from it, as in voluntary carbon-offset schemes. In the process, </w:t>
      </w:r>
      <w:r>
        <w:rPr>
          <w:rStyle w:val="StyleUnderline"/>
        </w:rPr>
        <w:t>one gives up on one's autonomy</w:t>
      </w:r>
      <w:r>
        <w:rPr>
          <w:sz w:val="16"/>
        </w:rPr>
        <w:t xml:space="preserve"> and reverts to </w:t>
      </w:r>
      <w:proofErr w:type="gramStart"/>
      <w:r>
        <w:rPr>
          <w:sz w:val="16"/>
        </w:rPr>
        <w:t>being</w:t>
      </w:r>
      <w:proofErr w:type="gramEnd"/>
      <w:r>
        <w:rPr>
          <w:sz w:val="16"/>
        </w:rPr>
        <w:t xml:space="preserve"> a child. </w:t>
      </w:r>
      <w:r>
        <w:rPr>
          <w:rStyle w:val="StyleUnderline"/>
        </w:rPr>
        <w:t xml:space="preserve">Voluntarily </w:t>
      </w:r>
      <w:r w:rsidRPr="00121391">
        <w:rPr>
          <w:rStyle w:val="StyleUnderline"/>
          <w:highlight w:val="green"/>
        </w:rPr>
        <w:t>offsetting</w:t>
      </w:r>
      <w:r>
        <w:rPr>
          <w:rStyle w:val="StyleUnderline"/>
        </w:rPr>
        <w:t xml:space="preserve"> a bit of </w:t>
      </w:r>
      <w:r w:rsidRPr="00121391">
        <w:rPr>
          <w:rStyle w:val="StyleUnderline"/>
          <w:highlight w:val="green"/>
        </w:rPr>
        <w:t>carbon here and there, eating vegan</w:t>
      </w:r>
      <w:r>
        <w:rPr>
          <w:rStyle w:val="StyleUnderline"/>
        </w:rPr>
        <w:t xml:space="preserve">, </w:t>
      </w:r>
      <w:r w:rsidRPr="00121391">
        <w:rPr>
          <w:rStyle w:val="StyleUnderline"/>
          <w:highlight w:val="green"/>
        </w:rPr>
        <w:t>or recycling</w:t>
      </w:r>
      <w:r>
        <w:rPr>
          <w:rStyle w:val="StyleUnderline"/>
        </w:rPr>
        <w:t xml:space="preserve"> our waste, although well intended, </w:t>
      </w:r>
      <w:r w:rsidRPr="00121391">
        <w:rPr>
          <w:rStyle w:val="StyleUnderline"/>
          <w:highlight w:val="green"/>
        </w:rPr>
        <w:t>are not solutions</w:t>
      </w:r>
      <w:r>
        <w:rPr>
          <w:rStyle w:val="StyleUnderline"/>
        </w:rPr>
        <w:t xml:space="preserve"> to the problem, </w:t>
      </w:r>
      <w:r w:rsidRPr="00121391">
        <w:rPr>
          <w:rStyle w:val="StyleUnderline"/>
          <w:highlight w:val="green"/>
        </w:rPr>
        <w:t>but a symptom of the free market's ineffectiveness</w:t>
      </w:r>
      <w:r>
        <w:rPr>
          <w:sz w:val="16"/>
        </w:rPr>
        <w:t xml:space="preserve">.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structure-myself included. If anything, the book has been an act of outrage- outrage at the deceit and the double bind that the "choices" under capitalism present, for there is no choice when everything is expendable. </w:t>
      </w:r>
      <w:r>
        <w:rPr>
          <w:rStyle w:val="StyleUnderline"/>
        </w:rPr>
        <w:t xml:space="preserve">There is nothing substantial about the future when all you can do is survive by facing the absence of your own future and by sharing strength, stamina, and courage with the people around you. All the rest is false hope. </w:t>
      </w:r>
      <w:r>
        <w:rPr>
          <w:sz w:val="16"/>
        </w:rPr>
        <w:t xml:space="preserve">In many respects, writing this book has been an anxious exercise because I am fully aware that reducing the issues of environmental degradation and climate change to the domain of analysis can stave off the institution of useful solutions. But in my </w:t>
      </w:r>
      <w:proofErr w:type="gramStart"/>
      <w:r>
        <w:rPr>
          <w:sz w:val="16"/>
        </w:rPr>
        <w:t>defense</w:t>
      </w:r>
      <w:proofErr w:type="gramEnd"/>
      <w:r>
        <w:rPr>
          <w:sz w:val="16"/>
        </w:rPr>
        <w:t xml:space="preserve"> I would also like to propose that </w:t>
      </w:r>
      <w:r>
        <w:rPr>
          <w:rStyle w:val="StyleUnderline"/>
        </w:rPr>
        <w:t>each and every one of us has certain skills that can contribute to making the solutions that we introduce in response to climate change and environmental degradation more effective and more realistic</w:t>
      </w:r>
      <w:r>
        <w:rPr>
          <w:sz w:val="16"/>
        </w:rPr>
        <w:t xml:space="preserve">. </w:t>
      </w:r>
      <w:proofErr w:type="gramStart"/>
      <w:r>
        <w:rPr>
          <w:sz w:val="16"/>
        </w:rPr>
        <w:t>In light of</w:t>
      </w:r>
      <w:proofErr w:type="gramEnd"/>
      <w:r>
        <w:rPr>
          <w:sz w:val="16"/>
        </w:rPr>
        <w:t xml:space="preserve"> </w:t>
      </w:r>
      <w:r>
        <w:rPr>
          <w:sz w:val="16"/>
        </w:rPr>
        <w:lastRenderedPageBreak/>
        <w:t xml:space="preserve">that view, I close with the following proposition, which I mean in the most optimistic sense possible: </w:t>
      </w:r>
      <w:r w:rsidRPr="00121391">
        <w:rPr>
          <w:rStyle w:val="StyleUnderline"/>
          <w:highlight w:val="green"/>
        </w:rPr>
        <w:t>our politics must start from the point that after 2050 it may all be over.</w:t>
      </w:r>
    </w:p>
    <w:p w:rsidR="00FD52D5" w:rsidRDefault="00FD52D5" w:rsidP="00FD52D5"/>
    <w:p w:rsidR="00FD52D5" w:rsidRDefault="00FD52D5" w:rsidP="00FD52D5">
      <w:pPr>
        <w:pStyle w:val="Heading3"/>
      </w:pPr>
      <w:r>
        <w:lastRenderedPageBreak/>
        <w:t>Laundry List – Robinson</w:t>
      </w:r>
    </w:p>
    <w:p w:rsidR="00FD52D5" w:rsidRDefault="00FD52D5" w:rsidP="00FD52D5">
      <w:pPr>
        <w:pStyle w:val="Heading4"/>
        <w:rPr>
          <w:rFonts w:cs="Times New Roman"/>
        </w:rPr>
      </w:pPr>
      <w:r>
        <w:rPr>
          <w:rFonts w:cs="Times New Roman"/>
        </w:rPr>
        <w:t>Capitalism generates a present of differentially distributed mass violence, environmental destruction and extinction.</w:t>
      </w:r>
    </w:p>
    <w:p w:rsidR="00FD52D5" w:rsidRDefault="00FD52D5" w:rsidP="00FD52D5">
      <w:r>
        <w:rPr>
          <w:b/>
        </w:rPr>
        <w:t xml:space="preserve">Robinson 14 </w:t>
      </w:r>
      <w:r>
        <w:t>(William I., Prof. of Sociology, Global and International Studies, and Latin American Studies, @ UC-Santa Barbara, “Global Capitalism: Crisis of Humanity and the Specter of 21st Century Fascism” The World Financial Review)</w:t>
      </w:r>
    </w:p>
    <w:p w:rsidR="00FD52D5" w:rsidRDefault="00FD52D5" w:rsidP="00FD52D5">
      <w:pPr>
        <w:rPr>
          <w:sz w:val="16"/>
        </w:rPr>
      </w:pPr>
      <w:r>
        <w:rPr>
          <w:sz w:val="16"/>
        </w:rPr>
        <w:t xml:space="preserve">Cyclical, Structural, and Systemic Crises </w:t>
      </w:r>
      <w:r>
        <w:rPr>
          <w:sz w:val="12"/>
        </w:rPr>
        <w:t>¶</w:t>
      </w:r>
      <w:r>
        <w:rPr>
          <w:sz w:val="16"/>
        </w:rPr>
        <w:t xml:space="preserve"> Most commentators on the contemporary crisis refer to the “Great Recession” of 2008 and its aftermath. Yet </w:t>
      </w:r>
      <w:r w:rsidRPr="00121391">
        <w:rPr>
          <w:rStyle w:val="StyleUnderline"/>
          <w:highlight w:val="green"/>
        </w:rPr>
        <w:t xml:space="preserve">the </w:t>
      </w:r>
      <w:r>
        <w:rPr>
          <w:rStyle w:val="StyleUnderline"/>
        </w:rPr>
        <w:t xml:space="preserve">causal </w:t>
      </w:r>
      <w:r w:rsidRPr="00121391">
        <w:rPr>
          <w:rStyle w:val="StyleUnderline"/>
          <w:highlight w:val="green"/>
        </w:rPr>
        <w:t>origins of global crisis are</w:t>
      </w:r>
      <w:r>
        <w:rPr>
          <w:rStyle w:val="StyleUnderline"/>
        </w:rPr>
        <w:t xml:space="preserve"> to be </w:t>
      </w:r>
      <w:r w:rsidRPr="00121391">
        <w:rPr>
          <w:rStyle w:val="StyleUnderline"/>
          <w:highlight w:val="green"/>
        </w:rPr>
        <w:t xml:space="preserve">found in over-accumulation </w:t>
      </w:r>
      <w:proofErr w:type="gramStart"/>
      <w:r w:rsidRPr="00121391">
        <w:rPr>
          <w:rStyle w:val="StyleUnderline"/>
          <w:highlight w:val="green"/>
        </w:rPr>
        <w:t>and</w:t>
      </w:r>
      <w:r>
        <w:rPr>
          <w:sz w:val="16"/>
        </w:rPr>
        <w:t xml:space="preserve"> also</w:t>
      </w:r>
      <w:proofErr w:type="gramEnd"/>
      <w:r>
        <w:rPr>
          <w:sz w:val="16"/>
        </w:rPr>
        <w:t xml:space="preserve"> </w:t>
      </w:r>
      <w:r>
        <w:rPr>
          <w:rStyle w:val="StyleUnderline"/>
        </w:rPr>
        <w:t xml:space="preserve">in </w:t>
      </w:r>
      <w:r w:rsidRPr="00121391">
        <w:rPr>
          <w:rStyle w:val="StyleUnderline"/>
          <w:highlight w:val="green"/>
        </w:rPr>
        <w:t>contradictions of state power</w:t>
      </w:r>
      <w:r>
        <w:rPr>
          <w:sz w:val="16"/>
        </w:rPr>
        <w:t xml:space="preserve">, or in what Marxists call the internal contradictions of the capitalist system. Moreover, </w:t>
      </w:r>
      <w:r>
        <w:rPr>
          <w:rStyle w:val="StyleUnderline"/>
        </w:rPr>
        <w:t xml:space="preserve">because the system is now global, </w:t>
      </w:r>
      <w:r w:rsidRPr="00121391">
        <w:rPr>
          <w:rStyle w:val="StyleUnderline"/>
          <w:highlight w:val="green"/>
        </w:rPr>
        <w:t>crisis in</w:t>
      </w:r>
      <w:r>
        <w:rPr>
          <w:rStyle w:val="StyleUnderline"/>
        </w:rPr>
        <w:t xml:space="preserve"> any </w:t>
      </w:r>
      <w:r w:rsidRPr="00121391">
        <w:rPr>
          <w:rStyle w:val="StyleUnderline"/>
          <w:highlight w:val="green"/>
        </w:rPr>
        <w:t>one place</w:t>
      </w:r>
      <w:r>
        <w:rPr>
          <w:rStyle w:val="StyleUnderline"/>
        </w:rPr>
        <w:t xml:space="preserve"> tends to </w:t>
      </w:r>
      <w:r w:rsidRPr="00121391">
        <w:rPr>
          <w:rStyle w:val="StyleUnderline"/>
          <w:highlight w:val="green"/>
        </w:rPr>
        <w:t xml:space="preserve">represent crisis for the </w:t>
      </w:r>
      <w:proofErr w:type="gramStart"/>
      <w:r w:rsidRPr="00121391">
        <w:rPr>
          <w:rStyle w:val="StyleUnderline"/>
          <w:highlight w:val="green"/>
        </w:rPr>
        <w:t>system</w:t>
      </w:r>
      <w:r>
        <w:rPr>
          <w:rStyle w:val="StyleUnderline"/>
        </w:rPr>
        <w:t xml:space="preserve"> as a whole</w:t>
      </w:r>
      <w:proofErr w:type="gramEnd"/>
      <w:r>
        <w:rPr>
          <w:rStyle w:val="StyleUnderline"/>
        </w:rPr>
        <w:t>.</w:t>
      </w:r>
      <w:r>
        <w:rPr>
          <w:sz w:val="16"/>
        </w:rPr>
        <w:t xml:space="preserve"> The system cannot expand because the </w:t>
      </w:r>
      <w:proofErr w:type="spellStart"/>
      <w:r>
        <w:rPr>
          <w:sz w:val="16"/>
        </w:rPr>
        <w:t>marginalisation</w:t>
      </w:r>
      <w:proofErr w:type="spellEnd"/>
      <w:r>
        <w:rPr>
          <w:sz w:val="16"/>
        </w:rPr>
        <w:t xml:space="preserve"> of a significant portion of humanity from direct productive participation, the downward pressure on wages and popular consumption worldwide, and the </w:t>
      </w:r>
      <w:proofErr w:type="spellStart"/>
      <w:r>
        <w:rPr>
          <w:sz w:val="16"/>
        </w:rPr>
        <w:t>polarisation</w:t>
      </w:r>
      <w:proofErr w:type="spellEnd"/>
      <w:r>
        <w:rPr>
          <w:sz w:val="16"/>
        </w:rPr>
        <w:t xml:space="preserve"> of income, has reduced the ability of the world market to absorb world output. At the same time, </w:t>
      </w:r>
      <w:r>
        <w:rPr>
          <w:rStyle w:val="StyleUnderline"/>
        </w:rPr>
        <w:t xml:space="preserve">given the </w:t>
      </w:r>
      <w:proofErr w:type="gramStart"/>
      <w:r>
        <w:rPr>
          <w:rStyle w:val="StyleUnderline"/>
        </w:rPr>
        <w:t>particular configuration</w:t>
      </w:r>
      <w:proofErr w:type="gramEnd"/>
      <w:r>
        <w:rPr>
          <w:rStyle w:val="StyleUnderline"/>
        </w:rPr>
        <w:t xml:space="preserve"> of social and class forces and the correlation of these forces worldwide, national states are hard-pressed to regulate transnational circuits of accumulation and offset</w:t>
      </w:r>
      <w:r>
        <w:rPr>
          <w:sz w:val="16"/>
        </w:rPr>
        <w:t xml:space="preserve"> the </w:t>
      </w:r>
      <w:r>
        <w:rPr>
          <w:rStyle w:val="StyleUnderline"/>
        </w:rPr>
        <w:t>explosive contradictions</w:t>
      </w:r>
      <w:r>
        <w:rPr>
          <w:sz w:val="16"/>
        </w:rPr>
        <w:t xml:space="preserve"> built into the system. </w:t>
      </w:r>
      <w:r>
        <w:rPr>
          <w:sz w:val="12"/>
        </w:rPr>
        <w:t>¶</w:t>
      </w:r>
      <w:r>
        <w:rPr>
          <w:sz w:val="16"/>
        </w:rPr>
        <w:t xml:space="preserve"> Is this crisis cyclical, structural, or systemic? </w:t>
      </w:r>
      <w:r>
        <w:rPr>
          <w:rStyle w:val="StyleUnderline"/>
        </w:rPr>
        <w:t>Cyclical crises are recurrent to capitalism about once every 10 years and involve recessions that act as self-correcting mechanisms</w:t>
      </w:r>
      <w:r>
        <w:rPr>
          <w:sz w:val="16"/>
        </w:rPr>
        <w:t xml:space="preserve"> without any major restructuring of the system. The recessions of the early 1980s, the early 1990s, and of 2001 were cyclical crises. In contrast, the 2008 crisis signaled the slide into a structural crisis</w:t>
      </w:r>
      <w:r>
        <w:rPr>
          <w:i/>
          <w:iCs/>
          <w:sz w:val="16"/>
        </w:rPr>
        <w:t xml:space="preserve">. Structural crises </w:t>
      </w:r>
      <w:r>
        <w:rPr>
          <w:sz w:val="16"/>
        </w:rPr>
        <w:t xml:space="preserve">reflect deeper contra- dictions that can only be resolved by a major restructuring of the system. The structural crisis of the 1970s was resolved through capitalist </w:t>
      </w:r>
      <w:proofErr w:type="spellStart"/>
      <w:r>
        <w:rPr>
          <w:sz w:val="16"/>
        </w:rPr>
        <w:t>globalisation</w:t>
      </w:r>
      <w:proofErr w:type="spellEnd"/>
      <w:r>
        <w:rPr>
          <w:sz w:val="16"/>
        </w:rPr>
        <w:t xml:space="preserve">. Prior to that, the structural crisis of the 1930s was resolved through the creation of a new model of redistributive capitalism, and prior to that the </w:t>
      </w:r>
      <w:proofErr w:type="spellStart"/>
      <w:r>
        <w:rPr>
          <w:sz w:val="16"/>
        </w:rPr>
        <w:t>struc</w:t>
      </w:r>
      <w:proofErr w:type="spellEnd"/>
      <w:r>
        <w:rPr>
          <w:sz w:val="16"/>
        </w:rPr>
        <w:t xml:space="preserve">- </w:t>
      </w:r>
      <w:proofErr w:type="spellStart"/>
      <w:r>
        <w:rPr>
          <w:sz w:val="16"/>
        </w:rPr>
        <w:t>tural</w:t>
      </w:r>
      <w:proofErr w:type="spellEnd"/>
      <w:r>
        <w:rPr>
          <w:sz w:val="16"/>
        </w:rPr>
        <w:t xml:space="preserve"> crisis of the 1870s resulted in the development of </w:t>
      </w:r>
      <w:proofErr w:type="spellStart"/>
      <w:r>
        <w:rPr>
          <w:sz w:val="16"/>
        </w:rPr>
        <w:t>corpo</w:t>
      </w:r>
      <w:proofErr w:type="spellEnd"/>
      <w:r>
        <w:rPr>
          <w:sz w:val="16"/>
        </w:rPr>
        <w:t xml:space="preserve">- rate capitalism. </w:t>
      </w:r>
      <w:r>
        <w:rPr>
          <w:rStyle w:val="StyleUnderline"/>
        </w:rPr>
        <w:t xml:space="preserve">A systemic crisis involves the replacement of a system by an entirely new system or by an outright collapse. A structural crisis </w:t>
      </w:r>
      <w:proofErr w:type="gramStart"/>
      <w:r>
        <w:rPr>
          <w:rStyle w:val="StyleUnderline"/>
        </w:rPr>
        <w:t>opens up</w:t>
      </w:r>
      <w:proofErr w:type="gramEnd"/>
      <w:r>
        <w:rPr>
          <w:rStyle w:val="StyleUnderline"/>
        </w:rPr>
        <w:t xml:space="preserve"> the possibility for a systemic crisis.</w:t>
      </w:r>
      <w:r>
        <w:rPr>
          <w:sz w:val="16"/>
        </w:rPr>
        <w:t xml:space="preserve"> But if it </w:t>
      </w:r>
      <w:proofErr w:type="gramStart"/>
      <w:r>
        <w:rPr>
          <w:sz w:val="16"/>
        </w:rPr>
        <w:t>actually snowballs</w:t>
      </w:r>
      <w:proofErr w:type="gramEnd"/>
      <w:r>
        <w:rPr>
          <w:sz w:val="16"/>
        </w:rPr>
        <w:t xml:space="preserve"> into a systemic crisis – in this case, if it gives way either to capitalism being superseded or to a breakdown of global </w:t>
      </w:r>
      <w:proofErr w:type="spellStart"/>
      <w:r>
        <w:rPr>
          <w:sz w:val="16"/>
        </w:rPr>
        <w:t>civilisation</w:t>
      </w:r>
      <w:proofErr w:type="spellEnd"/>
      <w:r>
        <w:rPr>
          <w:sz w:val="16"/>
        </w:rPr>
        <w:t xml:space="preserve"> – is not predetermined and depends entirely on the response of social and political forces to the crisis and on historical contingencies that are not easy to forecast. </w:t>
      </w:r>
      <w:r>
        <w:rPr>
          <w:rStyle w:val="StyleUnderline"/>
        </w:rPr>
        <w:t xml:space="preserve">This is an historic moment of extreme uncertainty, in which collective responses from distinct social and class forces to the crisis are in great flux. </w:t>
      </w:r>
      <w:r>
        <w:rPr>
          <w:rStyle w:val="StyleUnderline"/>
          <w:sz w:val="12"/>
        </w:rPr>
        <w:t xml:space="preserve">¶ </w:t>
      </w:r>
      <w:r>
        <w:rPr>
          <w:sz w:val="16"/>
        </w:rPr>
        <w:t xml:space="preserve">Hence my concept of global crisis is broader than financial. </w:t>
      </w:r>
      <w:r>
        <w:rPr>
          <w:rStyle w:val="StyleUnderline"/>
        </w:rPr>
        <w:t>There are multiple and mutually constitutive dimensions – economic, social, political, cultural, ideological and ecological, not to mention the existential crisis of our consciousness</w:t>
      </w:r>
      <w:r>
        <w:rPr>
          <w:sz w:val="16"/>
        </w:rPr>
        <w:t xml:space="preserve">, values and very being. There is a crisis of social </w:t>
      </w:r>
      <w:proofErr w:type="spellStart"/>
      <w:r>
        <w:rPr>
          <w:sz w:val="16"/>
        </w:rPr>
        <w:t>polarisation</w:t>
      </w:r>
      <w:proofErr w:type="spellEnd"/>
      <w:r>
        <w:rPr>
          <w:sz w:val="16"/>
        </w:rPr>
        <w:t xml:space="preserve">, that is, of </w:t>
      </w:r>
      <w:r>
        <w:rPr>
          <w:i/>
          <w:iCs/>
          <w:sz w:val="16"/>
        </w:rPr>
        <w:t xml:space="preserve">social reproduction. </w:t>
      </w:r>
      <w:r>
        <w:rPr>
          <w:rStyle w:val="StyleUnderline"/>
        </w:rPr>
        <w:t>The system cannot meet the needs</w:t>
      </w:r>
      <w:r>
        <w:rPr>
          <w:sz w:val="16"/>
        </w:rPr>
        <w:t xml:space="preserve"> or assure the survival </w:t>
      </w:r>
      <w:r>
        <w:rPr>
          <w:rStyle w:val="StyleUnderline"/>
        </w:rPr>
        <w:t>of millions of people</w:t>
      </w:r>
      <w:r>
        <w:rPr>
          <w:sz w:val="16"/>
        </w:rPr>
        <w:t xml:space="preserve">, perhaps </w:t>
      </w:r>
      <w:proofErr w:type="gramStart"/>
      <w:r>
        <w:rPr>
          <w:sz w:val="16"/>
        </w:rPr>
        <w:t>a majority of</w:t>
      </w:r>
      <w:proofErr w:type="gramEnd"/>
      <w:r>
        <w:rPr>
          <w:sz w:val="16"/>
        </w:rPr>
        <w:t xml:space="preserve"> humanity. There are crises of state legitimacy and political authority, or of </w:t>
      </w:r>
      <w:r>
        <w:rPr>
          <w:i/>
          <w:iCs/>
          <w:sz w:val="16"/>
        </w:rPr>
        <w:t xml:space="preserve">hegemony </w:t>
      </w:r>
      <w:r>
        <w:rPr>
          <w:sz w:val="16"/>
        </w:rPr>
        <w:t xml:space="preserve">and </w:t>
      </w:r>
      <w:r>
        <w:rPr>
          <w:i/>
          <w:iCs/>
          <w:sz w:val="16"/>
        </w:rPr>
        <w:t xml:space="preserve">domination. </w:t>
      </w:r>
      <w:r>
        <w:rPr>
          <w:sz w:val="16"/>
        </w:rPr>
        <w:t xml:space="preserve">National states face spiraling crises of legitimacy as they fail to meet the social grievances of local working and popular classes experiencing downward mobility, unemployment, heightened insecurity and greater hardships. </w:t>
      </w:r>
      <w:r>
        <w:rPr>
          <w:rStyle w:val="StyleUnderline"/>
        </w:rPr>
        <w:t>The legitimacy of the system has increasingly been called into question by millions</w:t>
      </w:r>
      <w:r>
        <w:rPr>
          <w:sz w:val="16"/>
        </w:rPr>
        <w:t xml:space="preserve">, </w:t>
      </w:r>
      <w:r>
        <w:rPr>
          <w:rStyle w:val="StyleUnderline"/>
        </w:rPr>
        <w:t>perhaps</w:t>
      </w:r>
      <w:r>
        <w:rPr>
          <w:sz w:val="16"/>
        </w:rPr>
        <w:t xml:space="preserve"> even </w:t>
      </w:r>
      <w:r>
        <w:rPr>
          <w:rStyle w:val="StyleUnderline"/>
        </w:rPr>
        <w:t>billions</w:t>
      </w:r>
      <w:r>
        <w:rPr>
          <w:sz w:val="16"/>
        </w:rPr>
        <w:t xml:space="preserve">, of people around the world, </w:t>
      </w:r>
      <w:r>
        <w:rPr>
          <w:rStyle w:val="StyleUnderline"/>
        </w:rPr>
        <w:t>and is facing expanded counter-hegemonic challenges.</w:t>
      </w:r>
      <w:r>
        <w:rPr>
          <w:sz w:val="16"/>
        </w:rPr>
        <w:t xml:space="preserve"> Global elites have been unable counter this erosion of the system’s authority in the face of worldwide pressures for a global moral economy. </w:t>
      </w:r>
      <w:r>
        <w:rPr>
          <w:rStyle w:val="StyleUnderline"/>
        </w:rPr>
        <w:t xml:space="preserve">And </w:t>
      </w:r>
      <w:r w:rsidRPr="00121391">
        <w:rPr>
          <w:rStyle w:val="StyleUnderline"/>
          <w:highlight w:val="green"/>
        </w:rPr>
        <w:t>a canopy that envelops all these dimensions is</w:t>
      </w:r>
      <w:r>
        <w:rPr>
          <w:rStyle w:val="StyleUnderline"/>
        </w:rPr>
        <w:t xml:space="preserve"> a crisis of sustainability rooted in</w:t>
      </w:r>
      <w:r>
        <w:rPr>
          <w:sz w:val="16"/>
        </w:rPr>
        <w:t xml:space="preserve"> an ecological holocaust that has already begun, expressed in </w:t>
      </w:r>
      <w:r w:rsidRPr="00121391">
        <w:rPr>
          <w:rStyle w:val="Emphasis"/>
          <w:highlight w:val="green"/>
        </w:rPr>
        <w:t xml:space="preserve">climate change and the impending collapse of </w:t>
      </w:r>
      <w:proofErr w:type="spellStart"/>
      <w:r w:rsidRPr="00121391">
        <w:rPr>
          <w:rStyle w:val="Emphasis"/>
          <w:highlight w:val="green"/>
        </w:rPr>
        <w:t>centralised</w:t>
      </w:r>
      <w:proofErr w:type="spellEnd"/>
      <w:r>
        <w:rPr>
          <w:rStyle w:val="Emphasis"/>
        </w:rPr>
        <w:t xml:space="preserve"> </w:t>
      </w:r>
      <w:r w:rsidRPr="00121391">
        <w:rPr>
          <w:rStyle w:val="Emphasis"/>
          <w:highlight w:val="green"/>
        </w:rPr>
        <w:t>agricultural</w:t>
      </w:r>
      <w:r>
        <w:rPr>
          <w:rStyle w:val="StyleUnderline"/>
        </w:rPr>
        <w:t xml:space="preserve"> systems</w:t>
      </w:r>
      <w:r>
        <w:rPr>
          <w:sz w:val="16"/>
        </w:rPr>
        <w:t xml:space="preserve"> in several regions of the world, among other indicators. By </w:t>
      </w:r>
      <w:r>
        <w:rPr>
          <w:rStyle w:val="StyleUnderline"/>
        </w:rPr>
        <w:t>a crisis of humanity</w:t>
      </w:r>
      <w:r>
        <w:rPr>
          <w:i/>
          <w:iCs/>
          <w:sz w:val="16"/>
        </w:rPr>
        <w:t xml:space="preserve"> </w:t>
      </w:r>
      <w:r>
        <w:rPr>
          <w:sz w:val="16"/>
        </w:rPr>
        <w:t xml:space="preserve">I mean a crisis that is approaching systemic proportions, </w:t>
      </w:r>
      <w:r w:rsidRPr="00121391">
        <w:rPr>
          <w:rStyle w:val="Emphasis"/>
          <w:highlight w:val="green"/>
        </w:rPr>
        <w:t>threatening the ability of billions of people to survive</w:t>
      </w:r>
      <w:r>
        <w:rPr>
          <w:rStyle w:val="StyleUnderline"/>
        </w:rPr>
        <w:t xml:space="preserve">, and raising the specter of a collapse of world </w:t>
      </w:r>
      <w:proofErr w:type="spellStart"/>
      <w:r>
        <w:rPr>
          <w:rStyle w:val="StyleUnderline"/>
        </w:rPr>
        <w:t>civilisation</w:t>
      </w:r>
      <w:proofErr w:type="spellEnd"/>
      <w:r>
        <w:rPr>
          <w:sz w:val="16"/>
        </w:rPr>
        <w:t xml:space="preserve"> and degeneration into a new “Dark Ages.”2 </w:t>
      </w:r>
      <w:r>
        <w:rPr>
          <w:sz w:val="12"/>
        </w:rPr>
        <w:t>¶</w:t>
      </w:r>
      <w:r>
        <w:rPr>
          <w:sz w:val="16"/>
        </w:rPr>
        <w:t xml:space="preserve"> This crisis of humanity shares a number of aspects with earlier structural crises but there are also several features unique to the present: </w:t>
      </w:r>
      <w:r>
        <w:rPr>
          <w:sz w:val="12"/>
        </w:rPr>
        <w:t>¶</w:t>
      </w:r>
      <w:r>
        <w:rPr>
          <w:sz w:val="16"/>
        </w:rPr>
        <w:t xml:space="preserve"> 1. </w:t>
      </w:r>
      <w:r w:rsidRPr="00121391">
        <w:rPr>
          <w:rStyle w:val="StyleUnderline"/>
          <w:highlight w:val="green"/>
        </w:rPr>
        <w:t>The system is fast reaching</w:t>
      </w:r>
      <w:r>
        <w:rPr>
          <w:rStyle w:val="StyleUnderline"/>
        </w:rPr>
        <w:t xml:space="preserve"> the </w:t>
      </w:r>
      <w:r w:rsidRPr="00121391">
        <w:rPr>
          <w:rStyle w:val="Emphasis"/>
          <w:highlight w:val="green"/>
        </w:rPr>
        <w:t>ecological limits of its reproduction</w:t>
      </w:r>
      <w:r>
        <w:rPr>
          <w:rStyle w:val="StyleUnderline"/>
        </w:rPr>
        <w:t>. Global capitalism now couples human and natural history in such a way as to threaten to bring about what would be the sixth mass extinction</w:t>
      </w:r>
      <w:r>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Pr>
          <w:rStyle w:val="StyleUnderline"/>
        </w:rPr>
        <w:t>there are nine “planetary boundaries” crucial to maintaining an earth system environment in which humans can exist, four of which are experiencing</w:t>
      </w:r>
      <w:r>
        <w:rPr>
          <w:sz w:val="16"/>
        </w:rPr>
        <w:t xml:space="preserve"> at this time </w:t>
      </w:r>
      <w:r>
        <w:rPr>
          <w:rStyle w:val="StyleUnderline"/>
        </w:rPr>
        <w:t xml:space="preserve">the onset </w:t>
      </w:r>
      <w:r>
        <w:rPr>
          <w:rStyle w:val="StyleUnderline"/>
        </w:rPr>
        <w:lastRenderedPageBreak/>
        <w:t>of irreversible environmental degradation and three of which</w:t>
      </w:r>
      <w:r>
        <w:rPr>
          <w:sz w:val="16"/>
        </w:rPr>
        <w:t xml:space="preserve"> (climate change, the nitrogen cycle, and biodiversity loss) </w:t>
      </w:r>
      <w:r>
        <w:rPr>
          <w:rStyle w:val="StyleUnderline"/>
        </w:rPr>
        <w:t>are at “tipping points</w:t>
      </w:r>
      <w:r>
        <w:rPr>
          <w:sz w:val="16"/>
        </w:rPr>
        <w:t xml:space="preserve">,” meaning that these processes have already crossed their planetary boundaries. </w:t>
      </w:r>
      <w:r>
        <w:rPr>
          <w:sz w:val="12"/>
        </w:rPr>
        <w:t>¶</w:t>
      </w:r>
      <w:r>
        <w:rPr>
          <w:sz w:val="16"/>
        </w:rPr>
        <w:t xml:space="preserve"> 2. </w:t>
      </w:r>
      <w:r>
        <w:rPr>
          <w:rStyle w:val="StyleUnderline"/>
        </w:rPr>
        <w:t xml:space="preserve">The magnitude of the means of </w:t>
      </w:r>
      <w:r w:rsidRPr="00121391">
        <w:rPr>
          <w:rStyle w:val="Emphasis"/>
          <w:highlight w:val="green"/>
        </w:rPr>
        <w:t>violence</w:t>
      </w:r>
      <w:r>
        <w:rPr>
          <w:rStyle w:val="StyleUnderline"/>
        </w:rPr>
        <w:t xml:space="preserve"> and</w:t>
      </w:r>
      <w:r>
        <w:rPr>
          <w:sz w:val="16"/>
        </w:rPr>
        <w:t xml:space="preserve"> social </w:t>
      </w:r>
      <w:r>
        <w:rPr>
          <w:rStyle w:val="StyleUnderline"/>
        </w:rPr>
        <w:t xml:space="preserve">control </w:t>
      </w:r>
      <w:r w:rsidRPr="00121391">
        <w:rPr>
          <w:rStyle w:val="Emphasis"/>
          <w:highlight w:val="green"/>
        </w:rPr>
        <w:t>is unprecedented</w:t>
      </w:r>
      <w:r>
        <w:rPr>
          <w:rStyle w:val="StyleUnderline"/>
        </w:rPr>
        <w:t>, as is the concentration of the means of global communication and symbolic production</w:t>
      </w:r>
      <w:r>
        <w:rPr>
          <w:sz w:val="16"/>
        </w:rPr>
        <w:t xml:space="preserve"> and circulation in the hands of a very few powerful groups. </w:t>
      </w:r>
      <w:proofErr w:type="spellStart"/>
      <w:r w:rsidRPr="00121391">
        <w:rPr>
          <w:rStyle w:val="Emphasis"/>
          <w:highlight w:val="green"/>
        </w:rPr>
        <w:t>Computerised</w:t>
      </w:r>
      <w:proofErr w:type="spellEnd"/>
      <w:r w:rsidRPr="00121391">
        <w:rPr>
          <w:rStyle w:val="Emphasis"/>
          <w:highlight w:val="green"/>
        </w:rPr>
        <w:t xml:space="preserve"> wars, drones, bunker-buster bombs</w:t>
      </w:r>
      <w:r>
        <w:rPr>
          <w:rStyle w:val="StyleUnderline"/>
        </w:rPr>
        <w:t xml:space="preserve">, </w:t>
      </w:r>
      <w:proofErr w:type="gramStart"/>
      <w:r>
        <w:rPr>
          <w:rStyle w:val="StyleUnderline"/>
        </w:rPr>
        <w:t>star wars</w:t>
      </w:r>
      <w:proofErr w:type="gramEnd"/>
      <w:r>
        <w:rPr>
          <w:sz w:val="16"/>
        </w:rPr>
        <w:t xml:space="preserve">, and so forth, </w:t>
      </w:r>
      <w:r>
        <w:rPr>
          <w:rStyle w:val="StyleUnderline"/>
        </w:rPr>
        <w:t xml:space="preserve">have changed the face of warfare. Warfare has become </w:t>
      </w:r>
      <w:proofErr w:type="spellStart"/>
      <w:r>
        <w:rPr>
          <w:rStyle w:val="StyleUnderline"/>
        </w:rPr>
        <w:t>normalised</w:t>
      </w:r>
      <w:proofErr w:type="spellEnd"/>
      <w:r>
        <w:rPr>
          <w:rStyle w:val="StyleUnderline"/>
        </w:rPr>
        <w:t xml:space="preserve"> and </w:t>
      </w:r>
      <w:proofErr w:type="spellStart"/>
      <w:r>
        <w:rPr>
          <w:rStyle w:val="StyleUnderline"/>
        </w:rPr>
        <w:t>sanitised</w:t>
      </w:r>
      <w:proofErr w:type="spellEnd"/>
      <w:r>
        <w:rPr>
          <w:rStyle w:val="StyleUnderline"/>
        </w:rPr>
        <w:t xml:space="preserve"> for those not directly at the receiving end of armed aggression.</w:t>
      </w:r>
      <w:r>
        <w:rPr>
          <w:sz w:val="16"/>
        </w:rPr>
        <w:t xml:space="preserve"> At the same </w:t>
      </w:r>
      <w:proofErr w:type="gramStart"/>
      <w:r>
        <w:rPr>
          <w:sz w:val="16"/>
        </w:rPr>
        <w:t>time</w:t>
      </w:r>
      <w:proofErr w:type="gramEnd"/>
      <w:r>
        <w:rPr>
          <w:sz w:val="16"/>
        </w:rPr>
        <w:t xml:space="preserve"> we have arrived at the panoptical surveillance society and the age of thought control by those who control global flows of communication, images and symbolic production. The world of Edward Snowden is the world of George Orwell; </w:t>
      </w:r>
      <w:r>
        <w:rPr>
          <w:i/>
          <w:iCs/>
          <w:sz w:val="16"/>
        </w:rPr>
        <w:t xml:space="preserve">1984 has arrived; </w:t>
      </w:r>
      <w:r>
        <w:rPr>
          <w:sz w:val="12"/>
        </w:rPr>
        <w:t>¶</w:t>
      </w:r>
      <w:r>
        <w:rPr>
          <w:sz w:val="16"/>
        </w:rPr>
        <w:t xml:space="preserve"> 3. </w:t>
      </w:r>
      <w:r>
        <w:rPr>
          <w:rStyle w:val="StyleUnderline"/>
        </w:rPr>
        <w:t>Capitalism is reaching apparent limits to its extensive expansion. There are no longer any new territories of significance that can be integrated into world capitalism, de-</w:t>
      </w:r>
      <w:proofErr w:type="spellStart"/>
      <w:r>
        <w:rPr>
          <w:rStyle w:val="StyleUnderline"/>
        </w:rPr>
        <w:t>ruralisation</w:t>
      </w:r>
      <w:proofErr w:type="spellEnd"/>
      <w:r>
        <w:rPr>
          <w:rStyle w:val="StyleUnderline"/>
        </w:rPr>
        <w:t xml:space="preserve"> is now well advanced, and the commodification of the countryside and of pre- and non-capitalist spaces has intensified</w:t>
      </w:r>
      <w:r>
        <w:rPr>
          <w:sz w:val="16"/>
        </w:rPr>
        <w:t xml:space="preserve">, that is, converted in hot-house fashion into spaces of capital, so that </w:t>
      </w:r>
      <w:r>
        <w:rPr>
          <w:i/>
          <w:iCs/>
          <w:sz w:val="16"/>
        </w:rPr>
        <w:t xml:space="preserve">intensive </w:t>
      </w:r>
      <w:r>
        <w:rPr>
          <w:sz w:val="16"/>
        </w:rPr>
        <w:t xml:space="preserve">expansion is reaching depths </w:t>
      </w:r>
      <w:proofErr w:type="gramStart"/>
      <w:r>
        <w:rPr>
          <w:sz w:val="16"/>
        </w:rPr>
        <w:t>never before</w:t>
      </w:r>
      <w:proofErr w:type="gramEnd"/>
      <w:r>
        <w:rPr>
          <w:sz w:val="16"/>
        </w:rPr>
        <w:t xml:space="preserve"> seen. </w:t>
      </w:r>
      <w:r>
        <w:rPr>
          <w:rStyle w:val="StyleUnderline"/>
        </w:rPr>
        <w:t>Capitalism must continually expand or collapse.</w:t>
      </w:r>
      <w:r>
        <w:rPr>
          <w:sz w:val="16"/>
        </w:rPr>
        <w:t xml:space="preserve"> How or where will it now expand? </w:t>
      </w:r>
      <w:r>
        <w:rPr>
          <w:sz w:val="12"/>
        </w:rPr>
        <w:t>¶</w:t>
      </w:r>
      <w:r>
        <w:rPr>
          <w:sz w:val="16"/>
        </w:rPr>
        <w:t xml:space="preserve"> 4. </w:t>
      </w:r>
      <w:r w:rsidRPr="00121391">
        <w:rPr>
          <w:rStyle w:val="StyleUnderline"/>
          <w:highlight w:val="green"/>
        </w:rPr>
        <w:t>There is</w:t>
      </w:r>
      <w:r>
        <w:rPr>
          <w:rStyle w:val="StyleUnderline"/>
        </w:rPr>
        <w:t xml:space="preserve"> the rise of </w:t>
      </w:r>
      <w:r w:rsidRPr="00121391">
        <w:rPr>
          <w:rStyle w:val="StyleUnderline"/>
          <w:highlight w:val="green"/>
        </w:rPr>
        <w:t>a vast surplus population</w:t>
      </w:r>
      <w:r>
        <w:rPr>
          <w:rStyle w:val="StyleUnderline"/>
        </w:rPr>
        <w:t xml:space="preserve"> inhabiting a “planet of slums,”</w:t>
      </w:r>
      <w:r>
        <w:rPr>
          <w:sz w:val="16"/>
        </w:rPr>
        <w:t xml:space="preserve">4 </w:t>
      </w:r>
      <w:r w:rsidRPr="00121391">
        <w:rPr>
          <w:rStyle w:val="StyleUnderline"/>
          <w:highlight w:val="green"/>
        </w:rPr>
        <w:t>alienated from the productive economy</w:t>
      </w:r>
      <w:r>
        <w:rPr>
          <w:rStyle w:val="StyleUnderline"/>
        </w:rPr>
        <w:t xml:space="preserve">, thrown into the margins, and </w:t>
      </w:r>
      <w:r w:rsidRPr="00121391">
        <w:rPr>
          <w:rStyle w:val="StyleUnderline"/>
          <w:highlight w:val="green"/>
        </w:rPr>
        <w:t xml:space="preserve">subject to </w:t>
      </w:r>
      <w:r>
        <w:rPr>
          <w:rStyle w:val="StyleUnderline"/>
        </w:rPr>
        <w:t xml:space="preserve">sophisticated systems of social </w:t>
      </w:r>
      <w:r w:rsidRPr="00121391">
        <w:rPr>
          <w:rStyle w:val="Emphasis"/>
          <w:highlight w:val="green"/>
        </w:rPr>
        <w:t>control and</w:t>
      </w:r>
      <w:r>
        <w:rPr>
          <w:rStyle w:val="Emphasis"/>
        </w:rPr>
        <w:t xml:space="preserve"> to </w:t>
      </w:r>
      <w:r w:rsidRPr="00121391">
        <w:rPr>
          <w:rStyle w:val="Emphasis"/>
          <w:highlight w:val="green"/>
        </w:rPr>
        <w:t>destruction</w:t>
      </w:r>
      <w:r>
        <w:rPr>
          <w:rStyle w:val="StyleUnderline"/>
        </w:rPr>
        <w:t xml:space="preserve"> - to a mortal cycle of dispossession-exploitation-exclusion. This includes </w:t>
      </w:r>
      <w:r w:rsidRPr="00121391">
        <w:rPr>
          <w:rStyle w:val="Emphasis"/>
          <w:highlight w:val="green"/>
        </w:rPr>
        <w:t xml:space="preserve">prison-industrial and immigrant-detention complexes, omnipresent policing, </w:t>
      </w:r>
      <w:proofErr w:type="spellStart"/>
      <w:r w:rsidRPr="00121391">
        <w:rPr>
          <w:rStyle w:val="Emphasis"/>
          <w:highlight w:val="green"/>
        </w:rPr>
        <w:t>militarised</w:t>
      </w:r>
      <w:proofErr w:type="spellEnd"/>
      <w:r w:rsidRPr="00121391">
        <w:rPr>
          <w:rStyle w:val="Emphasis"/>
          <w:highlight w:val="green"/>
        </w:rPr>
        <w:t xml:space="preserve"> gentrificatio</w:t>
      </w:r>
      <w:r w:rsidRPr="00121391">
        <w:rPr>
          <w:rStyle w:val="StyleUnderline"/>
          <w:highlight w:val="green"/>
        </w:rPr>
        <w:t>n</w:t>
      </w:r>
      <w:r>
        <w:rPr>
          <w:sz w:val="16"/>
        </w:rPr>
        <w:t xml:space="preserve">, and so on; </w:t>
      </w:r>
      <w:r>
        <w:rPr>
          <w:sz w:val="12"/>
        </w:rPr>
        <w:t>¶</w:t>
      </w:r>
      <w:r>
        <w:rPr>
          <w:sz w:val="16"/>
        </w:rPr>
        <w:t xml:space="preserve"> 5. </w:t>
      </w:r>
      <w:r>
        <w:rPr>
          <w:rStyle w:val="StyleUnderline"/>
        </w:rPr>
        <w:t xml:space="preserve">There is a disjuncture between a </w:t>
      </w:r>
      <w:proofErr w:type="spellStart"/>
      <w:r>
        <w:rPr>
          <w:rStyle w:val="StyleUnderline"/>
        </w:rPr>
        <w:t>globalising</w:t>
      </w:r>
      <w:proofErr w:type="spellEnd"/>
      <w:r>
        <w:rPr>
          <w:rStyle w:val="StyleUnderline"/>
        </w:rPr>
        <w:t xml:space="preserve"> economy and a </w:t>
      </w:r>
      <w:proofErr w:type="gramStart"/>
      <w:r>
        <w:rPr>
          <w:rStyle w:val="StyleUnderline"/>
        </w:rPr>
        <w:t>nation-state based</w:t>
      </w:r>
      <w:proofErr w:type="gramEnd"/>
      <w:r>
        <w:rPr>
          <w:rStyle w:val="StyleUnderline"/>
        </w:rPr>
        <w:t xml:space="preserve"> system of political authority.</w:t>
      </w:r>
      <w:r>
        <w:rPr>
          <w:sz w:val="16"/>
        </w:rPr>
        <w:t xml:space="preserve"> </w:t>
      </w:r>
      <w:r>
        <w:rPr>
          <w:rStyle w:val="StyleUnderline"/>
        </w:rPr>
        <w:t>Transnational state apparatuses</w:t>
      </w:r>
      <w:r>
        <w:rPr>
          <w:sz w:val="16"/>
        </w:rPr>
        <w:t xml:space="preserve"> are incipient and </w:t>
      </w:r>
      <w:r>
        <w:rPr>
          <w:rStyle w:val="StyleUnderline"/>
        </w:rPr>
        <w:t>have not been able to play the role of</w:t>
      </w:r>
      <w:r>
        <w:rPr>
          <w:sz w:val="16"/>
        </w:rPr>
        <w:t xml:space="preserve"> what social scientists refer to as a “</w:t>
      </w:r>
      <w:r>
        <w:rPr>
          <w:rStyle w:val="StyleUnderline"/>
        </w:rPr>
        <w:t>hegemon</w:t>
      </w:r>
      <w:r>
        <w:rPr>
          <w:sz w:val="16"/>
        </w:rPr>
        <w:t xml:space="preserve">,” or a leading nation-state that has enough power and authority to </w:t>
      </w:r>
      <w:proofErr w:type="spellStart"/>
      <w:r>
        <w:rPr>
          <w:sz w:val="16"/>
        </w:rPr>
        <w:t>organise</w:t>
      </w:r>
      <w:proofErr w:type="spellEnd"/>
      <w:r>
        <w:rPr>
          <w:sz w:val="16"/>
        </w:rPr>
        <w:t xml:space="preserve"> and </w:t>
      </w:r>
      <w:proofErr w:type="spellStart"/>
      <w:r>
        <w:rPr>
          <w:sz w:val="16"/>
        </w:rPr>
        <w:t>stabilise</w:t>
      </w:r>
      <w:proofErr w:type="spellEnd"/>
      <w:r>
        <w:rPr>
          <w:sz w:val="16"/>
        </w:rPr>
        <w:t xml:space="preserve"> the system. </w:t>
      </w:r>
      <w:r w:rsidRPr="00121391">
        <w:rPr>
          <w:rStyle w:val="StyleUnderline"/>
          <w:highlight w:val="green"/>
        </w:rPr>
        <w:t xml:space="preserve">The spread of </w:t>
      </w:r>
      <w:r w:rsidRPr="00121391">
        <w:rPr>
          <w:rStyle w:val="Emphasis"/>
          <w:highlight w:val="green"/>
        </w:rPr>
        <w:t>w</w:t>
      </w:r>
      <w:r>
        <w:rPr>
          <w:rStyle w:val="StyleUnderline"/>
        </w:rPr>
        <w:t xml:space="preserve">eapons of </w:t>
      </w:r>
      <w:r w:rsidRPr="00121391">
        <w:rPr>
          <w:rStyle w:val="Emphasis"/>
          <w:highlight w:val="green"/>
        </w:rPr>
        <w:t>m</w:t>
      </w:r>
      <w:r>
        <w:rPr>
          <w:rStyle w:val="StyleUnderline"/>
        </w:rPr>
        <w:t xml:space="preserve">ass </w:t>
      </w:r>
      <w:r w:rsidRPr="00121391">
        <w:rPr>
          <w:rStyle w:val="Emphasis"/>
          <w:highlight w:val="green"/>
        </w:rPr>
        <w:t>d</w:t>
      </w:r>
      <w:r>
        <w:rPr>
          <w:rStyle w:val="StyleUnderline"/>
        </w:rPr>
        <w:t xml:space="preserve">estruction </w:t>
      </w:r>
      <w:r w:rsidRPr="00121391">
        <w:rPr>
          <w:rStyle w:val="StyleUnderline"/>
          <w:highlight w:val="green"/>
        </w:rPr>
        <w:t>and</w:t>
      </w:r>
      <w:r>
        <w:rPr>
          <w:rStyle w:val="StyleUnderline"/>
        </w:rPr>
        <w:t xml:space="preserve"> the unprecedented </w:t>
      </w:r>
      <w:proofErr w:type="spellStart"/>
      <w:r w:rsidRPr="00121391">
        <w:rPr>
          <w:rStyle w:val="StyleUnderline"/>
          <w:highlight w:val="green"/>
        </w:rPr>
        <w:t>militarisation</w:t>
      </w:r>
      <w:proofErr w:type="spellEnd"/>
      <w:r>
        <w:rPr>
          <w:rStyle w:val="StyleUnderline"/>
        </w:rPr>
        <w:t xml:space="preserve"> of social life and conflict across the globe </w:t>
      </w:r>
      <w:r w:rsidRPr="00121391">
        <w:rPr>
          <w:rStyle w:val="StyleUnderline"/>
          <w:highlight w:val="green"/>
        </w:rPr>
        <w:t>makes it hard to imagine</w:t>
      </w:r>
      <w:r>
        <w:rPr>
          <w:rStyle w:val="StyleUnderline"/>
        </w:rPr>
        <w:t xml:space="preserve"> that </w:t>
      </w:r>
      <w:r w:rsidRPr="00121391">
        <w:rPr>
          <w:rStyle w:val="StyleUnderline"/>
          <w:highlight w:val="green"/>
        </w:rPr>
        <w:t>the system can come under</w:t>
      </w:r>
      <w:r>
        <w:rPr>
          <w:rStyle w:val="StyleUnderline"/>
        </w:rPr>
        <w:t xml:space="preserve"> any </w:t>
      </w:r>
      <w:r w:rsidRPr="00121391">
        <w:rPr>
          <w:rStyle w:val="StyleUnderline"/>
          <w:highlight w:val="green"/>
        </w:rPr>
        <w:t>stable political authority</w:t>
      </w:r>
      <w:r>
        <w:rPr>
          <w:rStyle w:val="StyleUnderline"/>
        </w:rPr>
        <w:t xml:space="preserve"> that assures its reproduction. </w:t>
      </w:r>
      <w:r>
        <w:rPr>
          <w:sz w:val="12"/>
        </w:rPr>
        <w:t>¶</w:t>
      </w:r>
      <w:r>
        <w:rPr>
          <w:sz w:val="16"/>
        </w:rPr>
        <w:t xml:space="preserve"> Global Police State </w:t>
      </w:r>
      <w:r>
        <w:rPr>
          <w:sz w:val="12"/>
        </w:rPr>
        <w:t>¶</w:t>
      </w:r>
      <w:r>
        <w:rPr>
          <w:sz w:val="16"/>
        </w:rPr>
        <w:t xml:space="preserve"> How have social and political forces worldwide responded to crisis? The crisis has resulted in a rapid political </w:t>
      </w:r>
      <w:proofErr w:type="spellStart"/>
      <w:r>
        <w:rPr>
          <w:sz w:val="16"/>
        </w:rPr>
        <w:t>polarisation</w:t>
      </w:r>
      <w:proofErr w:type="spellEnd"/>
      <w:r>
        <w:rPr>
          <w:sz w:val="16"/>
        </w:rPr>
        <w:t xml:space="preserve"> in global society. Both right and left-wing forces are ascendant. Three responses seem to be in dispute. </w:t>
      </w:r>
      <w:r>
        <w:rPr>
          <w:sz w:val="12"/>
        </w:rPr>
        <w:t>¶</w:t>
      </w:r>
      <w:r>
        <w:rPr>
          <w:sz w:val="16"/>
        </w:rPr>
        <w:t xml:space="preserve"> One is what we could call “reformism from above.” This elite reformism is aimed at </w:t>
      </w:r>
      <w:proofErr w:type="spellStart"/>
      <w:r>
        <w:rPr>
          <w:sz w:val="16"/>
        </w:rPr>
        <w:t>stabilising</w:t>
      </w:r>
      <w:proofErr w:type="spellEnd"/>
      <w:r>
        <w:rPr>
          <w:sz w:val="16"/>
        </w:rPr>
        <w:t xml:space="preserve"> the system, at saving the system from itself and from more radical re- </w:t>
      </w:r>
      <w:proofErr w:type="spellStart"/>
      <w:r>
        <w:rPr>
          <w:sz w:val="16"/>
        </w:rPr>
        <w:t>sponses</w:t>
      </w:r>
      <w:proofErr w:type="spellEnd"/>
      <w:r>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Pr>
          <w:sz w:val="12"/>
        </w:rPr>
        <w:t>¶</w:t>
      </w:r>
      <w:r>
        <w:rPr>
          <w:sz w:val="16"/>
        </w:rPr>
        <w:t xml:space="preserve"> Yet another response is that I term </w:t>
      </w:r>
      <w:r>
        <w:rPr>
          <w:i/>
          <w:iCs/>
          <w:sz w:val="16"/>
        </w:rPr>
        <w:t>21st century fascism</w:t>
      </w:r>
      <w:r>
        <w:rPr>
          <w:sz w:val="16"/>
        </w:rPr>
        <w:t xml:space="preserve">.5 </w:t>
      </w:r>
      <w:r w:rsidRPr="00121391">
        <w:rPr>
          <w:rStyle w:val="StyleUnderline"/>
          <w:highlight w:val="green"/>
        </w:rPr>
        <w:t>The ultra-right is</w:t>
      </w:r>
      <w:r>
        <w:rPr>
          <w:rStyle w:val="StyleUnderline"/>
        </w:rPr>
        <w:t xml:space="preserve"> an </w:t>
      </w:r>
      <w:r w:rsidRPr="00121391">
        <w:rPr>
          <w:rStyle w:val="StyleUnderline"/>
          <w:highlight w:val="green"/>
        </w:rPr>
        <w:t>insurgent</w:t>
      </w:r>
      <w:r>
        <w:rPr>
          <w:rStyle w:val="StyleUnderline"/>
        </w:rPr>
        <w:t xml:space="preserve"> force in many countries.</w:t>
      </w:r>
      <w:r>
        <w:rPr>
          <w:sz w:val="16"/>
        </w:rPr>
        <w:t xml:space="preserve"> In broad strokes, </w:t>
      </w:r>
      <w:r>
        <w:rPr>
          <w:rStyle w:val="StyleUnderline"/>
        </w:rPr>
        <w:t xml:space="preserve">this project seeks to fuse reactionary political power with transnational capital and to </w:t>
      </w:r>
      <w:proofErr w:type="spellStart"/>
      <w:r>
        <w:rPr>
          <w:rStyle w:val="StyleUnderline"/>
        </w:rPr>
        <w:t>organise</w:t>
      </w:r>
      <w:proofErr w:type="spellEnd"/>
      <w:r>
        <w:rPr>
          <w:rStyle w:val="StyleUnderline"/>
        </w:rPr>
        <w:t xml:space="preserve"> a mass base among historically privileged sectors of the global working class</w:t>
      </w:r>
      <w:r>
        <w:rPr>
          <w:sz w:val="16"/>
        </w:rPr>
        <w:t xml:space="preserve"> – </w:t>
      </w:r>
      <w:r>
        <w:rPr>
          <w:rStyle w:val="StyleUnderline"/>
        </w:rPr>
        <w:t>such as white workers</w:t>
      </w:r>
      <w:r>
        <w:rPr>
          <w:sz w:val="16"/>
        </w:rPr>
        <w:t xml:space="preserve"> in the North and middle layers in the South – </w:t>
      </w:r>
      <w:r>
        <w:rPr>
          <w:rStyle w:val="StyleUnderline"/>
        </w:rPr>
        <w:t xml:space="preserve">that are now experiencing heightened insecurity and the specter of downward mobility. </w:t>
      </w:r>
      <w:r w:rsidRPr="00121391">
        <w:rPr>
          <w:rStyle w:val="StyleUnderline"/>
          <w:highlight w:val="green"/>
        </w:rPr>
        <w:t xml:space="preserve">It involves </w:t>
      </w:r>
      <w:r w:rsidRPr="00121391">
        <w:rPr>
          <w:rStyle w:val="Emphasis"/>
          <w:highlight w:val="green"/>
        </w:rPr>
        <w:t>militarism</w:t>
      </w:r>
      <w:r>
        <w:rPr>
          <w:rStyle w:val="Emphasis"/>
        </w:rPr>
        <w:t xml:space="preserve">, extreme </w:t>
      </w:r>
      <w:proofErr w:type="spellStart"/>
      <w:r w:rsidRPr="00121391">
        <w:rPr>
          <w:rStyle w:val="Emphasis"/>
          <w:highlight w:val="green"/>
        </w:rPr>
        <w:t>masculinisation</w:t>
      </w:r>
      <w:proofErr w:type="spellEnd"/>
      <w:r w:rsidRPr="00121391">
        <w:rPr>
          <w:rStyle w:val="Emphasis"/>
          <w:highlight w:val="green"/>
        </w:rPr>
        <w:t xml:space="preserve">, homophobia, racism and racist </w:t>
      </w:r>
      <w:proofErr w:type="spellStart"/>
      <w:r w:rsidRPr="00121391">
        <w:rPr>
          <w:rStyle w:val="Emphasis"/>
          <w:highlight w:val="green"/>
        </w:rPr>
        <w:t>mobilisations</w:t>
      </w:r>
      <w:proofErr w:type="spellEnd"/>
      <w:r>
        <w:rPr>
          <w:rStyle w:val="StyleUnderline"/>
        </w:rPr>
        <w:t>, including the search for scapegoats, such as immigrant workers and</w:t>
      </w:r>
      <w:r>
        <w:rPr>
          <w:sz w:val="16"/>
        </w:rPr>
        <w:t xml:space="preserve">, in the West, </w:t>
      </w:r>
      <w:r>
        <w:rPr>
          <w:rStyle w:val="StyleUnderline"/>
        </w:rPr>
        <w:t xml:space="preserve">Muslims. </w:t>
      </w:r>
      <w:r w:rsidRPr="00121391">
        <w:rPr>
          <w:rStyle w:val="Emphasis"/>
          <w:highlight w:val="green"/>
        </w:rPr>
        <w:t>Twenty-first century fascism</w:t>
      </w:r>
      <w:r>
        <w:rPr>
          <w:rStyle w:val="StyleUnderline"/>
        </w:rPr>
        <w:t xml:space="preserve"> evokes mystifying ideologies, often involving race/culture supremacy and xenophobia, embracing an </w:t>
      </w:r>
      <w:proofErr w:type="spellStart"/>
      <w:r>
        <w:rPr>
          <w:rStyle w:val="StyleUnderline"/>
        </w:rPr>
        <w:t>idealised</w:t>
      </w:r>
      <w:proofErr w:type="spellEnd"/>
      <w:r>
        <w:rPr>
          <w:rStyle w:val="StyleUnderline"/>
        </w:rPr>
        <w:t xml:space="preserve"> and mythical past. Neo-fascist culture </w:t>
      </w:r>
      <w:proofErr w:type="spellStart"/>
      <w:r w:rsidRPr="00121391">
        <w:rPr>
          <w:rStyle w:val="Emphasis"/>
          <w:highlight w:val="green"/>
        </w:rPr>
        <w:t>normalises</w:t>
      </w:r>
      <w:proofErr w:type="spellEnd"/>
      <w:r w:rsidRPr="00121391">
        <w:rPr>
          <w:rStyle w:val="Emphasis"/>
          <w:highlight w:val="green"/>
        </w:rPr>
        <w:t xml:space="preserve"> and </w:t>
      </w:r>
      <w:proofErr w:type="spellStart"/>
      <w:r w:rsidRPr="00121391">
        <w:rPr>
          <w:rStyle w:val="Emphasis"/>
          <w:highlight w:val="green"/>
        </w:rPr>
        <w:t>glamorises</w:t>
      </w:r>
      <w:proofErr w:type="spellEnd"/>
      <w:r w:rsidRPr="00121391">
        <w:rPr>
          <w:rStyle w:val="Emphasis"/>
          <w:highlight w:val="green"/>
        </w:rPr>
        <w:t xml:space="preserve"> warfare</w:t>
      </w:r>
      <w:r>
        <w:rPr>
          <w:rStyle w:val="StyleUnderline"/>
        </w:rPr>
        <w:t xml:space="preserve"> and social violence, indeed, generates a fascination with domination that is portrayed even as heroic.</w:t>
      </w:r>
    </w:p>
    <w:p w:rsidR="00FD52D5" w:rsidRDefault="00FD52D5" w:rsidP="00FD52D5"/>
    <w:p w:rsidR="00FD52D5" w:rsidRDefault="00FD52D5" w:rsidP="00FD52D5">
      <w:pPr>
        <w:pStyle w:val="Heading3"/>
      </w:pPr>
      <w:r>
        <w:lastRenderedPageBreak/>
        <w:t xml:space="preserve">Laundry List – </w:t>
      </w:r>
      <w:proofErr w:type="spellStart"/>
      <w:r>
        <w:t>Shaviro</w:t>
      </w:r>
      <w:proofErr w:type="spellEnd"/>
    </w:p>
    <w:p w:rsidR="00FD52D5" w:rsidRDefault="00FD52D5" w:rsidP="00FD52D5">
      <w:pPr>
        <w:pStyle w:val="Heading4"/>
        <w:rPr>
          <w:rStyle w:val="StyleUnderline"/>
          <w:rFonts w:cs="Times New Roman"/>
          <w:sz w:val="26"/>
          <w:szCs w:val="26"/>
          <w:u w:val="none"/>
        </w:rPr>
      </w:pPr>
      <w:r>
        <w:rPr>
          <w:rStyle w:val="StyleUnderline"/>
          <w:rFonts w:cs="Times New Roman"/>
          <w:sz w:val="26"/>
          <w:szCs w:val="26"/>
          <w:u w:val="none"/>
        </w:rPr>
        <w:t xml:space="preserve">Neoliberal capitalism will produce extinction – the system reproduces crises that depoliticize the left, undermine </w:t>
      </w:r>
      <w:proofErr w:type="spellStart"/>
      <w:r>
        <w:rPr>
          <w:rStyle w:val="StyleUnderline"/>
          <w:rFonts w:cs="Times New Roman"/>
          <w:sz w:val="26"/>
          <w:szCs w:val="26"/>
          <w:u w:val="none"/>
        </w:rPr>
        <w:t>futural</w:t>
      </w:r>
      <w:proofErr w:type="spellEnd"/>
      <w:r>
        <w:rPr>
          <w:rStyle w:val="StyleUnderline"/>
          <w:rFonts w:cs="Times New Roman"/>
          <w:sz w:val="26"/>
          <w:szCs w:val="26"/>
          <w:u w:val="none"/>
        </w:rPr>
        <w:t xml:space="preserve"> thought, and postpone its demise – the impacts are environmental collapse, endless war, and the rise of fascism</w:t>
      </w:r>
    </w:p>
    <w:p w:rsidR="00FD52D5" w:rsidRDefault="00FD52D5" w:rsidP="00FD52D5">
      <w:pPr>
        <w:rPr>
          <w:rStyle w:val="StyleUnderline"/>
          <w:u w:val="none"/>
        </w:rPr>
      </w:pPr>
      <w:proofErr w:type="spellStart"/>
      <w:r>
        <w:rPr>
          <w:rStyle w:val="Style13ptBold"/>
        </w:rPr>
        <w:t>Shaviro</w:t>
      </w:r>
      <w:proofErr w:type="spellEnd"/>
      <w:r>
        <w:rPr>
          <w:rStyle w:val="Style13ptBold"/>
        </w:rPr>
        <w:t xml:space="preserve"> 15</w:t>
      </w:r>
      <w:r>
        <w:rPr>
          <w:rStyle w:val="StyleUnderline"/>
          <w:u w:val="none"/>
        </w:rPr>
        <w:br/>
      </w:r>
      <w:r>
        <w:rPr>
          <w:rStyle w:val="StyleUnderline"/>
          <w:sz w:val="16"/>
          <w:u w:val="none"/>
        </w:rPr>
        <w:t xml:space="preserve">(Steven </w:t>
      </w:r>
      <w:proofErr w:type="spellStart"/>
      <w:r>
        <w:rPr>
          <w:rStyle w:val="StyleUnderline"/>
          <w:sz w:val="16"/>
          <w:u w:val="none"/>
        </w:rPr>
        <w:t>Shaviro</w:t>
      </w:r>
      <w:proofErr w:type="spellEnd"/>
      <w:r>
        <w:rPr>
          <w:rStyle w:val="StyleUnderline"/>
          <w:sz w:val="16"/>
          <w:u w:val="none"/>
        </w:rPr>
        <w:t xml:space="preserve"> is an American academic, philosopher and cultural critic whose areas of interest include film theory, time, science fiction, </w:t>
      </w:r>
      <w:proofErr w:type="spellStart"/>
      <w:r>
        <w:rPr>
          <w:rStyle w:val="StyleUnderline"/>
          <w:sz w:val="16"/>
          <w:u w:val="none"/>
        </w:rPr>
        <w:t>panpsychism</w:t>
      </w:r>
      <w:proofErr w:type="spellEnd"/>
      <w:r>
        <w:rPr>
          <w:rStyle w:val="StyleUnderline"/>
          <w:sz w:val="16"/>
          <w:u w:val="none"/>
        </w:rPr>
        <w:t xml:space="preserve">, capitalism, affect and subjectivity. He earned a PhD from Yale in 1981. “No Speed Limit: Three Essays on Accelerationism” </w:t>
      </w:r>
      <w:hyperlink r:id="rId12" w:history="1">
        <w:r>
          <w:rPr>
            <w:rStyle w:val="Hyperlink"/>
            <w:sz w:val="16"/>
          </w:rPr>
          <w:t>https://track5.mixtape.moe/qdkkdt.pdf</w:t>
        </w:r>
      </w:hyperlink>
      <w:r>
        <w:rPr>
          <w:rStyle w:val="StyleUnderline"/>
          <w:sz w:val="16"/>
          <w:u w:val="none"/>
        </w:rPr>
        <w:t xml:space="preserve"> </w:t>
      </w:r>
      <w:proofErr w:type="spellStart"/>
      <w:r>
        <w:rPr>
          <w:rStyle w:val="StyleUnderline"/>
          <w:sz w:val="16"/>
          <w:u w:val="none"/>
        </w:rPr>
        <w:t>cVs</w:t>
      </w:r>
      <w:proofErr w:type="spellEnd"/>
      <w:r>
        <w:rPr>
          <w:rStyle w:val="StyleUnderline"/>
          <w:sz w:val="16"/>
          <w:u w:val="none"/>
        </w:rPr>
        <w:t>)</w:t>
      </w:r>
      <w:r>
        <w:rPr>
          <w:rFonts w:ascii="Arial" w:hAnsi="Arial" w:cs="Arial"/>
          <w:color w:val="222222"/>
          <w:sz w:val="14"/>
          <w:szCs w:val="20"/>
          <w:shd w:val="clear" w:color="auto" w:fill="FFFFFF"/>
        </w:rPr>
        <w:t xml:space="preserve"> </w:t>
      </w:r>
    </w:p>
    <w:p w:rsidR="00FD52D5" w:rsidRDefault="00FD52D5" w:rsidP="00FD52D5">
      <w:pPr>
        <w:tabs>
          <w:tab w:val="left" w:pos="1950"/>
        </w:tabs>
        <w:rPr>
          <w:rStyle w:val="StyleUnderline"/>
        </w:rPr>
      </w:pPr>
      <w:r>
        <w:rPr>
          <w:sz w:val="16"/>
        </w:rPr>
        <w:t xml:space="preserve">The problem may be summarized as follows. </w:t>
      </w:r>
      <w:r>
        <w:rPr>
          <w:rStyle w:val="StyleUnderline"/>
        </w:rPr>
        <w:t xml:space="preserve">Capitalism has indeed created the conditions for general prosperity and therefore for its own supersession. But it has also blocked, and continues to block, any hope of realizing this transformation. </w:t>
      </w:r>
      <w:r w:rsidRPr="00121391">
        <w:rPr>
          <w:rStyle w:val="StyleUnderline"/>
          <w:highlight w:val="green"/>
        </w:rPr>
        <w:t>We cannot</w:t>
      </w:r>
      <w:r>
        <w:rPr>
          <w:rStyle w:val="StyleUnderline"/>
        </w:rPr>
        <w:t xml:space="preserve"> wait for capitalism to transform on its own, but we also cannot </w:t>
      </w:r>
      <w:r w:rsidRPr="00121391">
        <w:rPr>
          <w:rStyle w:val="StyleUnderline"/>
          <w:highlight w:val="green"/>
        </w:rPr>
        <w:t>hope to progress by appealing to some radical Outside</w:t>
      </w:r>
      <w:r>
        <w:rPr>
          <w:rStyle w:val="StyleUnderline"/>
        </w:rPr>
        <w:t xml:space="preserve"> or by fashioning ourselves as militants faithful to some “event” that</w:t>
      </w:r>
      <w:r>
        <w:rPr>
          <w:sz w:val="16"/>
        </w:rPr>
        <w:t xml:space="preserve"> (as </w:t>
      </w:r>
      <w:proofErr w:type="spellStart"/>
      <w:r>
        <w:rPr>
          <w:sz w:val="16"/>
        </w:rPr>
        <w:t>Badiou</w:t>
      </w:r>
      <w:proofErr w:type="spellEnd"/>
      <w:r>
        <w:rPr>
          <w:sz w:val="16"/>
        </w:rPr>
        <w:t xml:space="preserve"> has it) </w:t>
      </w:r>
      <w:r>
        <w:rPr>
          <w:rStyle w:val="StyleUnderline"/>
        </w:rPr>
        <w:t>would mark a radical and complete break with the given “situation” of capitalism.</w:t>
      </w:r>
      <w:r>
        <w:rPr>
          <w:sz w:val="16"/>
        </w:rPr>
        <w:t xml:space="preserve"> Accelerationism rather demands a movement against and outside capitalism—but </w:t>
      </w:r>
      <w:proofErr w:type="gramStart"/>
      <w:r>
        <w:rPr>
          <w:sz w:val="16"/>
        </w:rPr>
        <w:t>on the basis of</w:t>
      </w:r>
      <w:proofErr w:type="gramEnd"/>
      <w:r>
        <w:rPr>
          <w:sz w:val="16"/>
        </w:rPr>
        <w:t xml:space="preserve"> tendencies and technologies that are intrinsic to capitalism. </w:t>
      </w:r>
      <w:r>
        <w:rPr>
          <w:rStyle w:val="StyleUnderline"/>
        </w:rPr>
        <w:t xml:space="preserve">Audre Lord famously argued that “the master’s tools will never dismantle the master’s house.” But </w:t>
      </w:r>
      <w:r w:rsidRPr="00121391">
        <w:rPr>
          <w:rStyle w:val="StyleUnderline"/>
          <w:highlight w:val="green"/>
        </w:rPr>
        <w:t>what if the master’s tools are the only ones available?</w:t>
      </w:r>
      <w:r>
        <w:rPr>
          <w:sz w:val="16"/>
        </w:rPr>
        <w:t xml:space="preserve"> Accelerationism grapples with this dilemma. What is the appeal of </w:t>
      </w:r>
      <w:r>
        <w:rPr>
          <w:rStyle w:val="StyleUnderline"/>
        </w:rPr>
        <w:t>accelerationism</w:t>
      </w:r>
      <w:r>
        <w:rPr>
          <w:sz w:val="16"/>
        </w:rPr>
        <w:t xml:space="preserve"> today? It </w:t>
      </w:r>
      <w:r>
        <w:rPr>
          <w:rStyle w:val="StyleUnderline"/>
        </w:rPr>
        <w:t>can be understood as a response to the particular social and political situation in which we currently seem to be trapped: that of a long-term, slow-motion catastrophe</w:t>
      </w:r>
      <w:r>
        <w:rPr>
          <w:rStyle w:val="Emphasis"/>
        </w:rPr>
        <w:t xml:space="preserve">. </w:t>
      </w:r>
      <w:r w:rsidRPr="00121391">
        <w:rPr>
          <w:rStyle w:val="Emphasis"/>
          <w:highlight w:val="green"/>
        </w:rPr>
        <w:t>Global warming, and environmental pollution</w:t>
      </w:r>
      <w:r>
        <w:rPr>
          <w:rStyle w:val="Emphasis"/>
        </w:rPr>
        <w:t xml:space="preserve"> and degradation, </w:t>
      </w:r>
      <w:r w:rsidRPr="00121391">
        <w:rPr>
          <w:rStyle w:val="Emphasis"/>
          <w:highlight w:val="green"/>
        </w:rPr>
        <w:t>threaten to undermine our</w:t>
      </w:r>
      <w:r>
        <w:rPr>
          <w:rStyle w:val="Emphasis"/>
        </w:rPr>
        <w:t xml:space="preserve"> whole </w:t>
      </w:r>
      <w:r w:rsidRPr="00121391">
        <w:rPr>
          <w:rStyle w:val="Emphasis"/>
          <w:highlight w:val="green"/>
        </w:rPr>
        <w:t>mode of life.</w:t>
      </w:r>
      <w:r w:rsidRPr="00121391">
        <w:rPr>
          <w:sz w:val="16"/>
          <w:highlight w:val="green"/>
        </w:rPr>
        <w:t xml:space="preserve"> </w:t>
      </w:r>
      <w:r w:rsidRPr="00121391">
        <w:rPr>
          <w:rStyle w:val="StyleUnderline"/>
          <w:highlight w:val="green"/>
        </w:rPr>
        <w:t>And this mode of life is</w:t>
      </w:r>
      <w:r>
        <w:rPr>
          <w:rStyle w:val="StyleUnderline"/>
        </w:rPr>
        <w:t xml:space="preserve"> itself increasingly stressful and </w:t>
      </w:r>
      <w:r w:rsidRPr="00121391">
        <w:rPr>
          <w:rStyle w:val="StyleUnderline"/>
          <w:highlight w:val="green"/>
        </w:rPr>
        <w:t>precarious</w:t>
      </w:r>
      <w:r>
        <w:rPr>
          <w:rStyle w:val="StyleUnderline"/>
        </w:rPr>
        <w:t>, due to the depredations of neoliberal capitalism.</w:t>
      </w:r>
      <w:r>
        <w:rPr>
          <w:sz w:val="16"/>
        </w:rPr>
        <w:t xml:space="preserve"> As Fredric Jameson puts it, </w:t>
      </w:r>
      <w:r w:rsidRPr="00121391">
        <w:rPr>
          <w:rStyle w:val="StyleUnderline"/>
          <w:highlight w:val="green"/>
        </w:rPr>
        <w:t xml:space="preserve">the world today is characterized by </w:t>
      </w:r>
      <w:r>
        <w:rPr>
          <w:rStyle w:val="StyleUnderline"/>
        </w:rPr>
        <w:t xml:space="preserve">“heightened </w:t>
      </w:r>
      <w:r w:rsidRPr="00121391">
        <w:rPr>
          <w:rStyle w:val="StyleUnderline"/>
          <w:highlight w:val="green"/>
        </w:rPr>
        <w:t>polarization</w:t>
      </w:r>
      <w:r>
        <w:rPr>
          <w:rStyle w:val="StyleUnderline"/>
        </w:rPr>
        <w:t xml:space="preserve">, increasing </w:t>
      </w:r>
      <w:r w:rsidRPr="00121391">
        <w:rPr>
          <w:rStyle w:val="StyleUnderline"/>
          <w:highlight w:val="green"/>
        </w:rPr>
        <w:t>unemployment, [and] the</w:t>
      </w:r>
      <w:r>
        <w:rPr>
          <w:rStyle w:val="StyleUnderline"/>
        </w:rPr>
        <w:t xml:space="preserve"> ever more desperate </w:t>
      </w:r>
      <w:r w:rsidRPr="00121391">
        <w:rPr>
          <w:rStyle w:val="StyleUnderline"/>
          <w:highlight w:val="green"/>
        </w:rPr>
        <w:t>search for new</w:t>
      </w:r>
      <w:r>
        <w:rPr>
          <w:rStyle w:val="StyleUnderline"/>
        </w:rPr>
        <w:t xml:space="preserve"> investments and new </w:t>
      </w:r>
      <w:r w:rsidRPr="00121391">
        <w:rPr>
          <w:rStyle w:val="StyleUnderline"/>
          <w:highlight w:val="green"/>
        </w:rPr>
        <w:t>markets.</w:t>
      </w:r>
      <w:r>
        <w:rPr>
          <w:rStyle w:val="StyleUnderline"/>
        </w:rPr>
        <w:t>”</w:t>
      </w:r>
      <w:r>
        <w:rPr>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121391">
        <w:rPr>
          <w:rStyle w:val="StyleUnderline"/>
          <w:highlight w:val="green"/>
        </w:rPr>
        <w:t>Capital accumulation proceed</w:t>
      </w:r>
      <w:r>
        <w:rPr>
          <w:rStyle w:val="StyleUnderline"/>
        </w:rPr>
        <w:t xml:space="preserve">s not only </w:t>
      </w:r>
      <w:r w:rsidRPr="00121391">
        <w:rPr>
          <w:rStyle w:val="StyleUnderline"/>
          <w:highlight w:val="green"/>
        </w:rPr>
        <w:t>by</w:t>
      </w:r>
      <w:r>
        <w:rPr>
          <w:rStyle w:val="StyleUnderline"/>
        </w:rPr>
        <w:t xml:space="preserve"> direct </w:t>
      </w:r>
      <w:r w:rsidRPr="00121391">
        <w:rPr>
          <w:rStyle w:val="StyleUnderline"/>
          <w:highlight w:val="green"/>
        </w:rPr>
        <w:t>exploitation</w:t>
      </w:r>
      <w:r>
        <w:rPr>
          <w:rStyle w:val="StyleUnderline"/>
        </w:rPr>
        <w:t xml:space="preserve"> but also by rent-seeking, by debt collection, </w:t>
      </w:r>
      <w:r w:rsidRPr="00121391">
        <w:rPr>
          <w:rStyle w:val="StyleUnderline"/>
          <w:highlight w:val="green"/>
        </w:rPr>
        <w:t>and</w:t>
      </w:r>
      <w:r>
        <w:rPr>
          <w:rStyle w:val="StyleUnderline"/>
        </w:rPr>
        <w:t xml:space="preserve"> by outright </w:t>
      </w:r>
      <w:r w:rsidRPr="00121391">
        <w:rPr>
          <w:rStyle w:val="StyleUnderline"/>
          <w:highlight w:val="green"/>
        </w:rPr>
        <w:t>expropriation</w:t>
      </w:r>
      <w:r>
        <w:rPr>
          <w:sz w:val="16"/>
        </w:rPr>
        <w:t xml:space="preserve"> (“primitive accumulation”). 4. </w:t>
      </w:r>
      <w:r w:rsidRPr="00121391">
        <w:rPr>
          <w:rStyle w:val="StyleUnderline"/>
          <w:highlight w:val="green"/>
        </w:rPr>
        <w:t>The subjection of all aspects of life to</w:t>
      </w:r>
      <w:r>
        <w:rPr>
          <w:rStyle w:val="StyleUnderline"/>
        </w:rPr>
        <w:t xml:space="preserve"> </w:t>
      </w:r>
      <w:r w:rsidRPr="00121391">
        <w:rPr>
          <w:rStyle w:val="StyleUnderline"/>
          <w:highlight w:val="green"/>
        </w:rPr>
        <w:t>the</w:t>
      </w:r>
      <w:r>
        <w:rPr>
          <w:rStyle w:val="StyleUnderline"/>
        </w:rPr>
        <w:t xml:space="preserve"> so-called </w:t>
      </w:r>
      <w:r w:rsidRPr="00121391">
        <w:rPr>
          <w:rStyle w:val="StyleUnderline"/>
          <w:highlight w:val="green"/>
        </w:rPr>
        <w:t>discipline of the market.</w:t>
      </w:r>
      <w:r>
        <w:rPr>
          <w:rStyle w:val="StyleUnderline"/>
        </w:rPr>
        <w:t xml:space="preserve"> This is equivalent</w:t>
      </w:r>
      <w:r>
        <w:rPr>
          <w:sz w:val="16"/>
        </w:rPr>
        <w:t>, in more traditional Marxist terms</w:t>
      </w:r>
      <w:r>
        <w:rPr>
          <w:rStyle w:val="StyleUnderline"/>
        </w:rPr>
        <w:t xml:space="preserve">, to the “real </w:t>
      </w:r>
      <w:proofErr w:type="spellStart"/>
      <w:r>
        <w:rPr>
          <w:rStyle w:val="StyleUnderline"/>
        </w:rPr>
        <w:t>subsumption</w:t>
      </w:r>
      <w:proofErr w:type="spellEnd"/>
      <w:r>
        <w:rPr>
          <w:rStyle w:val="StyleUnderline"/>
        </w:rPr>
        <w:t>” by capital of all aspects of life: leisure as well as labor.</w:t>
      </w:r>
      <w:r>
        <w:rPr>
          <w:sz w:val="16"/>
        </w:rPr>
        <w:t xml:space="preserve"> Even our sleep is now organized in accordance with the imperatives of production and capital accumulation. 5. The redefinition of human beings as private owners of their own “human capital.” </w:t>
      </w:r>
      <w:r>
        <w:rPr>
          <w:rStyle w:val="StyleUnderline"/>
        </w:rPr>
        <w:t>Each person is thereby</w:t>
      </w:r>
      <w:r>
        <w:rPr>
          <w:sz w:val="16"/>
        </w:rPr>
        <w:t xml:space="preserve">, as Michel Foucault puts it, </w:t>
      </w:r>
      <w:r>
        <w:rPr>
          <w:rStyle w:val="StyleUnderline"/>
        </w:rPr>
        <w:t>forced to become “an entrepreneur of himself.”</w:t>
      </w:r>
      <w:r>
        <w:rPr>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Pr>
          <w:rStyle w:val="StyleUnderline"/>
        </w:rPr>
        <w:t xml:space="preserve">Precarity is the fundamental condition of our lives. </w:t>
      </w:r>
      <w:proofErr w:type="gramStart"/>
      <w:r>
        <w:rPr>
          <w:rStyle w:val="StyleUnderline"/>
        </w:rPr>
        <w:t>All of</w:t>
      </w:r>
      <w:proofErr w:type="gramEnd"/>
      <w:r>
        <w:rPr>
          <w:rStyle w:val="StyleUnderline"/>
        </w:rPr>
        <w:t xml:space="preserve"> </w:t>
      </w:r>
      <w:r w:rsidRPr="00121391">
        <w:rPr>
          <w:rStyle w:val="StyleUnderline"/>
          <w:highlight w:val="green"/>
        </w:rPr>
        <w:t>these processes work on a global scale</w:t>
      </w:r>
      <w:r>
        <w:rPr>
          <w:rStyle w:val="StyleUnderlin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Pr>
          <w:sz w:val="16"/>
        </w:rPr>
        <w:t xml:space="preserve"> what the ecological theorist Timothy Morton calls </w:t>
      </w:r>
      <w:proofErr w:type="spellStart"/>
      <w:r>
        <w:rPr>
          <w:rStyle w:val="StyleUnderline"/>
        </w:rPr>
        <w:t>hyperobjects</w:t>
      </w:r>
      <w:proofErr w:type="spellEnd"/>
      <w:r>
        <w:rPr>
          <w:rStyle w:val="StyleUnderline"/>
        </w:rPr>
        <w:t xml:space="preserve">. </w:t>
      </w:r>
      <w:r>
        <w:rPr>
          <w:sz w:val="16"/>
        </w:rPr>
        <w:t xml:space="preserve">They are phenomena that </w:t>
      </w:r>
      <w:proofErr w:type="gramStart"/>
      <w:r>
        <w:rPr>
          <w:sz w:val="16"/>
        </w:rPr>
        <w:t>actually exist</w:t>
      </w:r>
      <w:proofErr w:type="gramEnd"/>
      <w:r>
        <w:rPr>
          <w:sz w:val="16"/>
        </w:rPr>
        <w:t xml:space="preserve"> but that “stretch our ideas of time and space, since they far outlast most human time scales, or they’re massively distributed in terrestrial space and so are unavailable to immediate experience.” </w:t>
      </w:r>
      <w:proofErr w:type="spellStart"/>
      <w:r>
        <w:rPr>
          <w:sz w:val="16"/>
        </w:rPr>
        <w:t>Hyperobjects</w:t>
      </w:r>
      <w:proofErr w:type="spellEnd"/>
      <w:r>
        <w:rPr>
          <w:sz w:val="16"/>
        </w:rPr>
        <w:t xml:space="preserve"> affect everything that we do, but we cannot point to them in specific instances. </w:t>
      </w:r>
      <w:r>
        <w:rPr>
          <w:rStyle w:val="StyleUnderline"/>
        </w:rPr>
        <w:t xml:space="preserve">The chains of causality are far too complicated </w:t>
      </w:r>
      <w:r>
        <w:rPr>
          <w:rStyle w:val="StyleUnderline"/>
        </w:rPr>
        <w:lastRenderedPageBreak/>
        <w:t>and intermeshed for us to follow.</w:t>
      </w:r>
      <w:r>
        <w:rPr>
          <w:sz w:val="16"/>
        </w:rPr>
        <w:t xml:space="preserve"> In order to make sense of our condition, we are forced to deal with difficult abstractions. We </w:t>
      </w:r>
      <w:proofErr w:type="gramStart"/>
      <w:r>
        <w:rPr>
          <w:sz w:val="16"/>
        </w:rPr>
        <w:t>have to</w:t>
      </w:r>
      <w:proofErr w:type="gramEnd"/>
      <w:r>
        <w:rPr>
          <w:sz w:val="16"/>
        </w:rPr>
        <w:t xml:space="preserve">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Pr>
          <w:rStyle w:val="StyleUnderline"/>
        </w:rPr>
        <w:t xml:space="preserve">Subject to these conditions, </w:t>
      </w:r>
      <w:r w:rsidRPr="00121391">
        <w:rPr>
          <w:rStyle w:val="StyleUnderline"/>
          <w:highlight w:val="green"/>
        </w:rPr>
        <w:t>we live under relentless environmental and financial assault</w:t>
      </w:r>
      <w:r>
        <w:rPr>
          <w:rStyle w:val="StyleUnderline"/>
        </w:rPr>
        <w:t>.</w:t>
      </w:r>
      <w:r>
        <w:rPr>
          <w:sz w:val="16"/>
        </w:rPr>
        <w:t xml:space="preserve"> We continually find ourselves in what might well be called a state of crisis. However, this involves a paradox. </w:t>
      </w:r>
      <w:r>
        <w:rPr>
          <w:rStyle w:val="StyleUnderline"/>
        </w:rPr>
        <w:t>A crisis—whether economic, ecological, or political—is a turning point, a sudden rupture, a sharp and immediate moment of reckoning.</w:t>
      </w:r>
      <w:r>
        <w:rPr>
          <w:sz w:val="16"/>
        </w:rPr>
        <w:t xml:space="preserve"> But for us today, </w:t>
      </w:r>
      <w:r w:rsidRPr="00121391">
        <w:rPr>
          <w:rStyle w:val="StyleUnderline"/>
          <w:highlight w:val="green"/>
        </w:rPr>
        <w:t>crisis has become</w:t>
      </w:r>
      <w:r>
        <w:rPr>
          <w:rStyle w:val="StyleUnderline"/>
        </w:rPr>
        <w:t xml:space="preserve"> a </w:t>
      </w:r>
      <w:r w:rsidRPr="00121391">
        <w:rPr>
          <w:rStyle w:val="StyleUnderline"/>
          <w:highlight w:val="green"/>
        </w:rPr>
        <w:t>chronic</w:t>
      </w:r>
      <w:r>
        <w:rPr>
          <w:rStyle w:val="StyleUnderline"/>
        </w:rPr>
        <w:t xml:space="preserve"> and seemingly permanent condition. </w:t>
      </w:r>
      <w:r w:rsidRPr="00121391">
        <w:rPr>
          <w:rStyle w:val="StyleUnderline"/>
          <w:highlight w:val="green"/>
        </w:rPr>
        <w:t>We live</w:t>
      </w:r>
      <w:r>
        <w:rPr>
          <w:rStyle w:val="StyleUnderline"/>
        </w:rPr>
        <w:t xml:space="preserve">, oxymoronically, </w:t>
      </w:r>
      <w:r w:rsidRPr="00121391">
        <w:rPr>
          <w:rStyle w:val="StyleUnderline"/>
          <w:highlight w:val="green"/>
        </w:rPr>
        <w:t>in a state of perpetual</w:t>
      </w:r>
      <w:r>
        <w:rPr>
          <w:rStyle w:val="StyleUnderline"/>
        </w:rPr>
        <w:t xml:space="preserve">, but never resolved, convulsion and </w:t>
      </w:r>
      <w:r w:rsidRPr="00121391">
        <w:rPr>
          <w:rStyle w:val="StyleUnderline"/>
          <w:highlight w:val="green"/>
        </w:rPr>
        <w:t>contradiction. Crises</w:t>
      </w:r>
      <w:r>
        <w:rPr>
          <w:rStyle w:val="StyleUnderline"/>
        </w:rPr>
        <w:t xml:space="preserve"> never come to a culmination; instead, they </w:t>
      </w:r>
      <w:r w:rsidRPr="00121391">
        <w:rPr>
          <w:rStyle w:val="StyleUnderline"/>
          <w:highlight w:val="green"/>
        </w:rPr>
        <w:t>are</w:t>
      </w:r>
      <w:r>
        <w:rPr>
          <w:rStyle w:val="StyleUnderline"/>
        </w:rPr>
        <w:t xml:space="preserve"> endlessly and indefinitely </w:t>
      </w:r>
      <w:r w:rsidRPr="00121391">
        <w:rPr>
          <w:rStyle w:val="StyleUnderline"/>
          <w:highlight w:val="green"/>
        </w:rPr>
        <w:t>deferred.</w:t>
      </w:r>
      <w:r>
        <w:rPr>
          <w:sz w:val="16"/>
        </w:rPr>
        <w:t xml:space="preserve"> For instance, </w:t>
      </w:r>
      <w:r w:rsidRPr="00121391">
        <w:rPr>
          <w:rStyle w:val="StyleUnderline"/>
          <w:highlight w:val="green"/>
        </w:rPr>
        <w:t xml:space="preserve">after </w:t>
      </w:r>
      <w:r>
        <w:rPr>
          <w:rStyle w:val="StyleUnderline"/>
        </w:rPr>
        <w:t xml:space="preserve">the economic collapse of </w:t>
      </w:r>
      <w:r w:rsidRPr="00121391">
        <w:rPr>
          <w:rStyle w:val="StyleUnderline"/>
          <w:highlight w:val="green"/>
        </w:rPr>
        <w:t>2008, the big banks were bailed out</w:t>
      </w:r>
      <w:r>
        <w:rPr>
          <w:rStyle w:val="StyleUnderline"/>
        </w:rPr>
        <w:t xml:space="preserve"> by the United States government. </w:t>
      </w:r>
      <w:r w:rsidRPr="00121391">
        <w:rPr>
          <w:rStyle w:val="StyleUnderline"/>
          <w:highlight w:val="green"/>
        </w:rPr>
        <w:t>This allowed them to resume the</w:t>
      </w:r>
      <w:r>
        <w:rPr>
          <w:rStyle w:val="StyleUnderline"/>
        </w:rPr>
        <w:t xml:space="preserve"> very </w:t>
      </w:r>
      <w:r w:rsidRPr="00121391">
        <w:rPr>
          <w:rStyle w:val="StyleUnderline"/>
          <w:highlight w:val="green"/>
        </w:rPr>
        <w:t>practices</w:t>
      </w:r>
      <w:r>
        <w:rPr>
          <w:sz w:val="16"/>
        </w:rPr>
        <w:t>—the creation of arcane financial instruments, in order to enable relentless rent-seeking—</w:t>
      </w:r>
      <w:r w:rsidRPr="00121391">
        <w:rPr>
          <w:rStyle w:val="Emphasis"/>
          <w:highlight w:val="green"/>
        </w:rPr>
        <w:t xml:space="preserve">that led to the breakdown </w:t>
      </w:r>
      <w:r>
        <w:rPr>
          <w:rStyle w:val="Emphasis"/>
        </w:rPr>
        <w:t xml:space="preserve">of the economic system </w:t>
      </w:r>
      <w:r w:rsidRPr="00121391">
        <w:rPr>
          <w:rStyle w:val="Emphasis"/>
          <w:highlight w:val="green"/>
        </w:rPr>
        <w:t>in the first place</w:t>
      </w:r>
      <w:r>
        <w:rPr>
          <w:rStyle w:val="Emphasis"/>
        </w:rPr>
        <w:t>.</w:t>
      </w:r>
      <w:r>
        <w:rPr>
          <w:sz w:val="16"/>
        </w:rPr>
        <w:t xml:space="preserve"> </w:t>
      </w:r>
      <w:r>
        <w:rPr>
          <w:rStyle w:val="StyleUnderline"/>
        </w:rPr>
        <w:t xml:space="preserve">The functioning of the system is restored, but only in such a way </w:t>
      </w:r>
      <w:r w:rsidRPr="00121391">
        <w:rPr>
          <w:rStyle w:val="StyleUnderline"/>
          <w:highlight w:val="green"/>
        </w:rPr>
        <w:t xml:space="preserve">as to guarantee the renewal of the </w:t>
      </w:r>
      <w:r>
        <w:rPr>
          <w:rStyle w:val="StyleUnderline"/>
        </w:rPr>
        <w:t xml:space="preserve">same </w:t>
      </w:r>
      <w:r w:rsidRPr="00121391">
        <w:rPr>
          <w:rStyle w:val="StyleUnderline"/>
          <w:highlight w:val="green"/>
        </w:rPr>
        <w:t>crisis, on a greater scale, further down the road.</w:t>
      </w:r>
      <w:r>
        <w:rPr>
          <w:sz w:val="16"/>
        </w:rPr>
        <w:t xml:space="preserve"> Marx rightly noted that crises are endemic to capitalism. But far from threatening the system as Marx hoped, today </w:t>
      </w:r>
      <w:r w:rsidRPr="00121391">
        <w:rPr>
          <w:rStyle w:val="StyleUnderline"/>
          <w:highlight w:val="green"/>
        </w:rPr>
        <w:t>these crises</w:t>
      </w:r>
      <w:r>
        <w:rPr>
          <w:rStyle w:val="StyleUnderline"/>
        </w:rPr>
        <w:t xml:space="preserve"> </w:t>
      </w:r>
      <w:proofErr w:type="gramStart"/>
      <w:r>
        <w:rPr>
          <w:rStyle w:val="StyleUnderline"/>
        </w:rPr>
        <w:t xml:space="preserve">actually </w:t>
      </w:r>
      <w:r w:rsidRPr="00121391">
        <w:rPr>
          <w:rStyle w:val="StyleUnderline"/>
          <w:highlight w:val="green"/>
        </w:rPr>
        <w:t>help</w:t>
      </w:r>
      <w:proofErr w:type="gramEnd"/>
      <w:r w:rsidRPr="00121391">
        <w:rPr>
          <w:rStyle w:val="StyleUnderline"/>
          <w:highlight w:val="green"/>
        </w:rPr>
        <w:t xml:space="preserve"> it to renew</w:t>
      </w:r>
      <w:r>
        <w:rPr>
          <w:rStyle w:val="StyleUnderline"/>
        </w:rPr>
        <w:t xml:space="preserve"> itself.</w:t>
      </w:r>
      <w:r>
        <w:rPr>
          <w:sz w:val="16"/>
        </w:rPr>
        <w:t xml:space="preserve"> As David Harvey puts it, </w:t>
      </w:r>
      <w:r>
        <w:rPr>
          <w:rStyle w:val="StyleUnderline"/>
        </w:rPr>
        <w:t>it is precisely “</w:t>
      </w:r>
      <w:r w:rsidRPr="00121391">
        <w:rPr>
          <w:rStyle w:val="StyleUnderline"/>
          <w:highlight w:val="green"/>
        </w:rPr>
        <w:t xml:space="preserve">through </w:t>
      </w:r>
      <w:r>
        <w:rPr>
          <w:rStyle w:val="StyleUnderline"/>
        </w:rPr>
        <w:t xml:space="preserve">the destruction of the achievements of preceding eras by way of </w:t>
      </w:r>
      <w:r w:rsidRPr="00121391">
        <w:rPr>
          <w:rStyle w:val="StyleUnderline"/>
          <w:highlight w:val="green"/>
        </w:rPr>
        <w:t>war</w:t>
      </w:r>
      <w:r>
        <w:rPr>
          <w:rStyle w:val="StyleUnderline"/>
        </w:rPr>
        <w:t xml:space="preserve">, the devaluation of assets, the degradation of productive capacity, </w:t>
      </w:r>
      <w:r w:rsidRPr="00121391">
        <w:rPr>
          <w:rStyle w:val="StyleUnderline"/>
          <w:highlight w:val="green"/>
        </w:rPr>
        <w:t>abandonment and</w:t>
      </w:r>
      <w:r>
        <w:rPr>
          <w:rStyle w:val="StyleUnderline"/>
        </w:rPr>
        <w:t xml:space="preserve"> other forms of ‘</w:t>
      </w:r>
      <w:r w:rsidRPr="00121391">
        <w:rPr>
          <w:rStyle w:val="StyleUnderline"/>
          <w:highlight w:val="green"/>
        </w:rPr>
        <w:t>creative destruction’</w:t>
      </w:r>
      <w:r>
        <w:rPr>
          <w:rStyle w:val="StyleUnderline"/>
        </w:rPr>
        <w:t xml:space="preserve">” that </w:t>
      </w:r>
      <w:r w:rsidRPr="00121391">
        <w:rPr>
          <w:rStyle w:val="StyleUnderline"/>
          <w:highlight w:val="green"/>
        </w:rPr>
        <w:t>capitalism creates</w:t>
      </w:r>
      <w:r>
        <w:rPr>
          <w:rStyle w:val="StyleUnderline"/>
        </w:rPr>
        <w:t xml:space="preserve"> “a new basis for profit-making and </w:t>
      </w:r>
      <w:r w:rsidRPr="00121391">
        <w:rPr>
          <w:rStyle w:val="StyleUnderline"/>
          <w:highlight w:val="green"/>
        </w:rPr>
        <w:t>surplus absorption</w:t>
      </w:r>
      <w:r>
        <w:rPr>
          <w:rStyle w:val="StyleUnderline"/>
        </w:rPr>
        <w:t>.”</w:t>
      </w:r>
      <w:r>
        <w:rPr>
          <w:sz w:val="16"/>
        </w:rPr>
        <w:t xml:space="preserve"> What lurks behind this analysis is the frustrating sense of an impasse. Among its other accomplishments, </w:t>
      </w:r>
      <w:r>
        <w:rPr>
          <w:rStyle w:val="StyleUnderline"/>
        </w:rPr>
        <w:t xml:space="preserve">neoliberal capitalism has also robbed us of the future. For it turns everything into an eternal present. </w:t>
      </w:r>
      <w:r>
        <w:rPr>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Pr>
          <w:rStyle w:val="StyleUnderline"/>
        </w:rPr>
        <w:t>Our society seems to function</w:t>
      </w:r>
      <w:r>
        <w:rPr>
          <w:sz w:val="16"/>
        </w:rPr>
        <w:t xml:space="preserve">, as Ernst Bloch once put it, </w:t>
      </w:r>
      <w:r>
        <w:rPr>
          <w:rStyle w:val="StyleUnderline"/>
        </w:rPr>
        <w:t xml:space="preserve">in a state of “sheer aimless infinity and incessant changeability; where everything ought to be constantly new, everything remains just as it was.” This is because, in our </w:t>
      </w:r>
      <w:proofErr w:type="gramStart"/>
      <w:r>
        <w:rPr>
          <w:rStyle w:val="StyleUnderline"/>
        </w:rPr>
        <w:t xml:space="preserve">current state of affairs, </w:t>
      </w:r>
      <w:r w:rsidRPr="00121391">
        <w:rPr>
          <w:rStyle w:val="StyleUnderline"/>
          <w:highlight w:val="green"/>
        </w:rPr>
        <w:t>the</w:t>
      </w:r>
      <w:proofErr w:type="gramEnd"/>
      <w:r w:rsidRPr="00121391">
        <w:rPr>
          <w:rStyle w:val="StyleUnderline"/>
          <w:highlight w:val="green"/>
        </w:rPr>
        <w:t xml:space="preserve"> future exists only</w:t>
      </w:r>
      <w:r>
        <w:rPr>
          <w:rStyle w:val="StyleUnderline"/>
        </w:rPr>
        <w:t xml:space="preserve"> in order </w:t>
      </w:r>
      <w:r w:rsidRPr="00121391">
        <w:rPr>
          <w:rStyle w:val="StyleUnderline"/>
          <w:highlight w:val="green"/>
        </w:rPr>
        <w:t>to be colonized</w:t>
      </w:r>
      <w:r>
        <w:rPr>
          <w:rStyle w:val="StyleUnderline"/>
        </w:rPr>
        <w:t xml:space="preserve"> and made into an investment opportunity.</w:t>
      </w:r>
      <w:r>
        <w:rPr>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w:t>
      </w:r>
      <w:proofErr w:type="spellStart"/>
      <w:r>
        <w:rPr>
          <w:sz w:val="16"/>
        </w:rPr>
        <w:t>Meillassoux’s</w:t>
      </w:r>
      <w:proofErr w:type="spellEnd"/>
      <w:r>
        <w:rPr>
          <w:sz w:val="16"/>
        </w:rPr>
        <w:t xml:space="preserve"> account of </w:t>
      </w:r>
      <w:proofErr w:type="spellStart"/>
      <w:r>
        <w:rPr>
          <w:sz w:val="16"/>
        </w:rPr>
        <w:t>hyperchaos</w:t>
      </w:r>
      <w:proofErr w:type="spellEnd"/>
      <w:r>
        <w:rPr>
          <w:sz w:val="16"/>
        </w:rPr>
        <w:t xml:space="preserve">. For </w:t>
      </w:r>
      <w:proofErr w:type="spellStart"/>
      <w:r>
        <w:rPr>
          <w:sz w:val="16"/>
        </w:rPr>
        <w:t>Meillassoux</w:t>
      </w:r>
      <w:proofErr w:type="spellEnd"/>
      <w:r>
        <w:rPr>
          <w:sz w:val="16"/>
        </w:rPr>
        <w:t xml:space="preserve">, there is no “totality of cases,” no closed set of all possible states of the universe. Therefore, there is no way to assign fixed probabilities to these states. This is not just an empirical matter of insufficient information; uncertainty exists in principle. For </w:t>
      </w:r>
      <w:proofErr w:type="spellStart"/>
      <w:r>
        <w:rPr>
          <w:sz w:val="16"/>
        </w:rPr>
        <w:t>Meillassoux</w:t>
      </w:r>
      <w:proofErr w:type="spellEnd"/>
      <w:r>
        <w:rPr>
          <w:sz w:val="16"/>
        </w:rPr>
        <w:t xml:space="preserve"> and Keynes alike, there comes a point where “we simply do not know.” But today, Keynes’s distinction is entirely ignored. </w:t>
      </w:r>
      <w:r>
        <w:rPr>
          <w:rStyle w:val="StyleUnderline"/>
        </w:rPr>
        <w:t>The Black-Scholes Formula and the Efficient Market Hypothesis both conceive the future entirely in probabilistic terms.</w:t>
      </w:r>
      <w:r>
        <w:rPr>
          <w:sz w:val="16"/>
        </w:rPr>
        <w:t xml:space="preserve"> In these theories, as in the actual financial trading that is guided by them (or at least rationalized by them), </w:t>
      </w:r>
      <w:r>
        <w:rPr>
          <w:rStyle w:val="StyleUnderline"/>
        </w:rPr>
        <w:t xml:space="preserve">the genuine unknowability of the future is transformed into a matter of calculable, manageable risk. </w:t>
      </w:r>
      <w:r>
        <w:rPr>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w:t>
      </w:r>
      <w:proofErr w:type="gramStart"/>
      <w:r>
        <w:rPr>
          <w:sz w:val="16"/>
        </w:rPr>
        <w:t>actually work</w:t>
      </w:r>
      <w:proofErr w:type="gramEnd"/>
      <w:r>
        <w:rPr>
          <w:sz w:val="16"/>
        </w:rPr>
        <w:t xml:space="preserve">.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121391">
        <w:rPr>
          <w:rStyle w:val="StyleUnderline"/>
          <w:highlight w:val="green"/>
        </w:rPr>
        <w:t>The “market</w:t>
      </w:r>
      <w:r>
        <w:rPr>
          <w:rStyle w:val="StyleUnderline"/>
        </w:rPr>
        <w:t>”—</w:t>
      </w:r>
      <w:r>
        <w:rPr>
          <w:sz w:val="16"/>
        </w:rPr>
        <w:t xml:space="preserve">nearly deified in neoliberal doctrine—thus works preemptively, as a global practice of what Richard </w:t>
      </w:r>
      <w:proofErr w:type="spellStart"/>
      <w:r>
        <w:rPr>
          <w:sz w:val="16"/>
        </w:rPr>
        <w:t>Grusin</w:t>
      </w:r>
      <w:proofErr w:type="spellEnd"/>
      <w:r>
        <w:rPr>
          <w:sz w:val="16"/>
        </w:rPr>
        <w:t xml:space="preserve"> calls </w:t>
      </w:r>
      <w:proofErr w:type="spellStart"/>
      <w:r>
        <w:rPr>
          <w:sz w:val="16"/>
        </w:rPr>
        <w:t>premediation</w:t>
      </w:r>
      <w:proofErr w:type="spellEnd"/>
      <w:r>
        <w:rPr>
          <w:sz w:val="16"/>
        </w:rPr>
        <w:t xml:space="preserve">. It </w:t>
      </w:r>
      <w:r w:rsidRPr="00121391">
        <w:rPr>
          <w:rStyle w:val="StyleUnderline"/>
          <w:highlight w:val="green"/>
        </w:rPr>
        <w:t>seeks to deplete the future in advance. Its</w:t>
      </w:r>
      <w:r>
        <w:rPr>
          <w:rStyle w:val="StyleUnderline"/>
        </w:rPr>
        <w:t xml:space="preserve"> relentless </w:t>
      </w:r>
      <w:r w:rsidRPr="00121391">
        <w:rPr>
          <w:rStyle w:val="StyleUnderline"/>
          <w:highlight w:val="green"/>
        </w:rPr>
        <w:t>functioning makes it nearly impossible</w:t>
      </w:r>
      <w:r>
        <w:rPr>
          <w:rStyle w:val="StyleUnderline"/>
        </w:rPr>
        <w:t xml:space="preserve"> for us </w:t>
      </w:r>
      <w:r w:rsidRPr="00121391">
        <w:rPr>
          <w:rStyle w:val="StyleUnderline"/>
          <w:highlight w:val="green"/>
        </w:rPr>
        <w:t>to conceive of any</w:t>
      </w:r>
      <w:r>
        <w:rPr>
          <w:rStyle w:val="StyleUnderline"/>
        </w:rPr>
        <w:t xml:space="preserve"> </w:t>
      </w:r>
      <w:r w:rsidRPr="00121391">
        <w:rPr>
          <w:rStyle w:val="StyleUnderline"/>
          <w:highlight w:val="green"/>
        </w:rPr>
        <w:t>alternative</w:t>
      </w:r>
      <w:r>
        <w:rPr>
          <w:rStyle w:val="StyleUnderline"/>
        </w:rPr>
        <w:t xml:space="preserve"> to the global capitalist world order. Such is the condition that Mark Fisher calls capitalist realism.</w:t>
      </w:r>
      <w:r>
        <w:rPr>
          <w:sz w:val="16"/>
        </w:rPr>
        <w:t xml:space="preserve"> As Fisher puts it, channeling both Jameson and </w:t>
      </w:r>
      <w:proofErr w:type="spellStart"/>
      <w:r>
        <w:rPr>
          <w:sz w:val="16"/>
        </w:rPr>
        <w:t>Žižek</w:t>
      </w:r>
      <w:proofErr w:type="spellEnd"/>
      <w:r>
        <w:rPr>
          <w:sz w:val="16"/>
        </w:rPr>
        <w:t xml:space="preserve">, </w:t>
      </w:r>
      <w:r>
        <w:rPr>
          <w:rStyle w:val="StyleUnderline"/>
        </w:rPr>
        <w:t>“it’s easier to imagine the end of the world than the end of capitalism.”</w:t>
      </w:r>
    </w:p>
    <w:p w:rsidR="00FD52D5" w:rsidRDefault="00FD52D5" w:rsidP="006B2BCB"/>
    <w:p w:rsidR="006B2BCB" w:rsidRDefault="006B2BCB" w:rsidP="006B2BCB"/>
    <w:p w:rsidR="006B2BCB" w:rsidRDefault="006B2BCB" w:rsidP="006B2BCB">
      <w:pPr>
        <w:pStyle w:val="Heading2"/>
      </w:pPr>
      <w:r>
        <w:lastRenderedPageBreak/>
        <w:t>Alts</w:t>
      </w:r>
    </w:p>
    <w:p w:rsidR="006B2BCB" w:rsidRDefault="006B2BCB" w:rsidP="006B2BCB">
      <w:pPr>
        <w:pStyle w:val="Heading3"/>
      </w:pPr>
      <w:r>
        <w:lastRenderedPageBreak/>
        <w:t>Marxist IR</w:t>
      </w:r>
    </w:p>
    <w:p w:rsidR="006B2BCB" w:rsidRDefault="006B2BCB" w:rsidP="006B2BCB">
      <w:pPr>
        <w:pStyle w:val="Heading4"/>
      </w:pPr>
      <w:r>
        <w:t xml:space="preserve">The alternative is to reject the </w:t>
      </w:r>
      <w:proofErr w:type="spellStart"/>
      <w:r>
        <w:t>aff</w:t>
      </w:r>
      <w:proofErr w:type="spellEnd"/>
      <w:r>
        <w:t xml:space="preserve"> as a mode of interrogation through Marxist IR theory – Marxism is not a theory, it is a tool of critique that locates the historical contingency of phenomena – the alternative closes the gap between Marxism and the political to </w:t>
      </w:r>
      <w:r w:rsidR="00E82E49">
        <w:t>enable revolutionary socialist praxis</w:t>
      </w:r>
    </w:p>
    <w:p w:rsidR="006B2BCB" w:rsidRDefault="006B2BCB" w:rsidP="006B2BCB">
      <w:r>
        <w:rPr>
          <w:rStyle w:val="Style13ptBold"/>
        </w:rPr>
        <w:t>Davenport 11</w:t>
      </w:r>
      <w:r>
        <w:br/>
      </w:r>
      <w:r>
        <w:rPr>
          <w:sz w:val="16"/>
        </w:rPr>
        <w:t xml:space="preserve">(Andrew Davenport, University of Sussex, UK. “Marxism in IR: Condemned to a Realist fate?” European Journal of International Relations 19(1) </w:t>
      </w:r>
      <w:hyperlink r:id="rId13" w:history="1">
        <w:r>
          <w:rPr>
            <w:rStyle w:val="Hyperlink"/>
            <w:sz w:val="16"/>
          </w:rPr>
          <w:t>http://journals.sagepub.com/doi/pdf/10.1177/1354066111416021</w:t>
        </w:r>
      </w:hyperlink>
      <w:r>
        <w:rPr>
          <w:sz w:val="16"/>
        </w:rPr>
        <w:t xml:space="preserve"> </w:t>
      </w:r>
      <w:proofErr w:type="spellStart"/>
      <w:r>
        <w:rPr>
          <w:sz w:val="16"/>
        </w:rPr>
        <w:t>cVs</w:t>
      </w:r>
      <w:proofErr w:type="spellEnd"/>
      <w:r>
        <w:rPr>
          <w:sz w:val="16"/>
        </w:rPr>
        <w:t>)</w:t>
      </w:r>
    </w:p>
    <w:p w:rsidR="006B2BCB" w:rsidRDefault="006B2BCB" w:rsidP="006B2BCB">
      <w:pPr>
        <w:rPr>
          <w:rStyle w:val="Emphasis"/>
        </w:rPr>
      </w:pPr>
      <w:r>
        <w:rPr>
          <w:sz w:val="16"/>
        </w:rPr>
        <w:t xml:space="preserve">The concept of the political exists as something repressed within Marxist theorizing, something thought to be long since overcome that yet persists in making its presence painfully felt. </w:t>
      </w:r>
      <w:r w:rsidRPr="00121391">
        <w:rPr>
          <w:rStyle w:val="StyleUnderline"/>
          <w:highlight w:val="green"/>
        </w:rPr>
        <w:t>None of the leading Marxist approaches</w:t>
      </w:r>
      <w:r>
        <w:rPr>
          <w:rStyle w:val="StyleUnderline"/>
        </w:rPr>
        <w:t xml:space="preserve"> extant </w:t>
      </w:r>
      <w:r w:rsidRPr="00121391">
        <w:rPr>
          <w:rStyle w:val="StyleUnderline"/>
          <w:highlight w:val="green"/>
        </w:rPr>
        <w:t>within IR has sought to subject the political</w:t>
      </w:r>
      <w:r>
        <w:rPr>
          <w:rStyle w:val="StyleUnderline"/>
        </w:rPr>
        <w:t xml:space="preserve"> itself </w:t>
      </w:r>
      <w:r w:rsidRPr="00121391">
        <w:rPr>
          <w:rStyle w:val="StyleUnderline"/>
          <w:highlight w:val="green"/>
        </w:rPr>
        <w:t>to theory.</w:t>
      </w:r>
      <w:r>
        <w:rPr>
          <w:sz w:val="16"/>
        </w:rPr>
        <w:t xml:space="preserve">25 Rather, it appears as an element that is simply given, immediate. </w:t>
      </w:r>
      <w:r w:rsidRPr="00121391">
        <w:rPr>
          <w:rStyle w:val="StyleUnderline"/>
          <w:highlight w:val="green"/>
        </w:rPr>
        <w:t>The consequences can be read in the entanglement of Marxism</w:t>
      </w:r>
      <w:r>
        <w:rPr>
          <w:rStyle w:val="StyleUnderline"/>
        </w:rPr>
        <w:t xml:space="preserve">, both as theory and practice, </w:t>
      </w:r>
      <w:r w:rsidRPr="00121391">
        <w:rPr>
          <w:rStyle w:val="StyleUnderline"/>
          <w:highlight w:val="green"/>
        </w:rPr>
        <w:t>in</w:t>
      </w:r>
      <w:r>
        <w:rPr>
          <w:rStyle w:val="StyleUnderline"/>
        </w:rPr>
        <w:t xml:space="preserve"> the historical fate prescribed by </w:t>
      </w:r>
      <w:r w:rsidRPr="00121391">
        <w:rPr>
          <w:rStyle w:val="StyleUnderline"/>
          <w:highlight w:val="green"/>
        </w:rPr>
        <w:t>Realism</w:t>
      </w:r>
      <w:r>
        <w:rPr>
          <w:rStyle w:val="StyleUnderline"/>
        </w:rPr>
        <w:t>, the perdurable fragmentation and anarchy of international politics.</w:t>
      </w:r>
      <w:r>
        <w:rPr>
          <w:sz w:val="16"/>
        </w:rPr>
        <w:t xml:space="preserve"> This failure to inquire into the meaning and significance of the political is referable back to the ambivalence of Marx’s own theoretical practice. On the one hand, ‘Marx consigned the whole sphere of politics to ideology’ (Adorno, 2000: 143). There is a moment of world-historical freedom, not to be discarded, in this brusquely achieved rupture. The hardened surface of the social is broken through: no longer is society to be entranced and deluded, in its self-understanding, by forms of appearance: politics, law, religion and philosophy. Politics is not, any more than any of the others, to be hypostasized into something existing in-itself, something autonomous and self-sufficient, something ontological. Rather, it receives all its substance and contents from elsewhere, from the societally mediated process of the interaction of humans with nature: In the whole conception of history up to the present this real basis of history has either been totally neglected or else considered as a minor matter quite irrelevant to the course of history. History must, therefore, always be written according to an extraneous standard; the real production of life seems to be primeval history, while the truly historical appears to be separated from ordinary life, something extra-</w:t>
      </w:r>
      <w:proofErr w:type="spellStart"/>
      <w:r>
        <w:rPr>
          <w:sz w:val="16"/>
        </w:rPr>
        <w:t>superterrestrial</w:t>
      </w:r>
      <w:proofErr w:type="spellEnd"/>
      <w:r>
        <w:rPr>
          <w:sz w:val="16"/>
        </w:rPr>
        <w:t xml:space="preserve">. With this the relation of man to nature is excluded from history and hence the antithesis of nature and history is created. The exponents of this conception of history have consequently only been able to see in history the political actions of princes and States, religious and all sorts of theoretical struggles. (Marx and Engels, 1968: 51) </w:t>
      </w:r>
      <w:r>
        <w:rPr>
          <w:rStyle w:val="StyleUnderline"/>
        </w:rPr>
        <w:t>Marx’s historical materialism, dedicated to the primacy of the economic as the mode of society’s self-reproduction, had in the mid-19th century, and continues to have, a decisively progressive aspect: the founders of historical materialism ‘wished for the revolution as one of the economic relationships in society as a whole, in the fundament of its self-preservation, not as the changing of the ground-rules of domination, its political form’</w:t>
      </w:r>
      <w:r>
        <w:rPr>
          <w:sz w:val="16"/>
        </w:rPr>
        <w:t xml:space="preserve"> (Adorno, 2001: ‘Antagonism contingent?’). </w:t>
      </w:r>
      <w:r>
        <w:rPr>
          <w:rStyle w:val="StyleUnderline"/>
        </w:rPr>
        <w:t>Only such a change in the basis of society’s existence could bring about the world-historical transformation that Marx and Engels hoped for, the break from pre-history.</w:t>
      </w:r>
      <w:r>
        <w:rPr>
          <w:sz w:val="16"/>
        </w:rPr>
        <w:t xml:space="preserve"> The failure of the revolution of 1848 surely impressed upon Marx the necessity of a better theoretical grasp of the essence of society: the decades-researched, never completed study of political economy seeks precisely to lay bare how it is that modern society actually reproduces itself, what form the interaction with nature takes in capitalist society, what it means that the object is a commodity. Yet, </w:t>
      </w:r>
      <w:r w:rsidRPr="00121391">
        <w:rPr>
          <w:rStyle w:val="StyleUnderline"/>
          <w:highlight w:val="green"/>
        </w:rPr>
        <w:t>at the same time that the</w:t>
      </w:r>
      <w:r>
        <w:rPr>
          <w:rStyle w:val="StyleUnderline"/>
        </w:rPr>
        <w:t xml:space="preserve"> ideological </w:t>
      </w:r>
      <w:r w:rsidRPr="00121391">
        <w:rPr>
          <w:rStyle w:val="StyleUnderline"/>
          <w:highlight w:val="green"/>
        </w:rPr>
        <w:t>appearance of politics is stripped away</w:t>
      </w:r>
      <w:r>
        <w:rPr>
          <w:rStyle w:val="StyleUnderline"/>
        </w:rPr>
        <w:t xml:space="preserve"> by devastating criticism, </w:t>
      </w:r>
      <w:r w:rsidRPr="00121391">
        <w:rPr>
          <w:rStyle w:val="StyleUnderline"/>
          <w:highlight w:val="green"/>
        </w:rPr>
        <w:t>the political itself is left standing</w:t>
      </w:r>
      <w:r>
        <w:rPr>
          <w:rStyle w:val="StyleUnderline"/>
        </w:rPr>
        <w:t>; the content of politics is revealed as arising out of the antagonistic nature of society’s mode of reproduction, the organization of the exploitation of nature, but the form of the political, the space in which politics takes place,</w:t>
      </w:r>
      <w:r>
        <w:rPr>
          <w:sz w:val="16"/>
        </w:rPr>
        <w:t xml:space="preserve">26 </w:t>
      </w:r>
      <w:r>
        <w:rPr>
          <w:rStyle w:val="StyleUnderline"/>
        </w:rPr>
        <w:t>is not subjected to critique.</w:t>
      </w:r>
      <w:r>
        <w:rPr>
          <w:sz w:val="16"/>
        </w:rPr>
        <w:t xml:space="preserve"> </w:t>
      </w:r>
      <w:r>
        <w:rPr>
          <w:rStyle w:val="StyleUnderline"/>
        </w:rPr>
        <w:t xml:space="preserve">If politics is seen through as appearance, </w:t>
      </w:r>
      <w:r w:rsidRPr="00121391">
        <w:rPr>
          <w:rStyle w:val="StyleUnderline"/>
          <w:highlight w:val="green"/>
        </w:rPr>
        <w:t xml:space="preserve">it </w:t>
      </w:r>
      <w:r>
        <w:rPr>
          <w:rStyle w:val="StyleUnderline"/>
        </w:rPr>
        <w:t xml:space="preserve">is nevertheless not explained how the societal process of the productive interaction with nature generates the distinctive form of the political that Realism insists upon — its delimitation and, on the global level, fractured, multiple existence. </w:t>
      </w:r>
      <w:r>
        <w:rPr>
          <w:sz w:val="16"/>
        </w:rPr>
        <w:t xml:space="preserve">The critique of political economy can be considered a quasi-transcendental account of economics — What are the conditions of possibility for such a thing as an ‘economy’ to exist at all? — but no such radical questioning is brought to bear on the political element: it is not explained why economics is political economy. </w:t>
      </w:r>
      <w:proofErr w:type="gramStart"/>
      <w:r>
        <w:rPr>
          <w:sz w:val="16"/>
        </w:rPr>
        <w:t>So</w:t>
      </w:r>
      <w:proofErr w:type="gramEnd"/>
      <w:r>
        <w:rPr>
          <w:sz w:val="16"/>
        </w:rPr>
        <w:t xml:space="preserve"> the political itself remains obscure, unillumined by the light of critique, with the result that the relationship between the categories derived from the critique of the societal production process and the political existence of humans remains unarticulated. Paradigmatically, </w:t>
      </w:r>
      <w:r>
        <w:rPr>
          <w:rStyle w:val="StyleUnderline"/>
        </w:rPr>
        <w:t xml:space="preserve">in the Communist Manifesto </w:t>
      </w:r>
      <w:r w:rsidRPr="00121391">
        <w:rPr>
          <w:rStyle w:val="StyleUnderline"/>
          <w:highlight w:val="green"/>
        </w:rPr>
        <w:t>Marx and Engels write both that ‘the working men have no country’</w:t>
      </w:r>
      <w:r>
        <w:rPr>
          <w:sz w:val="16"/>
        </w:rPr>
        <w:t xml:space="preserve"> (2002: 241) </w:t>
      </w:r>
      <w:r w:rsidRPr="00121391">
        <w:rPr>
          <w:rStyle w:val="StyleUnderline"/>
          <w:highlight w:val="green"/>
        </w:rPr>
        <w:t>and that ‘the struggle of the proletariat with the bourgeoisie is</w:t>
      </w:r>
      <w:r>
        <w:rPr>
          <w:rStyle w:val="StyleUnderline"/>
        </w:rPr>
        <w:t xml:space="preserve"> at first </w:t>
      </w:r>
      <w:r w:rsidRPr="00121391">
        <w:rPr>
          <w:rStyle w:val="StyleUnderline"/>
          <w:highlight w:val="green"/>
        </w:rPr>
        <w:t>a national struggle.</w:t>
      </w:r>
      <w:r>
        <w:rPr>
          <w:sz w:val="16"/>
        </w:rPr>
        <w:t xml:space="preserve"> The proletariat of each country must, of course, </w:t>
      </w:r>
      <w:proofErr w:type="gramStart"/>
      <w:r>
        <w:rPr>
          <w:sz w:val="16"/>
        </w:rPr>
        <w:t>first of all</w:t>
      </w:r>
      <w:proofErr w:type="gramEnd"/>
      <w:r>
        <w:rPr>
          <w:sz w:val="16"/>
        </w:rPr>
        <w:t xml:space="preserve"> settle matters with its own bourgeoisie’ (2002: 232). </w:t>
      </w:r>
      <w:r w:rsidRPr="00121391">
        <w:rPr>
          <w:rStyle w:val="StyleUnderline"/>
          <w:highlight w:val="green"/>
        </w:rPr>
        <w:t>The proletariat</w:t>
      </w:r>
      <w:r>
        <w:rPr>
          <w:rStyle w:val="StyleUnderline"/>
        </w:rPr>
        <w:t xml:space="preserve"> both </w:t>
      </w:r>
      <w:r w:rsidRPr="00121391">
        <w:rPr>
          <w:rStyle w:val="StyleUnderline"/>
          <w:highlight w:val="green"/>
        </w:rPr>
        <w:t>transcends the national context and yet is bound to it i</w:t>
      </w:r>
      <w:r>
        <w:rPr>
          <w:rStyle w:val="StyleUnderline"/>
        </w:rPr>
        <w:t xml:space="preserve">n a relationship that is never </w:t>
      </w:r>
      <w:r>
        <w:rPr>
          <w:rStyle w:val="StyleUnderline"/>
        </w:rPr>
        <w:lastRenderedPageBreak/>
        <w:t>properly explicated. ‘</w:t>
      </w:r>
      <w:r>
        <w:rPr>
          <w:sz w:val="16"/>
        </w:rPr>
        <w:t xml:space="preserve">Since the proletariat must </w:t>
      </w:r>
      <w:proofErr w:type="gramStart"/>
      <w:r>
        <w:rPr>
          <w:sz w:val="16"/>
        </w:rPr>
        <w:t>first of all</w:t>
      </w:r>
      <w:proofErr w:type="gramEnd"/>
      <w:r>
        <w:rPr>
          <w:sz w:val="16"/>
        </w:rPr>
        <w:t xml:space="preserve"> acquire political supremacy, must rise to be the leading class of the nation, must constitute itself the nation, it is, so far, itself national, though not in the bourgeois sense of the word’ (Marx and Engels, 2002: 241; emphasis in original). But in what sense of the word? </w:t>
      </w:r>
      <w:r w:rsidRPr="00121391">
        <w:rPr>
          <w:rStyle w:val="StyleUnderline"/>
          <w:highlight w:val="green"/>
        </w:rPr>
        <w:t>The nation,</w:t>
      </w:r>
      <w:r>
        <w:rPr>
          <w:rStyle w:val="StyleUnderline"/>
        </w:rPr>
        <w:t xml:space="preserve"> the modern political community, </w:t>
      </w:r>
      <w:r w:rsidRPr="00121391">
        <w:rPr>
          <w:rStyle w:val="StyleUnderline"/>
          <w:highlight w:val="green"/>
        </w:rPr>
        <w:t>remains</w:t>
      </w:r>
      <w:r>
        <w:rPr>
          <w:rStyle w:val="StyleUnderline"/>
        </w:rPr>
        <w:t xml:space="preserve"> in Marx’s thought </w:t>
      </w:r>
      <w:r w:rsidRPr="00121391">
        <w:rPr>
          <w:rStyle w:val="StyleUnderline"/>
          <w:highlight w:val="green"/>
        </w:rPr>
        <w:t>the scene of the drama</w:t>
      </w:r>
      <w:r>
        <w:rPr>
          <w:rStyle w:val="StyleUnderline"/>
        </w:rPr>
        <w:t xml:space="preserve"> even </w:t>
      </w:r>
      <w:r w:rsidRPr="00121391">
        <w:rPr>
          <w:rStyle w:val="StyleUnderline"/>
          <w:highlight w:val="green"/>
        </w:rPr>
        <w:t>despite</w:t>
      </w:r>
      <w:r>
        <w:rPr>
          <w:rStyle w:val="StyleUnderline"/>
        </w:rPr>
        <w:t xml:space="preserve"> the </w:t>
      </w:r>
      <w:proofErr w:type="spellStart"/>
      <w:r>
        <w:rPr>
          <w:rStyle w:val="StyleUnderline"/>
        </w:rPr>
        <w:t>sublation</w:t>
      </w:r>
      <w:proofErr w:type="spellEnd"/>
      <w:r>
        <w:rPr>
          <w:rStyle w:val="StyleUnderline"/>
        </w:rPr>
        <w:t xml:space="preserve"> of </w:t>
      </w:r>
      <w:r w:rsidRPr="00121391">
        <w:rPr>
          <w:rStyle w:val="StyleUnderline"/>
          <w:highlight w:val="green"/>
        </w:rPr>
        <w:t>the class struggle.</w:t>
      </w:r>
      <w:r>
        <w:rPr>
          <w:rStyle w:val="StyleUnderline"/>
        </w:rPr>
        <w:t xml:space="preserve"> </w:t>
      </w:r>
      <w:r>
        <w:rPr>
          <w:sz w:val="16"/>
        </w:rPr>
        <w:t xml:space="preserve">The form of the political is to be filled with a radically different content, but it is never made clear whether or how this revolutionary change of content itself changes the nature of the form.27 Consequently, despite being roughly negated (at least as high politics), </w:t>
      </w:r>
      <w:r w:rsidRPr="00121391">
        <w:rPr>
          <w:rStyle w:val="StyleUnderline"/>
          <w:highlight w:val="green"/>
        </w:rPr>
        <w:t>the politica</w:t>
      </w:r>
      <w:r>
        <w:rPr>
          <w:rStyle w:val="StyleUnderline"/>
        </w:rPr>
        <w:t xml:space="preserve">l continually </w:t>
      </w:r>
      <w:r w:rsidRPr="00121391">
        <w:rPr>
          <w:rStyle w:val="StyleUnderline"/>
          <w:highlight w:val="green"/>
        </w:rPr>
        <w:t xml:space="preserve">recurs throughout Marx’s oeuvre in a </w:t>
      </w:r>
      <w:r>
        <w:rPr>
          <w:rStyle w:val="StyleUnderline"/>
        </w:rPr>
        <w:t xml:space="preserve">theoretically </w:t>
      </w:r>
      <w:r w:rsidRPr="00121391">
        <w:rPr>
          <w:rStyle w:val="StyleUnderline"/>
          <w:highlight w:val="green"/>
        </w:rPr>
        <w:t>undigested way as marking out the space within which revolutionary activity is to take place</w:t>
      </w:r>
      <w:r>
        <w:rPr>
          <w:sz w:val="16"/>
        </w:rPr>
        <w:t xml:space="preserve">, from the early critical works motivated by the experience of German backwardness in relation to Britain and France, through the texts on the failure of revolutionary struggle in France, to the late Critique of the Gotha </w:t>
      </w:r>
      <w:proofErr w:type="spellStart"/>
      <w:r>
        <w:rPr>
          <w:sz w:val="16"/>
        </w:rPr>
        <w:t>Programme</w:t>
      </w:r>
      <w:proofErr w:type="spellEnd"/>
      <w:r>
        <w:rPr>
          <w:sz w:val="16"/>
        </w:rPr>
        <w:t xml:space="preserve"> and documents for the First International. </w:t>
      </w:r>
      <w:r w:rsidRPr="00121391">
        <w:rPr>
          <w:rStyle w:val="Emphasis"/>
          <w:highlight w:val="green"/>
        </w:rPr>
        <w:t>The contradiction of internationalism and national revolution remains</w:t>
      </w:r>
      <w:r>
        <w:rPr>
          <w:rStyle w:val="Emphasis"/>
        </w:rPr>
        <w:t xml:space="preserve"> latent and unresolved, indeed </w:t>
      </w:r>
      <w:r w:rsidRPr="00121391">
        <w:rPr>
          <w:rStyle w:val="Emphasis"/>
          <w:highlight w:val="green"/>
        </w:rPr>
        <w:t>unacknowledged.</w:t>
      </w:r>
      <w:r>
        <w:rPr>
          <w:sz w:val="16"/>
        </w:rPr>
        <w:t xml:space="preserve">28 This ambivalence towards the political, its simultaneous negation and retention, is preserved within the Marxist tradition right through to the various strands of Marxism within contemporary IR. The World-Systems theorists and Political Marxists, for instance, are at an extreme in their refusal to grant any theoretical substance to the specificity of the political, to how and why a bounded political space is created, and yet the political is continually and massively present within their work, at least at a brute empirical level — how could it not be, when their studies are entirely devoted to </w:t>
      </w:r>
      <w:proofErr w:type="spellStart"/>
      <w:r>
        <w:rPr>
          <w:sz w:val="16"/>
        </w:rPr>
        <w:t>analysing</w:t>
      </w:r>
      <w:proofErr w:type="spellEnd"/>
      <w:r>
        <w:rPr>
          <w:sz w:val="16"/>
        </w:rPr>
        <w:t xml:space="preserve"> the differential development of political communities within the growth of capitalism? The same is true generally of Marxism within IR: the political is always there (necessarily, given that so much of IR Marxism takes the form of historical-sociological studies) but almost invariably as an unacknowledged element, something regarded as unproblematic, something not worked through theoretically. Where Marxist historical sociology has broached the question of the political (Rosenberg, 2010), it has been unable to grasp it conceptually; and where, exceptionally, Marxism has attempted a conceptual treatment (Bromley, 2010),29 it has effectively conceded to Realist political fragmentation: ‘In respect of political order … the </w:t>
      </w:r>
      <w:proofErr w:type="spellStart"/>
      <w:r>
        <w:rPr>
          <w:sz w:val="16"/>
        </w:rPr>
        <w:t>Humean</w:t>
      </w:r>
      <w:proofErr w:type="spellEnd"/>
      <w:r>
        <w:rPr>
          <w:sz w:val="16"/>
        </w:rPr>
        <w:t xml:space="preserve"> predicament is the human predicament’ (Bromley, 2010: 245). But, </w:t>
      </w:r>
      <w:r w:rsidRPr="00121391">
        <w:rPr>
          <w:rStyle w:val="StyleUnderline"/>
          <w:highlight w:val="green"/>
        </w:rPr>
        <w:t>as a theory of freedom, Marxism cannot afford such a concession;</w:t>
      </w:r>
      <w:r>
        <w:rPr>
          <w:rStyle w:val="StyleUnderline"/>
        </w:rPr>
        <w:t xml:space="preserve"> for it is precisely </w:t>
      </w:r>
      <w:r w:rsidRPr="00121391">
        <w:rPr>
          <w:rStyle w:val="StyleUnderline"/>
          <w:highlight w:val="green"/>
        </w:rPr>
        <w:t>the form of the political</w:t>
      </w:r>
      <w:r>
        <w:rPr>
          <w:rStyle w:val="StyleUnderline"/>
        </w:rPr>
        <w:t xml:space="preserve"> that </w:t>
      </w:r>
      <w:r w:rsidRPr="00121391">
        <w:rPr>
          <w:rStyle w:val="StyleUnderline"/>
          <w:highlight w:val="green"/>
        </w:rPr>
        <w:t>Realism says creates the anarchic</w:t>
      </w:r>
      <w:r>
        <w:rPr>
          <w:rStyle w:val="StyleUnderline"/>
        </w:rPr>
        <w:t xml:space="preserve">, </w:t>
      </w:r>
      <w:r w:rsidRPr="00121391">
        <w:rPr>
          <w:rStyle w:val="StyleUnderline"/>
          <w:highlight w:val="green"/>
        </w:rPr>
        <w:t>unchanging</w:t>
      </w:r>
      <w:r>
        <w:rPr>
          <w:rStyle w:val="StyleUnderline"/>
        </w:rPr>
        <w:t xml:space="preserve"> and essentially </w:t>
      </w:r>
      <w:r w:rsidRPr="00121391">
        <w:rPr>
          <w:rStyle w:val="StyleUnderline"/>
          <w:highlight w:val="green"/>
        </w:rPr>
        <w:t>conflictual arena of the international</w:t>
      </w:r>
      <w:r>
        <w:rPr>
          <w:rStyle w:val="StyleUnderline"/>
        </w:rPr>
        <w:t xml:space="preserve">, and </w:t>
      </w:r>
      <w:r w:rsidRPr="00121391">
        <w:rPr>
          <w:rStyle w:val="StyleUnderline"/>
          <w:highlight w:val="green"/>
        </w:rPr>
        <w:t>which forces each community into the fatality of the unending struggle for self-preservation</w:t>
      </w:r>
      <w:r>
        <w:rPr>
          <w:rStyle w:val="StyleUnderline"/>
        </w:rPr>
        <w:t xml:space="preserve"> that is the condition </w:t>
      </w:r>
      <w:r w:rsidRPr="00121391">
        <w:rPr>
          <w:rStyle w:val="StyleUnderline"/>
          <w:highlight w:val="green"/>
        </w:rPr>
        <w:t>of international politics.</w:t>
      </w:r>
      <w:r>
        <w:rPr>
          <w:sz w:val="16"/>
        </w:rPr>
        <w:t xml:space="preserve">30 If this deficiency within Marxist thought concerning political form is traceable back to Marx’s own thinking, then </w:t>
      </w:r>
      <w:r w:rsidRPr="00121391">
        <w:rPr>
          <w:rStyle w:val="StyleUnderline"/>
          <w:highlight w:val="green"/>
        </w:rPr>
        <w:t>the solution to the problem</w:t>
      </w:r>
      <w:r>
        <w:rPr>
          <w:rStyle w:val="StyleUnderline"/>
        </w:rPr>
        <w:t xml:space="preserve"> of the political </w:t>
      </w:r>
      <w:r w:rsidRPr="00121391">
        <w:rPr>
          <w:rStyle w:val="StyleUnderline"/>
          <w:highlight w:val="green"/>
        </w:rPr>
        <w:t>is not</w:t>
      </w:r>
      <w:r>
        <w:rPr>
          <w:rStyle w:val="StyleUnderline"/>
        </w:rPr>
        <w:t xml:space="preserve"> to be </w:t>
      </w:r>
      <w:r w:rsidRPr="00121391">
        <w:rPr>
          <w:rStyle w:val="StyleUnderline"/>
          <w:highlight w:val="green"/>
        </w:rPr>
        <w:t>straightforwardly found within the Marxian corpus.</w:t>
      </w:r>
      <w:r>
        <w:rPr>
          <w:sz w:val="16"/>
        </w:rPr>
        <w:t xml:space="preserve"> </w:t>
      </w:r>
      <w:r w:rsidRPr="00121391">
        <w:rPr>
          <w:rStyle w:val="StyleUnderline"/>
          <w:highlight w:val="green"/>
        </w:rPr>
        <w:t>It is necessary</w:t>
      </w:r>
      <w:r>
        <w:rPr>
          <w:rStyle w:val="StyleUnderline"/>
        </w:rPr>
        <w:t xml:space="preserve">, instead, </w:t>
      </w:r>
      <w:r w:rsidRPr="00121391">
        <w:rPr>
          <w:rStyle w:val="StyleUnderline"/>
          <w:highlight w:val="green"/>
        </w:rPr>
        <w:t>for Marxism in IR to extend</w:t>
      </w:r>
      <w:r>
        <w:rPr>
          <w:rStyle w:val="StyleUnderline"/>
        </w:rPr>
        <w:t xml:space="preserve"> its reach </w:t>
      </w:r>
      <w:r w:rsidRPr="00121391">
        <w:rPr>
          <w:rStyle w:val="StyleUnderline"/>
          <w:highlight w:val="green"/>
        </w:rPr>
        <w:t>beyond</w:t>
      </w:r>
      <w:r>
        <w:rPr>
          <w:rStyle w:val="StyleUnderline"/>
        </w:rPr>
        <w:t xml:space="preserve"> the prevailing interest in </w:t>
      </w:r>
      <w:r w:rsidRPr="00121391">
        <w:rPr>
          <w:rStyle w:val="StyleUnderline"/>
          <w:highlight w:val="green"/>
        </w:rPr>
        <w:t>historical-sociological studies of processes</w:t>
      </w:r>
      <w:r>
        <w:rPr>
          <w:rStyle w:val="StyleUnderline"/>
        </w:rPr>
        <w:t xml:space="preserve"> of development </w:t>
      </w:r>
      <w:r w:rsidRPr="00121391">
        <w:rPr>
          <w:rStyle w:val="StyleUnderline"/>
          <w:highlight w:val="green"/>
        </w:rPr>
        <w:t>and to engage critically with</w:t>
      </w:r>
      <w:r>
        <w:rPr>
          <w:rStyle w:val="StyleUnderline"/>
        </w:rPr>
        <w:t xml:space="preserve"> the tradition of political theory</w:t>
      </w:r>
      <w:r>
        <w:rPr>
          <w:sz w:val="16"/>
        </w:rPr>
        <w:t xml:space="preserve">:31 </w:t>
      </w:r>
      <w:r>
        <w:rPr>
          <w:rStyle w:val="Emphasis"/>
        </w:rPr>
        <w:t xml:space="preserve">above all, with such central categories as </w:t>
      </w:r>
      <w:r w:rsidRPr="00121391">
        <w:rPr>
          <w:rStyle w:val="Emphasis"/>
          <w:highlight w:val="green"/>
        </w:rPr>
        <w:t>sovereignty and legal order.</w:t>
      </w:r>
      <w:r>
        <w:rPr>
          <w:rStyle w:val="Emphasis"/>
        </w:rPr>
        <w:t xml:space="preserve"> </w:t>
      </w:r>
      <w:r>
        <w:rPr>
          <w:sz w:val="16"/>
        </w:rPr>
        <w:t xml:space="preserve">The model for such an engagement remains, nevertheless, the manner of Marx’s own approach to bourgeois political economy: </w:t>
      </w:r>
      <w:r>
        <w:rPr>
          <w:rStyle w:val="StyleUnderline"/>
        </w:rPr>
        <w:t xml:space="preserve">he neither rejected the categories developed by classical political economy in </w:t>
      </w:r>
      <w:proofErr w:type="spellStart"/>
      <w:r>
        <w:rPr>
          <w:rStyle w:val="StyleUnderline"/>
        </w:rPr>
        <w:t>favour</w:t>
      </w:r>
      <w:proofErr w:type="spellEnd"/>
      <w:r>
        <w:rPr>
          <w:rStyle w:val="StyleUnderline"/>
        </w:rPr>
        <w:t xml:space="preserve"> of a ‘socialist’ alternative, nor did he simply accept them at face value. </w:t>
      </w:r>
      <w:r>
        <w:rPr>
          <w:sz w:val="16"/>
        </w:rPr>
        <w:t xml:space="preserve">Rather, </w:t>
      </w:r>
      <w:r w:rsidRPr="00121391">
        <w:rPr>
          <w:rStyle w:val="StyleUnderline"/>
          <w:highlight w:val="green"/>
        </w:rPr>
        <w:t>he interrogated them in such depth, exposing their</w:t>
      </w:r>
      <w:r>
        <w:rPr>
          <w:rStyle w:val="StyleUnderline"/>
        </w:rPr>
        <w:t xml:space="preserve"> social </w:t>
      </w:r>
      <w:proofErr w:type="spellStart"/>
      <w:r w:rsidRPr="00121391">
        <w:rPr>
          <w:rStyle w:val="StyleUnderline"/>
          <w:highlight w:val="green"/>
        </w:rPr>
        <w:t>mediatedness</w:t>
      </w:r>
      <w:proofErr w:type="spellEnd"/>
      <w:r w:rsidRPr="00121391">
        <w:rPr>
          <w:rStyle w:val="StyleUnderline"/>
          <w:highlight w:val="green"/>
        </w:rPr>
        <w:t>, as to demonstrate that the political economists did not understand their own concepts.</w:t>
      </w:r>
      <w:r>
        <w:rPr>
          <w:sz w:val="16"/>
        </w:rPr>
        <w:t xml:space="preserve"> </w:t>
      </w:r>
      <w:r w:rsidRPr="00121391">
        <w:rPr>
          <w:rStyle w:val="Emphasis"/>
          <w:highlight w:val="green"/>
        </w:rPr>
        <w:t xml:space="preserve">It is through this </w:t>
      </w:r>
      <w:proofErr w:type="spellStart"/>
      <w:r w:rsidRPr="00121391">
        <w:rPr>
          <w:rStyle w:val="Emphasis"/>
          <w:highlight w:val="green"/>
        </w:rPr>
        <w:t>labour</w:t>
      </w:r>
      <w:proofErr w:type="spellEnd"/>
      <w:r w:rsidRPr="00121391">
        <w:rPr>
          <w:rStyle w:val="Emphasis"/>
          <w:highlight w:val="green"/>
        </w:rPr>
        <w:t xml:space="preserve"> of conceptual investigation that Marx broke the naturalization of</w:t>
      </w:r>
      <w:r>
        <w:rPr>
          <w:rStyle w:val="Emphasis"/>
        </w:rPr>
        <w:t xml:space="preserve"> the categories of </w:t>
      </w:r>
      <w:r w:rsidRPr="00121391">
        <w:rPr>
          <w:rStyle w:val="Emphasis"/>
          <w:highlight w:val="green"/>
        </w:rPr>
        <w:t>bourgeois society</w:t>
      </w:r>
      <w:r>
        <w:rPr>
          <w:rStyle w:val="Emphasis"/>
        </w:rPr>
        <w:t xml:space="preserve"> characteristic of political economy.</w:t>
      </w:r>
      <w:r>
        <w:rPr>
          <w:sz w:val="16"/>
        </w:rPr>
        <w:t xml:space="preserve">32 </w:t>
      </w:r>
      <w:r w:rsidRPr="00121391">
        <w:rPr>
          <w:rStyle w:val="Emphasis"/>
          <w:highlight w:val="green"/>
        </w:rPr>
        <w:t>This, also, is the way to escape Realist essentializing in IR.</w:t>
      </w:r>
      <w:r>
        <w:rPr>
          <w:sz w:val="16"/>
        </w:rPr>
        <w:t xml:space="preserve"> Just as Marx’s theory of capital implies the question of how a society, indeed a world, of generalized exchange is possible, how it is that humans could totalize exchange such that every object becomes a commodity, an economic thing, so, </w:t>
      </w:r>
      <w:r w:rsidRPr="00121391">
        <w:rPr>
          <w:rStyle w:val="StyleUnderline"/>
          <w:highlight w:val="green"/>
        </w:rPr>
        <w:t xml:space="preserve">in IR, the problem of the political demands investigation into how humans could make themselves ‘sovereign’, </w:t>
      </w:r>
      <w:r>
        <w:rPr>
          <w:rStyle w:val="StyleUnderline"/>
        </w:rPr>
        <w:t xml:space="preserve">an autonomous source of law, </w:t>
      </w:r>
      <w:r w:rsidRPr="00121391">
        <w:rPr>
          <w:rStyle w:val="StyleUnderline"/>
          <w:highlight w:val="green"/>
        </w:rPr>
        <w:t>and how the world could be transformed into political space.</w:t>
      </w:r>
      <w:r>
        <w:rPr>
          <w:sz w:val="16"/>
        </w:rPr>
        <w:t xml:space="preserve"> The premise of Marx’s theoretical investigations is that </w:t>
      </w:r>
      <w:r w:rsidRPr="00121391">
        <w:rPr>
          <w:rStyle w:val="StyleUnderline"/>
          <w:highlight w:val="green"/>
        </w:rPr>
        <w:t xml:space="preserve">it is necessary to understand </w:t>
      </w:r>
      <w:r>
        <w:rPr>
          <w:rStyle w:val="StyleUnderline"/>
        </w:rPr>
        <w:t xml:space="preserve">the being of </w:t>
      </w:r>
      <w:r w:rsidRPr="00121391">
        <w:rPr>
          <w:rStyle w:val="StyleUnderline"/>
          <w:highlight w:val="green"/>
        </w:rPr>
        <w:t>capitalist society</w:t>
      </w:r>
      <w:r>
        <w:rPr>
          <w:rStyle w:val="StyleUnderline"/>
        </w:rPr>
        <w:t xml:space="preserve">, what it actually is, </w:t>
      </w:r>
      <w:r w:rsidRPr="00121391">
        <w:rPr>
          <w:rStyle w:val="StyleUnderline"/>
          <w:highlight w:val="green"/>
        </w:rPr>
        <w:t>if it is to be transcended</w:t>
      </w:r>
      <w:r>
        <w:rPr>
          <w:rStyle w:val="StyleUnderline"/>
        </w:rPr>
        <w:t xml:space="preserve">: only through investigating the conditions of possibility of the society ruled by value does it become possible to think what </w:t>
      </w:r>
      <w:proofErr w:type="gramStart"/>
      <w:r>
        <w:rPr>
          <w:rStyle w:val="StyleUnderline"/>
        </w:rPr>
        <w:t>might be beyond universal commodity exchange</w:t>
      </w:r>
      <w:proofErr w:type="gramEnd"/>
      <w:r>
        <w:rPr>
          <w:rStyle w:val="StyleUnderline"/>
        </w:rPr>
        <w:t>.</w:t>
      </w:r>
      <w:r>
        <w:rPr>
          <w:sz w:val="16"/>
        </w:rPr>
        <w:t xml:space="preserve"> Analogously, </w:t>
      </w:r>
      <w:r>
        <w:rPr>
          <w:rStyle w:val="StyleUnderline"/>
        </w:rPr>
        <w:t xml:space="preserve">for Marxist thinking in IR, </w:t>
      </w:r>
      <w:r>
        <w:rPr>
          <w:rStyle w:val="Emphasis"/>
        </w:rPr>
        <w:t xml:space="preserve">it </w:t>
      </w:r>
      <w:r w:rsidRPr="00121391">
        <w:rPr>
          <w:rStyle w:val="Emphasis"/>
          <w:highlight w:val="green"/>
        </w:rPr>
        <w:t>is only through interrogating</w:t>
      </w:r>
      <w:r>
        <w:rPr>
          <w:rStyle w:val="Emphasis"/>
        </w:rPr>
        <w:t xml:space="preserve"> the fundamental </w:t>
      </w:r>
      <w:r w:rsidRPr="00121391">
        <w:rPr>
          <w:rStyle w:val="Emphasis"/>
          <w:highlight w:val="green"/>
        </w:rPr>
        <w:t>categories of political thought,</w:t>
      </w:r>
      <w:r>
        <w:rPr>
          <w:rStyle w:val="Emphasis"/>
        </w:rPr>
        <w:t xml:space="preserve"> exposing what is involved in their constitution, </w:t>
      </w:r>
      <w:r w:rsidRPr="00121391">
        <w:rPr>
          <w:rStyle w:val="Emphasis"/>
          <w:highlight w:val="green"/>
        </w:rPr>
        <w:t>that it might be possible to think beyond the delimited,</w:t>
      </w:r>
      <w:r>
        <w:rPr>
          <w:rStyle w:val="Emphasis"/>
        </w:rPr>
        <w:t xml:space="preserve"> </w:t>
      </w:r>
      <w:proofErr w:type="spellStart"/>
      <w:r>
        <w:rPr>
          <w:rStyle w:val="Emphasis"/>
        </w:rPr>
        <w:t>particularist</w:t>
      </w:r>
      <w:proofErr w:type="spellEnd"/>
      <w:r>
        <w:rPr>
          <w:rStyle w:val="Emphasis"/>
        </w:rPr>
        <w:t xml:space="preserve"> </w:t>
      </w:r>
      <w:r w:rsidRPr="00121391">
        <w:rPr>
          <w:rStyle w:val="Emphasis"/>
          <w:highlight w:val="green"/>
        </w:rPr>
        <w:t>form of the political</w:t>
      </w:r>
      <w:r>
        <w:rPr>
          <w:rStyle w:val="Emphasis"/>
        </w:rPr>
        <w:t xml:space="preserve"> naturalized by Realism, </w:t>
      </w:r>
      <w:r w:rsidRPr="00121391">
        <w:rPr>
          <w:rStyle w:val="Emphasis"/>
          <w:highlight w:val="green"/>
        </w:rPr>
        <w:t>and to escape entrapment in the fateful condition of the international.</w:t>
      </w:r>
    </w:p>
    <w:p w:rsidR="006B2BCB" w:rsidRDefault="006B2BCB" w:rsidP="006B2BCB"/>
    <w:p w:rsidR="006B2BCB" w:rsidRDefault="006B2BCB" w:rsidP="006B2BCB">
      <w:pPr>
        <w:pStyle w:val="Heading3"/>
      </w:pPr>
      <w:r>
        <w:lastRenderedPageBreak/>
        <w:t>Socialism from Below</w:t>
      </w:r>
    </w:p>
    <w:p w:rsidR="006B2BCB" w:rsidRPr="00096DD3" w:rsidRDefault="006B2BCB" w:rsidP="006B2BCB">
      <w:pPr>
        <w:keepNext/>
        <w:keepLines/>
        <w:spacing w:before="40" w:after="0"/>
        <w:outlineLvl w:val="3"/>
        <w:rPr>
          <w:rFonts w:eastAsiaTheme="majorEastAsia" w:cstheme="majorBidi"/>
          <w:b/>
          <w:iCs/>
          <w:sz w:val="26"/>
        </w:rPr>
      </w:pPr>
      <w:r>
        <w:rPr>
          <w:rFonts w:eastAsiaTheme="majorEastAsia" w:cstheme="majorBidi"/>
          <w:b/>
          <w:iCs/>
          <w:sz w:val="26"/>
        </w:rPr>
        <w:t xml:space="preserve">The alternative is to affirm socialism from below – socialism can only form in the intellectual blueprints of capitalism that the affirmative critiques – the alternative </w:t>
      </w:r>
      <w:proofErr w:type="gramStart"/>
      <w:r>
        <w:rPr>
          <w:rFonts w:eastAsiaTheme="majorEastAsia" w:cstheme="majorBidi"/>
          <w:b/>
          <w:iCs/>
          <w:sz w:val="26"/>
        </w:rPr>
        <w:t>reject</w:t>
      </w:r>
      <w:proofErr w:type="gramEnd"/>
      <w:r>
        <w:rPr>
          <w:rFonts w:eastAsiaTheme="majorEastAsia" w:cstheme="majorBidi"/>
          <w:b/>
          <w:iCs/>
          <w:sz w:val="26"/>
        </w:rPr>
        <w:t xml:space="preserve"> the </w:t>
      </w:r>
      <w:proofErr w:type="spellStart"/>
      <w:r>
        <w:rPr>
          <w:rFonts w:eastAsiaTheme="majorEastAsia" w:cstheme="majorBidi"/>
          <w:b/>
          <w:iCs/>
          <w:sz w:val="26"/>
        </w:rPr>
        <w:t>aff’s</w:t>
      </w:r>
      <w:proofErr w:type="spellEnd"/>
      <w:r>
        <w:rPr>
          <w:rFonts w:eastAsiaTheme="majorEastAsia" w:cstheme="majorBidi"/>
          <w:b/>
          <w:iCs/>
          <w:sz w:val="26"/>
        </w:rPr>
        <w:t xml:space="preserve"> utopian pessimism in favor of a vision for an egalitarian system</w:t>
      </w:r>
    </w:p>
    <w:p w:rsidR="006B2BCB" w:rsidRPr="00096DD3" w:rsidRDefault="006B2BCB" w:rsidP="006B2BCB">
      <w:r w:rsidRPr="00096DD3">
        <w:rPr>
          <w:b/>
          <w:bCs/>
          <w:sz w:val="26"/>
        </w:rPr>
        <w:t>Gasper, 09</w:t>
      </w:r>
      <w:r w:rsidRPr="00096DD3">
        <w:t xml:space="preserve"> (Phil; a philosophy professor in Madison, Wisconsin, is editor of The Communist Manifesto: A Road Map to History’s Most Important Political Document (Haymarket Books), and writes a regular feature in the ISR, Critical Thinking. “Reviving socialism from below,” International Socialist Review, Issue #65: Critical Thinking)</w:t>
      </w:r>
    </w:p>
    <w:p w:rsidR="006B2BCB" w:rsidRPr="00096DD3" w:rsidRDefault="006B2BCB" w:rsidP="006B2BCB">
      <w:pPr>
        <w:rPr>
          <w:b/>
          <w:iCs/>
          <w:u w:val="single"/>
        </w:rPr>
      </w:pPr>
      <w:r w:rsidRPr="00096DD3">
        <w:rPr>
          <w:sz w:val="16"/>
        </w:rPr>
        <w:t xml:space="preserve">But </w:t>
      </w:r>
      <w:r w:rsidRPr="00096DD3">
        <w:rPr>
          <w:u w:val="single"/>
        </w:rPr>
        <w:t>in the second half of the nineteenth century, “socialist” came to signify</w:t>
      </w:r>
      <w:r w:rsidRPr="00096DD3">
        <w:rPr>
          <w:sz w:val="16"/>
        </w:rPr>
        <w:t xml:space="preserve"> not merely concern with “the social question,” but </w:t>
      </w:r>
      <w:r w:rsidRPr="00096DD3">
        <w:rPr>
          <w:u w:val="single"/>
        </w:rPr>
        <w:t>opposition to capitalism</w:t>
      </w:r>
      <w:r w:rsidRPr="00096DD3">
        <w:rPr>
          <w:sz w:val="16"/>
        </w:rPr>
        <w:t xml:space="preserve"> and support for some variety of social ownership of the means of production. So, </w:t>
      </w:r>
      <w:r w:rsidRPr="00096DD3">
        <w:rPr>
          <w:u w:val="single"/>
        </w:rPr>
        <w:t xml:space="preserve">while never abandoning the term “communist,” Marx and Engels also became quite happy to call themselves socialists. What is most distinctive about the kind of </w:t>
      </w:r>
      <w:r w:rsidRPr="00B0789D">
        <w:rPr>
          <w:u w:val="single"/>
        </w:rPr>
        <w:t>socialism that they supported, however, is that it can only be created through the active participation of workers themselves</w:t>
      </w:r>
      <w:r w:rsidRPr="00096DD3">
        <w:rPr>
          <w:sz w:val="16"/>
        </w:rPr>
        <w:t xml:space="preserve">. The American Marxist Hal </w:t>
      </w:r>
      <w:r w:rsidRPr="00096DD3">
        <w:rPr>
          <w:b/>
          <w:iCs/>
          <w:u w:val="single"/>
        </w:rPr>
        <w:t>Draper called this</w:t>
      </w:r>
      <w:r w:rsidRPr="00096DD3">
        <w:rPr>
          <w:sz w:val="16"/>
        </w:rPr>
        <w:t xml:space="preserve"> conception “</w:t>
      </w:r>
      <w:r w:rsidRPr="00096DD3">
        <w:rPr>
          <w:b/>
          <w:iCs/>
          <w:u w:val="single"/>
        </w:rPr>
        <w:t>socialism from below</w:t>
      </w:r>
      <w:r w:rsidRPr="00096DD3">
        <w:rPr>
          <w:sz w:val="16"/>
        </w:rPr>
        <w:t xml:space="preserve">” </w:t>
      </w:r>
      <w:r w:rsidRPr="00096DD3">
        <w:rPr>
          <w:u w:val="single"/>
        </w:rPr>
        <w:t>and contrasted it with</w:t>
      </w:r>
      <w:r w:rsidRPr="00096DD3">
        <w:rPr>
          <w:sz w:val="16"/>
        </w:rPr>
        <w:t xml:space="preserve"> various varieties of “</w:t>
      </w:r>
      <w:r w:rsidRPr="00096DD3">
        <w:rPr>
          <w:b/>
          <w:iCs/>
          <w:u w:val="single"/>
        </w:rPr>
        <w:t>socialism from above,” in which an elite imposes change on a passive working class</w:t>
      </w:r>
      <w:r w:rsidRPr="00B0789D">
        <w:rPr>
          <w:b/>
          <w:iCs/>
          <w:u w:val="single"/>
        </w:rPr>
        <w:t xml:space="preserve">. Historically, </w:t>
      </w:r>
      <w:r w:rsidRPr="00121391">
        <w:rPr>
          <w:b/>
          <w:iCs/>
          <w:highlight w:val="green"/>
          <w:u w:val="single"/>
        </w:rPr>
        <w:t xml:space="preserve">most versions of </w:t>
      </w:r>
      <w:r w:rsidRPr="00B0789D">
        <w:rPr>
          <w:b/>
          <w:iCs/>
          <w:u w:val="single"/>
        </w:rPr>
        <w:t xml:space="preserve">self-described </w:t>
      </w:r>
      <w:r w:rsidRPr="00121391">
        <w:rPr>
          <w:b/>
          <w:iCs/>
          <w:highlight w:val="green"/>
          <w:u w:val="single"/>
        </w:rPr>
        <w:t>socialism</w:t>
      </w:r>
      <w:r w:rsidRPr="00096DD3">
        <w:rPr>
          <w:b/>
          <w:iCs/>
          <w:u w:val="single"/>
        </w:rPr>
        <w:t>—including both Stalinism and social democracy—</w:t>
      </w:r>
      <w:r w:rsidRPr="00121391">
        <w:rPr>
          <w:b/>
          <w:iCs/>
          <w:highlight w:val="green"/>
          <w:u w:val="single"/>
        </w:rPr>
        <w:t>have been</w:t>
      </w:r>
      <w:r w:rsidRPr="00096DD3">
        <w:rPr>
          <w:b/>
          <w:iCs/>
          <w:u w:val="single"/>
        </w:rPr>
        <w:t xml:space="preserve"> varieties of “</w:t>
      </w:r>
      <w:r w:rsidRPr="00B0789D">
        <w:rPr>
          <w:b/>
          <w:iCs/>
          <w:u w:val="single"/>
        </w:rPr>
        <w:t>socialism</w:t>
      </w:r>
      <w:r w:rsidRPr="00121391">
        <w:rPr>
          <w:b/>
          <w:iCs/>
          <w:highlight w:val="green"/>
          <w:u w:val="single"/>
        </w:rPr>
        <w:t xml:space="preserve"> from above</w:t>
      </w:r>
      <w:r w:rsidRPr="00096DD3">
        <w:rPr>
          <w:sz w:val="16"/>
        </w:rPr>
        <w:t xml:space="preserve">,” </w:t>
      </w:r>
      <w:r w:rsidRPr="00121391">
        <w:rPr>
          <w:b/>
          <w:iCs/>
          <w:highlight w:val="green"/>
          <w:u w:val="single"/>
        </w:rPr>
        <w:t>which</w:t>
      </w:r>
      <w:r w:rsidRPr="00096DD3">
        <w:rPr>
          <w:sz w:val="16"/>
        </w:rPr>
        <w:t xml:space="preserve"> </w:t>
      </w:r>
      <w:r w:rsidRPr="00096DD3">
        <w:rPr>
          <w:u w:val="single"/>
        </w:rPr>
        <w:t>from Marx and Engels’ perspective</w:t>
      </w:r>
      <w:r w:rsidRPr="00096DD3">
        <w:rPr>
          <w:sz w:val="16"/>
        </w:rPr>
        <w:t xml:space="preserve"> </w:t>
      </w:r>
      <w:r w:rsidRPr="00121391">
        <w:rPr>
          <w:b/>
          <w:iCs/>
          <w:highlight w:val="green"/>
          <w:u w:val="single"/>
        </w:rPr>
        <w:t xml:space="preserve">was not genuine </w:t>
      </w:r>
      <w:r w:rsidRPr="00B0789D">
        <w:rPr>
          <w:b/>
          <w:iCs/>
          <w:u w:val="single"/>
        </w:rPr>
        <w:t>socialism</w:t>
      </w:r>
      <w:r w:rsidRPr="00096DD3">
        <w:rPr>
          <w:b/>
          <w:iCs/>
          <w:u w:val="single"/>
        </w:rPr>
        <w:t xml:space="preserve"> at all.</w:t>
      </w:r>
      <w:r w:rsidRPr="00096DD3">
        <w:rPr>
          <w:sz w:val="16"/>
        </w:rPr>
        <w:t xml:space="preserve"> </w:t>
      </w:r>
      <w:r w:rsidRPr="00B0789D">
        <w:rPr>
          <w:b/>
          <w:iCs/>
          <w:u w:val="single"/>
        </w:rPr>
        <w:t>Unlike the utopian socialists, who drew up intricate blueprints of post-capitalist society</w:t>
      </w:r>
      <w:r w:rsidRPr="00B0789D">
        <w:rPr>
          <w:sz w:val="16"/>
        </w:rPr>
        <w:t xml:space="preserve"> (</w:t>
      </w:r>
      <w:r w:rsidRPr="00B0789D">
        <w:rPr>
          <w:b/>
          <w:iCs/>
          <w:u w:val="single"/>
        </w:rPr>
        <w:t>which they</w:t>
      </w:r>
      <w:r w:rsidRPr="00B0789D">
        <w:rPr>
          <w:sz w:val="16"/>
        </w:rPr>
        <w:t xml:space="preserve"> sometimes </w:t>
      </w:r>
      <w:r w:rsidRPr="00B0789D">
        <w:rPr>
          <w:b/>
          <w:iCs/>
          <w:u w:val="single"/>
        </w:rPr>
        <w:t>attempted to put into practice on a small scale</w:t>
      </w:r>
      <w:r w:rsidRPr="00B0789D">
        <w:rPr>
          <w:sz w:val="16"/>
        </w:rPr>
        <w:t xml:space="preserve">), </w:t>
      </w:r>
      <w:r w:rsidRPr="00B0789D">
        <w:rPr>
          <w:b/>
          <w:iCs/>
          <w:u w:val="single"/>
        </w:rPr>
        <w:t>Marx and Engels never speculated on the detailed organization of a future socialist or communist society. The key task for them was building a movement to overthrow capitalism.</w:t>
      </w:r>
      <w:r w:rsidRPr="00B0789D">
        <w:rPr>
          <w:sz w:val="16"/>
        </w:rPr>
        <w:t xml:space="preserve"> </w:t>
      </w:r>
      <w:proofErr w:type="gramStart"/>
      <w:r w:rsidRPr="00B0789D">
        <w:rPr>
          <w:u w:val="single"/>
        </w:rPr>
        <w:t>If and when</w:t>
      </w:r>
      <w:proofErr w:type="gramEnd"/>
      <w:r w:rsidRPr="00B0789D">
        <w:rPr>
          <w:u w:val="single"/>
        </w:rPr>
        <w:t xml:space="preserve"> that movement won power, it would be up to the members of the new society to decide democratically</w:t>
      </w:r>
      <w:r w:rsidRPr="00096DD3">
        <w:rPr>
          <w:u w:val="single"/>
        </w:rPr>
        <w:t xml:space="preserve"> how it was to be organized, in the concrete historical circumstances in which they found themselves</w:t>
      </w:r>
      <w:r w:rsidRPr="00096DD3">
        <w:rPr>
          <w:sz w:val="16"/>
        </w:rPr>
        <w:t xml:space="preserve">. Nevertheless, Marx did comment in a more general way about what could be expected to happen if workers were able to seize control of the state. In the Critique of the Gotha Program (1875), Marx notes that, </w:t>
      </w:r>
      <w:r w:rsidRPr="00096DD3">
        <w:rPr>
          <w:u w:val="single"/>
        </w:rPr>
        <w:t xml:space="preserve">because </w:t>
      </w:r>
      <w:r w:rsidRPr="00121391">
        <w:rPr>
          <w:highlight w:val="green"/>
          <w:u w:val="single"/>
        </w:rPr>
        <w:t xml:space="preserve">a socialist society will </w:t>
      </w:r>
      <w:r w:rsidRPr="00B0789D">
        <w:rPr>
          <w:u w:val="single"/>
        </w:rPr>
        <w:t>not develop “on its own foundations” but</w:t>
      </w:r>
      <w:r w:rsidRPr="00096DD3">
        <w:rPr>
          <w:u w:val="single"/>
        </w:rPr>
        <w:t xml:space="preserve"> will </w:t>
      </w:r>
      <w:r w:rsidRPr="00121391">
        <w:rPr>
          <w:highlight w:val="green"/>
          <w:u w:val="single"/>
        </w:rPr>
        <w:t>emerge from capitalist society, it</w:t>
      </w:r>
      <w:r w:rsidRPr="00096DD3">
        <w:rPr>
          <w:u w:val="single"/>
        </w:rPr>
        <w:t xml:space="preserve"> </w:t>
      </w:r>
      <w:r w:rsidRPr="00121391">
        <w:rPr>
          <w:highlight w:val="green"/>
          <w:u w:val="single"/>
        </w:rPr>
        <w:t>will</w:t>
      </w:r>
      <w:r w:rsidRPr="00096DD3">
        <w:rPr>
          <w:u w:val="single"/>
        </w:rPr>
        <w:t xml:space="preserve"> therefore </w:t>
      </w:r>
      <w:r w:rsidRPr="00121391">
        <w:rPr>
          <w:highlight w:val="green"/>
          <w:u w:val="single"/>
        </w:rPr>
        <w:t>be</w:t>
      </w:r>
      <w:r w:rsidRPr="00096DD3">
        <w:rPr>
          <w:u w:val="single"/>
        </w:rPr>
        <w:t xml:space="preserve"> “</w:t>
      </w:r>
      <w:r w:rsidRPr="00121391">
        <w:rPr>
          <w:highlight w:val="green"/>
          <w:u w:val="single"/>
        </w:rPr>
        <w:t>in every respect</w:t>
      </w:r>
      <w:r w:rsidRPr="00096DD3">
        <w:rPr>
          <w:u w:val="single"/>
        </w:rPr>
        <w:t xml:space="preserve">, economically, morally, and intellectually, still </w:t>
      </w:r>
      <w:r w:rsidRPr="00121391">
        <w:rPr>
          <w:highlight w:val="green"/>
          <w:u w:val="single"/>
        </w:rPr>
        <w:t>stamped with the birthmarks of the old society</w:t>
      </w:r>
      <w:r w:rsidRPr="00096DD3">
        <w:rPr>
          <w:u w:val="single"/>
        </w:rPr>
        <w:t xml:space="preserve"> from whose womb it emerges.”</w:t>
      </w:r>
      <w:r w:rsidRPr="00096DD3">
        <w:rPr>
          <w:sz w:val="16"/>
        </w:rPr>
        <w:t xml:space="preserve"> At this early stage of its development, </w:t>
      </w:r>
      <w:r w:rsidRPr="00096DD3">
        <w:rPr>
          <w:u w:val="single"/>
        </w:rPr>
        <w:t>although some goods and services (such as housing and health care) would be provided to everyone, and although no one would grow rich at the expense of others, work would be rewarded in proportion to a person’s contribution</w:t>
      </w:r>
      <w:r w:rsidRPr="00096DD3">
        <w:rPr>
          <w:sz w:val="16"/>
        </w:rPr>
        <w:t xml:space="preserve">. </w:t>
      </w:r>
      <w:r w:rsidRPr="00096DD3">
        <w:rPr>
          <w:u w:val="single"/>
        </w:rPr>
        <w:t xml:space="preserve">Only later, </w:t>
      </w:r>
      <w:r w:rsidRPr="00121391">
        <w:rPr>
          <w:highlight w:val="green"/>
          <w:u w:val="single"/>
        </w:rPr>
        <w:t>when work has been reorganized to become truly fulfilling</w:t>
      </w:r>
      <w:r w:rsidRPr="00096DD3">
        <w:rPr>
          <w:u w:val="single"/>
        </w:rPr>
        <w:t xml:space="preserve">, so that “labor has become not only a means of life but life’s prime want,” </w:t>
      </w:r>
      <w:r w:rsidRPr="00B0789D">
        <w:rPr>
          <w:u w:val="single"/>
        </w:rPr>
        <w:t>and when the level of production has consequently</w:t>
      </w:r>
      <w:r w:rsidRPr="00096DD3">
        <w:rPr>
          <w:u w:val="single"/>
        </w:rPr>
        <w:t xml:space="preserve"> </w:t>
      </w:r>
      <w:r w:rsidRPr="00B0789D">
        <w:rPr>
          <w:u w:val="single"/>
        </w:rPr>
        <w:t>increased</w:t>
      </w:r>
      <w:r w:rsidRPr="00096DD3">
        <w:rPr>
          <w:u w:val="single"/>
        </w:rPr>
        <w:t xml:space="preserve">, will </w:t>
      </w:r>
      <w:r w:rsidRPr="00121391">
        <w:rPr>
          <w:highlight w:val="green"/>
          <w:u w:val="single"/>
        </w:rPr>
        <w:t>it be possible to go beyond market incentives</w:t>
      </w:r>
      <w:r w:rsidRPr="00096DD3">
        <w:rPr>
          <w:u w:val="single"/>
        </w:rPr>
        <w:t xml:space="preserve"> and reward people not in accordance with their individual contribution, but in accordance with what they need to flourish</w:t>
      </w:r>
      <w:r w:rsidRPr="00096DD3">
        <w:rPr>
          <w:sz w:val="16"/>
        </w:rPr>
        <w:t xml:space="preserve">. </w:t>
      </w:r>
      <w:r w:rsidRPr="00096DD3">
        <w:rPr>
          <w:u w:val="single"/>
        </w:rPr>
        <w:t xml:space="preserve">MARX AND Engels’ vision of </w:t>
      </w:r>
      <w:r w:rsidRPr="00121391">
        <w:rPr>
          <w:b/>
          <w:iCs/>
          <w:highlight w:val="green"/>
          <w:u w:val="single"/>
        </w:rPr>
        <w:t>socialism from below is</w:t>
      </w:r>
      <w:r w:rsidRPr="00096DD3">
        <w:rPr>
          <w:u w:val="single"/>
        </w:rPr>
        <w:t xml:space="preserve"> not simply a historical curiosity</w:t>
      </w:r>
      <w:r w:rsidRPr="00096DD3">
        <w:rPr>
          <w:sz w:val="16"/>
        </w:rPr>
        <w:t xml:space="preserve">, but </w:t>
      </w:r>
      <w:r w:rsidRPr="00121391">
        <w:rPr>
          <w:b/>
          <w:iCs/>
          <w:highlight w:val="green"/>
          <w:u w:val="single"/>
        </w:rPr>
        <w:t>a vital part of successfully refashioning a socialist movement</w:t>
      </w:r>
      <w:r w:rsidRPr="00096DD3">
        <w:rPr>
          <w:b/>
          <w:iCs/>
          <w:u w:val="single"/>
        </w:rPr>
        <w:t xml:space="preserve"> </w:t>
      </w:r>
      <w:r w:rsidRPr="00096DD3">
        <w:rPr>
          <w:u w:val="single"/>
        </w:rPr>
        <w:t>for the twenty-first centu</w:t>
      </w:r>
      <w:r w:rsidRPr="00096DD3">
        <w:rPr>
          <w:sz w:val="16"/>
        </w:rPr>
        <w:t xml:space="preserve">ry. The perspective of </w:t>
      </w:r>
      <w:r w:rsidRPr="00121391">
        <w:rPr>
          <w:b/>
          <w:iCs/>
          <w:highlight w:val="green"/>
          <w:u w:val="single"/>
        </w:rPr>
        <w:t>socialism from below offers a way of navigating between</w:t>
      </w:r>
      <w:r w:rsidRPr="00B0789D">
        <w:rPr>
          <w:b/>
          <w:iCs/>
          <w:u w:val="single"/>
        </w:rPr>
        <w:t xml:space="preserve"> cautious </w:t>
      </w:r>
      <w:r w:rsidRPr="00121391">
        <w:rPr>
          <w:b/>
          <w:iCs/>
          <w:highlight w:val="green"/>
          <w:u w:val="single"/>
        </w:rPr>
        <w:t xml:space="preserve">reformism, which aims to humanize capitalism </w:t>
      </w:r>
      <w:r w:rsidRPr="00096DD3">
        <w:rPr>
          <w:b/>
          <w:iCs/>
          <w:u w:val="single"/>
        </w:rPr>
        <w:t>rather than to replace it</w:t>
      </w:r>
      <w:r w:rsidRPr="00096DD3">
        <w:rPr>
          <w:sz w:val="16"/>
        </w:rPr>
        <w:t xml:space="preserve">, </w:t>
      </w:r>
      <w:r w:rsidRPr="00121391">
        <w:rPr>
          <w:b/>
          <w:iCs/>
          <w:highlight w:val="green"/>
          <w:u w:val="single"/>
        </w:rPr>
        <w:t>and utopian fantasy, which constructs blueprints for a future society with no strategy for their implementation</w:t>
      </w:r>
      <w:r w:rsidRPr="00096DD3">
        <w:rPr>
          <w:sz w:val="16"/>
        </w:rPr>
        <w:t xml:space="preserve">. In the Nation’s debate on socialism, the perspective of cautious reformism is articulated most openly by the left-wing economist Robert </w:t>
      </w:r>
      <w:proofErr w:type="spellStart"/>
      <w:r w:rsidRPr="00096DD3">
        <w:rPr>
          <w:sz w:val="16"/>
        </w:rPr>
        <w:t>Pollin</w:t>
      </w:r>
      <w:proofErr w:type="spellEnd"/>
      <w:r w:rsidRPr="00096DD3">
        <w:rPr>
          <w:sz w:val="16"/>
        </w:rPr>
        <w:t xml:space="preserve">. </w:t>
      </w:r>
      <w:proofErr w:type="spellStart"/>
      <w:r w:rsidRPr="00B0789D">
        <w:rPr>
          <w:b/>
          <w:iCs/>
          <w:u w:val="single"/>
        </w:rPr>
        <w:t>Pollin</w:t>
      </w:r>
      <w:proofErr w:type="spellEnd"/>
      <w:r w:rsidRPr="00096DD3">
        <w:rPr>
          <w:sz w:val="16"/>
        </w:rPr>
        <w:t xml:space="preserve"> agrees that “socialism is desirable as a longer-term vision of a just society,” but </w:t>
      </w:r>
      <w:r w:rsidRPr="00B0789D">
        <w:rPr>
          <w:b/>
          <w:iCs/>
          <w:u w:val="single"/>
        </w:rPr>
        <w:t>argues that now is not the time to “advance a case for full-throttle socialism</w:t>
      </w:r>
      <w:r w:rsidRPr="00B0789D">
        <w:rPr>
          <w:sz w:val="16"/>
        </w:rPr>
        <w:t xml:space="preserve">,” because “we do not know what a socialist economy would look like, nor do we know how to move from our current disintegrating neoliberalism to something approximating socialism.” Instead, </w:t>
      </w:r>
      <w:proofErr w:type="spellStart"/>
      <w:r w:rsidRPr="00B0789D">
        <w:rPr>
          <w:sz w:val="16"/>
        </w:rPr>
        <w:t>Pollin</w:t>
      </w:r>
      <w:proofErr w:type="spellEnd"/>
      <w:r w:rsidRPr="00B0789D">
        <w:rPr>
          <w:sz w:val="16"/>
        </w:rPr>
        <w:t xml:space="preserve"> advocates a “realistic” approach of pushing “a social justice agenda” while continuing to raise questions about how to go further. </w:t>
      </w:r>
      <w:r w:rsidRPr="00B0789D">
        <w:rPr>
          <w:b/>
          <w:iCs/>
          <w:u w:val="single"/>
        </w:rPr>
        <w:t xml:space="preserve">Socialists certainly need to be realistic, and nobody on the left will object to fighting for social </w:t>
      </w:r>
      <w:r w:rsidRPr="00B0789D">
        <w:rPr>
          <w:b/>
          <w:iCs/>
          <w:u w:val="single"/>
        </w:rPr>
        <w:lastRenderedPageBreak/>
        <w:t xml:space="preserve">justice, but the problems with </w:t>
      </w:r>
      <w:proofErr w:type="spellStart"/>
      <w:r w:rsidRPr="00B0789D">
        <w:rPr>
          <w:b/>
          <w:iCs/>
          <w:u w:val="single"/>
        </w:rPr>
        <w:t>Pollin’s</w:t>
      </w:r>
      <w:proofErr w:type="spellEnd"/>
      <w:r w:rsidRPr="00B0789D">
        <w:rPr>
          <w:b/>
          <w:iCs/>
          <w:u w:val="single"/>
        </w:rPr>
        <w:t xml:space="preserve"> approach emerge as soon as he looks at the concrete proposals</w:t>
      </w:r>
      <w:r w:rsidRPr="00096DD3">
        <w:rPr>
          <w:b/>
          <w:iCs/>
          <w:u w:val="single"/>
        </w:rPr>
        <w:t xml:space="preserve"> he offers.</w:t>
      </w:r>
      <w:r w:rsidRPr="00096DD3">
        <w:rPr>
          <w:sz w:val="16"/>
        </w:rPr>
        <w:t xml:space="preserve"> </w:t>
      </w:r>
      <w:r w:rsidRPr="00096DD3">
        <w:rPr>
          <w:u w:val="single"/>
        </w:rPr>
        <w:t xml:space="preserve">Even though the near collapse of the financial system has opened a debate in the mainstream about </w:t>
      </w:r>
      <w:r w:rsidRPr="00A5312E">
        <w:rPr>
          <w:u w:val="single"/>
        </w:rPr>
        <w:t xml:space="preserve">whether the banks should be nationalized, </w:t>
      </w:r>
      <w:proofErr w:type="spellStart"/>
      <w:r w:rsidRPr="00A5312E">
        <w:rPr>
          <w:u w:val="single"/>
        </w:rPr>
        <w:t>Pollin</w:t>
      </w:r>
      <w:proofErr w:type="spellEnd"/>
      <w:r w:rsidRPr="00A5312E">
        <w:rPr>
          <w:u w:val="single"/>
        </w:rPr>
        <w:t xml:space="preserve"> rejects this as too risky, arguing that failures and scandals would continue under state control and that public anger might be shifted from Wall Street to the federal government. </w:t>
      </w:r>
      <w:r w:rsidRPr="00A5312E">
        <w:rPr>
          <w:sz w:val="16"/>
        </w:rPr>
        <w:t xml:space="preserve">Instead </w:t>
      </w:r>
      <w:r w:rsidRPr="00A5312E">
        <w:rPr>
          <w:u w:val="single"/>
        </w:rPr>
        <w:t>he advocates more regulation</w:t>
      </w:r>
      <w:r w:rsidRPr="00A5312E">
        <w:rPr>
          <w:sz w:val="16"/>
        </w:rPr>
        <w:t xml:space="preserve"> of the private banking industry. </w:t>
      </w:r>
      <w:r w:rsidRPr="00A5312E">
        <w:rPr>
          <w:u w:val="single"/>
        </w:rPr>
        <w:t>Similarly, rather than a massive publicly funded research effort to develop new energy sources</w:t>
      </w:r>
      <w:r w:rsidRPr="00096DD3">
        <w:rPr>
          <w:u w:val="single"/>
        </w:rPr>
        <w:t xml:space="preserve"> and seriously tackle the environmental crisis, </w:t>
      </w:r>
      <w:proofErr w:type="spellStart"/>
      <w:r w:rsidRPr="00096DD3">
        <w:rPr>
          <w:u w:val="single"/>
        </w:rPr>
        <w:t>Pollin</w:t>
      </w:r>
      <w:proofErr w:type="spellEnd"/>
      <w:r w:rsidRPr="00096DD3">
        <w:rPr>
          <w:u w:val="single"/>
        </w:rPr>
        <w:t xml:space="preserve"> proposes “large government incentives for private businesses to profit from clean energy investments.”</w:t>
      </w:r>
      <w:r w:rsidRPr="00096DD3">
        <w:rPr>
          <w:sz w:val="16"/>
        </w:rPr>
        <w:t xml:space="preserve"> The bottom line is that </w:t>
      </w:r>
      <w:proofErr w:type="spellStart"/>
      <w:r w:rsidRPr="00096DD3">
        <w:rPr>
          <w:b/>
          <w:iCs/>
          <w:u w:val="single"/>
        </w:rPr>
        <w:t>Pollin’s</w:t>
      </w:r>
      <w:proofErr w:type="spellEnd"/>
      <w:r w:rsidRPr="00096DD3">
        <w:rPr>
          <w:b/>
          <w:iCs/>
          <w:u w:val="single"/>
        </w:rPr>
        <w:t xml:space="preserve"> </w:t>
      </w:r>
      <w:r w:rsidRPr="00121391">
        <w:rPr>
          <w:b/>
          <w:iCs/>
          <w:highlight w:val="green"/>
          <w:u w:val="single"/>
        </w:rPr>
        <w:t>reforms are so cautious that they fail to make any serious challenge to the status quo</w:t>
      </w:r>
      <w:r w:rsidRPr="00121391">
        <w:rPr>
          <w:sz w:val="16"/>
          <w:highlight w:val="green"/>
        </w:rPr>
        <w:t>.</w:t>
      </w:r>
      <w:r w:rsidRPr="00096DD3">
        <w:rPr>
          <w:sz w:val="16"/>
        </w:rPr>
        <w:t xml:space="preserve"> Instead, </w:t>
      </w:r>
      <w:r w:rsidRPr="00121391">
        <w:rPr>
          <w:b/>
          <w:iCs/>
          <w:highlight w:val="green"/>
          <w:u w:val="single"/>
        </w:rPr>
        <w:t>they</w:t>
      </w:r>
      <w:r w:rsidRPr="00121391">
        <w:rPr>
          <w:highlight w:val="green"/>
          <w:u w:val="single"/>
        </w:rPr>
        <w:t xml:space="preserve"> </w:t>
      </w:r>
      <w:r w:rsidRPr="00096DD3">
        <w:rPr>
          <w:u w:val="single"/>
        </w:rPr>
        <w:t xml:space="preserve">are little more than a recipe for </w:t>
      </w:r>
      <w:r w:rsidRPr="00121391">
        <w:rPr>
          <w:highlight w:val="green"/>
          <w:u w:val="single"/>
        </w:rPr>
        <w:t>propping up capitalism at vast public expense</w:t>
      </w:r>
      <w:r w:rsidRPr="00096DD3">
        <w:rPr>
          <w:u w:val="single"/>
        </w:rPr>
        <w:t>, which is precisely why they are already the preferred policies of the Obama administratio</w:t>
      </w:r>
      <w:r w:rsidRPr="00096DD3">
        <w:rPr>
          <w:sz w:val="16"/>
        </w:rPr>
        <w:t xml:space="preserve">n. </w:t>
      </w:r>
      <w:r w:rsidRPr="00096DD3">
        <w:rPr>
          <w:u w:val="single"/>
        </w:rPr>
        <w:t>The private banks have already gobbled up hundreds of billions of dollars of public money and will likely require hundreds of billions more</w:t>
      </w:r>
      <w:r w:rsidRPr="00096DD3">
        <w:rPr>
          <w:sz w:val="16"/>
        </w:rPr>
        <w:t xml:space="preserve">. Meanwhile, as John Bellamy Foster and others have argued, the idea of </w:t>
      </w:r>
      <w:r w:rsidRPr="00096DD3">
        <w:rPr>
          <w:b/>
          <w:iCs/>
          <w:u w:val="single"/>
        </w:rPr>
        <w:t>a market-based solution to the environmental crisis is a fantasy.</w:t>
      </w:r>
      <w:r w:rsidRPr="00096DD3">
        <w:rPr>
          <w:sz w:val="16"/>
        </w:rPr>
        <w:t xml:space="preserve"> </w:t>
      </w:r>
      <w:proofErr w:type="spellStart"/>
      <w:r w:rsidRPr="00096DD3">
        <w:rPr>
          <w:b/>
          <w:iCs/>
          <w:u w:val="single"/>
        </w:rPr>
        <w:t>Pollin’s</w:t>
      </w:r>
      <w:proofErr w:type="spellEnd"/>
      <w:r w:rsidRPr="00096DD3">
        <w:rPr>
          <w:b/>
          <w:iCs/>
          <w:u w:val="single"/>
        </w:rPr>
        <w:t xml:space="preserve"> </w:t>
      </w:r>
      <w:r w:rsidRPr="00121391">
        <w:rPr>
          <w:b/>
          <w:iCs/>
          <w:highlight w:val="green"/>
          <w:u w:val="single"/>
        </w:rPr>
        <w:t>proposals are “realistic” only if our goal is to preserve the existing system</w:t>
      </w:r>
      <w:r w:rsidRPr="00096DD3">
        <w:rPr>
          <w:b/>
          <w:iCs/>
          <w:u w:val="single"/>
        </w:rPr>
        <w:t xml:space="preserve"> for as long as possible, </w:t>
      </w:r>
      <w:r w:rsidRPr="00121391">
        <w:rPr>
          <w:b/>
          <w:iCs/>
          <w:highlight w:val="green"/>
          <w:u w:val="single"/>
        </w:rPr>
        <w:t>not if we hope to create a movement to replace it.</w:t>
      </w:r>
      <w:r w:rsidRPr="00096DD3">
        <w:rPr>
          <w:b/>
          <w:iCs/>
          <w:u w:val="single"/>
        </w:rPr>
        <w:t xml:space="preserve"> </w:t>
      </w:r>
      <w:r w:rsidRPr="00121391">
        <w:rPr>
          <w:b/>
          <w:iCs/>
          <w:highlight w:val="green"/>
          <w:u w:val="single"/>
        </w:rPr>
        <w:t>This</w:t>
      </w:r>
      <w:r w:rsidRPr="00096DD3">
        <w:rPr>
          <w:b/>
          <w:iCs/>
          <w:u w:val="single"/>
        </w:rPr>
        <w:t xml:space="preserve"> last idea </w:t>
      </w:r>
      <w:r w:rsidRPr="00121391">
        <w:rPr>
          <w:b/>
          <w:iCs/>
          <w:highlight w:val="green"/>
          <w:u w:val="single"/>
        </w:rPr>
        <w:t>is key</w:t>
      </w:r>
      <w:r w:rsidRPr="00096DD3">
        <w:rPr>
          <w:sz w:val="16"/>
        </w:rPr>
        <w:t xml:space="preserve">. The perspective of </w:t>
      </w:r>
      <w:r w:rsidRPr="00121391">
        <w:rPr>
          <w:b/>
          <w:iCs/>
          <w:highlight w:val="green"/>
          <w:u w:val="single"/>
        </w:rPr>
        <w:t>socialism from below does not reject</w:t>
      </w:r>
      <w:r w:rsidRPr="00096DD3">
        <w:rPr>
          <w:b/>
          <w:iCs/>
          <w:u w:val="single"/>
        </w:rPr>
        <w:t xml:space="preserve"> the idea that we should demand </w:t>
      </w:r>
      <w:r w:rsidRPr="00121391">
        <w:rPr>
          <w:b/>
          <w:iCs/>
          <w:highlight w:val="green"/>
          <w:u w:val="single"/>
        </w:rPr>
        <w:t>reforms</w:t>
      </w:r>
      <w:r w:rsidRPr="00096DD3">
        <w:rPr>
          <w:b/>
          <w:iCs/>
          <w:u w:val="single"/>
        </w:rPr>
        <w:t xml:space="preserve">, </w:t>
      </w:r>
      <w:r w:rsidRPr="00121391">
        <w:rPr>
          <w:b/>
          <w:iCs/>
          <w:highlight w:val="green"/>
          <w:u w:val="single"/>
        </w:rPr>
        <w:t>but it measures success</w:t>
      </w:r>
      <w:r w:rsidRPr="00096DD3">
        <w:rPr>
          <w:b/>
          <w:iCs/>
          <w:u w:val="single"/>
        </w:rPr>
        <w:t xml:space="preserve"> largely </w:t>
      </w:r>
      <w:r w:rsidRPr="00121391">
        <w:rPr>
          <w:b/>
          <w:iCs/>
          <w:highlight w:val="green"/>
          <w:u w:val="single"/>
        </w:rPr>
        <w:t>in terms of whether the fight helps to mobilize, energize, and radicalize a movement that can fight for more</w:t>
      </w:r>
      <w:r w:rsidRPr="00096DD3">
        <w:rPr>
          <w:sz w:val="16"/>
        </w:rPr>
        <w:t xml:space="preserve">. </w:t>
      </w:r>
      <w:r w:rsidRPr="00096DD3">
        <w:rPr>
          <w:b/>
          <w:iCs/>
          <w:u w:val="single"/>
        </w:rPr>
        <w:t>The call for nationalizing the banks</w:t>
      </w:r>
      <w:r w:rsidRPr="00096DD3">
        <w:rPr>
          <w:sz w:val="16"/>
        </w:rPr>
        <w:t xml:space="preserve">, for example, </w:t>
      </w:r>
      <w:r w:rsidRPr="00096DD3">
        <w:rPr>
          <w:b/>
          <w:iCs/>
          <w:u w:val="single"/>
        </w:rPr>
        <w:t xml:space="preserve">is important not because socialists have a ready-made blueprint for how to run the financial system, but because </w:t>
      </w:r>
      <w:r w:rsidRPr="00121391">
        <w:rPr>
          <w:b/>
          <w:iCs/>
          <w:highlight w:val="green"/>
          <w:u w:val="single"/>
        </w:rPr>
        <w:t>a full-scale government takeover would be a further blow to free market ideology</w:t>
      </w:r>
      <w:r w:rsidRPr="00096DD3">
        <w:rPr>
          <w:b/>
          <w:iCs/>
          <w:u w:val="single"/>
        </w:rPr>
        <w:t xml:space="preserve"> and give people confidence to demand more public encroachments into the private sector</w:t>
      </w:r>
      <w:r w:rsidRPr="00096DD3">
        <w:rPr>
          <w:sz w:val="16"/>
        </w:rPr>
        <w:t xml:space="preserve">. </w:t>
      </w:r>
      <w:r w:rsidRPr="00096DD3">
        <w:rPr>
          <w:b/>
          <w:iCs/>
          <w:u w:val="single"/>
        </w:rPr>
        <w:t>Socialists need to argue</w:t>
      </w:r>
      <w:r w:rsidRPr="00096DD3">
        <w:rPr>
          <w:sz w:val="16"/>
        </w:rPr>
        <w:t xml:space="preserve">, first, </w:t>
      </w:r>
      <w:r w:rsidRPr="00096DD3">
        <w:rPr>
          <w:b/>
          <w:iCs/>
          <w:u w:val="single"/>
        </w:rPr>
        <w:t xml:space="preserve">that </w:t>
      </w:r>
      <w:r w:rsidRPr="00121391">
        <w:rPr>
          <w:b/>
          <w:iCs/>
          <w:highlight w:val="green"/>
          <w:u w:val="single"/>
        </w:rPr>
        <w:t>the failure of “socialism from above” is not an argument against</w:t>
      </w:r>
      <w:r w:rsidRPr="00096DD3">
        <w:rPr>
          <w:b/>
          <w:iCs/>
          <w:u w:val="single"/>
        </w:rPr>
        <w:t xml:space="preserve"> the </w:t>
      </w:r>
      <w:r w:rsidRPr="00121391">
        <w:rPr>
          <w:b/>
          <w:iCs/>
          <w:highlight w:val="green"/>
          <w:u w:val="single"/>
        </w:rPr>
        <w:t>radical</w:t>
      </w:r>
      <w:r w:rsidRPr="00096DD3">
        <w:rPr>
          <w:b/>
          <w:iCs/>
          <w:u w:val="single"/>
        </w:rPr>
        <w:t xml:space="preserve"> </w:t>
      </w:r>
      <w:r w:rsidRPr="00121391">
        <w:rPr>
          <w:b/>
          <w:iCs/>
          <w:highlight w:val="green"/>
          <w:u w:val="single"/>
        </w:rPr>
        <w:t>democratic restructuring</w:t>
      </w:r>
      <w:r w:rsidRPr="00096DD3">
        <w:rPr>
          <w:b/>
          <w:iCs/>
          <w:u w:val="single"/>
        </w:rPr>
        <w:t xml:space="preserve"> of society from below</w:t>
      </w:r>
      <w:r w:rsidRPr="00096DD3">
        <w:rPr>
          <w:sz w:val="16"/>
        </w:rPr>
        <w:t xml:space="preserve"> and, second, that </w:t>
      </w:r>
      <w:r w:rsidRPr="00121391">
        <w:rPr>
          <w:b/>
          <w:iCs/>
          <w:highlight w:val="green"/>
          <w:u w:val="single"/>
        </w:rPr>
        <w:t>the key practical task is to organize</w:t>
      </w:r>
      <w:r w:rsidRPr="00096DD3">
        <w:rPr>
          <w:b/>
          <w:iCs/>
          <w:u w:val="single"/>
        </w:rPr>
        <w:t xml:space="preserve"> and encourage </w:t>
      </w:r>
      <w:r w:rsidRPr="00121391">
        <w:rPr>
          <w:b/>
          <w:iCs/>
          <w:highlight w:val="green"/>
          <w:u w:val="single"/>
        </w:rPr>
        <w:t>people to engage in grass-roots struggle to defend</w:t>
      </w:r>
      <w:r w:rsidRPr="00096DD3">
        <w:rPr>
          <w:b/>
          <w:iCs/>
          <w:u w:val="single"/>
        </w:rPr>
        <w:t xml:space="preserve"> jobs and </w:t>
      </w:r>
      <w:r w:rsidRPr="00121391">
        <w:rPr>
          <w:b/>
          <w:iCs/>
          <w:highlight w:val="green"/>
          <w:u w:val="single"/>
        </w:rPr>
        <w:t>wages, fight evictions</w:t>
      </w:r>
      <w:r w:rsidRPr="00096DD3">
        <w:rPr>
          <w:b/>
          <w:iCs/>
          <w:u w:val="single"/>
        </w:rPr>
        <w:t xml:space="preserve"> and foreclosures, </w:t>
      </w:r>
      <w:r w:rsidRPr="00121391">
        <w:rPr>
          <w:b/>
          <w:iCs/>
          <w:highlight w:val="green"/>
          <w:u w:val="single"/>
        </w:rPr>
        <w:t>oppose racism,</w:t>
      </w:r>
      <w:r w:rsidRPr="00096DD3">
        <w:rPr>
          <w:b/>
          <w:iCs/>
          <w:u w:val="single"/>
        </w:rPr>
        <w:t xml:space="preserve"> immigrant bashing </w:t>
      </w:r>
      <w:r w:rsidRPr="00121391">
        <w:rPr>
          <w:b/>
          <w:iCs/>
          <w:highlight w:val="green"/>
          <w:u w:val="single"/>
        </w:rPr>
        <w:t>and other forms of oppression</w:t>
      </w:r>
      <w:r w:rsidRPr="00096DD3">
        <w:rPr>
          <w:b/>
          <w:iCs/>
          <w:u w:val="single"/>
        </w:rPr>
        <w:t>, and to force federal, state, and local governments to enact policies that will benefit people at the bottom of society</w:t>
      </w:r>
      <w:r w:rsidRPr="00096DD3">
        <w:rPr>
          <w:sz w:val="16"/>
        </w:rPr>
        <w:t xml:space="preserve">. Ultimately, </w:t>
      </w:r>
      <w:r w:rsidRPr="00121391">
        <w:rPr>
          <w:b/>
          <w:iCs/>
          <w:highlight w:val="green"/>
          <w:u w:val="single"/>
        </w:rPr>
        <w:t>socialism will succeed or fail depending on whether the</w:t>
      </w:r>
      <w:r w:rsidRPr="00096DD3">
        <w:rPr>
          <w:b/>
          <w:iCs/>
          <w:u w:val="single"/>
        </w:rPr>
        <w:t xml:space="preserve"> growing </w:t>
      </w:r>
      <w:r w:rsidRPr="00121391">
        <w:rPr>
          <w:b/>
          <w:iCs/>
          <w:highlight w:val="green"/>
          <w:u w:val="single"/>
        </w:rPr>
        <w:t>anger</w:t>
      </w:r>
      <w:r w:rsidRPr="00096DD3">
        <w:rPr>
          <w:b/>
          <w:iCs/>
          <w:u w:val="single"/>
        </w:rPr>
        <w:t xml:space="preserve"> against the injustices and failures of the present system </w:t>
      </w:r>
      <w:r w:rsidRPr="00121391">
        <w:rPr>
          <w:b/>
          <w:iCs/>
          <w:highlight w:val="green"/>
          <w:u w:val="single"/>
        </w:rPr>
        <w:t>can be channeled</w:t>
      </w:r>
      <w:r w:rsidRPr="00096DD3">
        <w:rPr>
          <w:b/>
          <w:iCs/>
          <w:u w:val="single"/>
        </w:rPr>
        <w:t xml:space="preserve"> into such </w:t>
      </w:r>
      <w:r w:rsidRPr="00121391">
        <w:rPr>
          <w:b/>
          <w:iCs/>
          <w:highlight w:val="green"/>
          <w:u w:val="single"/>
        </w:rPr>
        <w:t>struggles</w:t>
      </w:r>
      <w:r w:rsidRPr="00096DD3">
        <w:rPr>
          <w:b/>
          <w:iCs/>
          <w:u w:val="single"/>
        </w:rPr>
        <w:t xml:space="preserve">, and whether they can be </w:t>
      </w:r>
      <w:r w:rsidRPr="00121391">
        <w:rPr>
          <w:b/>
          <w:iCs/>
          <w:highlight w:val="green"/>
          <w:u w:val="single"/>
        </w:rPr>
        <w:t>linked</w:t>
      </w:r>
      <w:r w:rsidRPr="00096DD3">
        <w:rPr>
          <w:b/>
          <w:iCs/>
          <w:u w:val="single"/>
        </w:rPr>
        <w:t xml:space="preserve"> together </w:t>
      </w:r>
      <w:r w:rsidRPr="00121391">
        <w:rPr>
          <w:b/>
          <w:iCs/>
          <w:highlight w:val="green"/>
          <w:u w:val="single"/>
        </w:rPr>
        <w:t>to create</w:t>
      </w:r>
      <w:r w:rsidRPr="00096DD3">
        <w:rPr>
          <w:b/>
          <w:iCs/>
          <w:u w:val="single"/>
        </w:rPr>
        <w:t xml:space="preserve"> not just a call for change, but </w:t>
      </w:r>
      <w:r w:rsidRPr="00121391">
        <w:rPr>
          <w:b/>
          <w:iCs/>
          <w:highlight w:val="green"/>
          <w:u w:val="single"/>
        </w:rPr>
        <w:t>a challenge to the ruling order itself</w:t>
      </w:r>
      <w:r w:rsidRPr="00096DD3">
        <w:rPr>
          <w:b/>
          <w:iCs/>
          <w:u w:val="single"/>
        </w:rPr>
        <w:t>.</w:t>
      </w:r>
    </w:p>
    <w:p w:rsidR="006B2BCB" w:rsidRDefault="006B2BCB" w:rsidP="006B2BCB"/>
    <w:p w:rsidR="006B2BCB" w:rsidRDefault="006B2BCB" w:rsidP="00FD52D5">
      <w:pPr>
        <w:pStyle w:val="Heading2"/>
      </w:pPr>
      <w:r>
        <w:lastRenderedPageBreak/>
        <w:t>2NC</w:t>
      </w:r>
    </w:p>
    <w:p w:rsidR="00FD52D5" w:rsidRDefault="00FD52D5" w:rsidP="00FD52D5">
      <w:pPr>
        <w:pStyle w:val="Heading3"/>
      </w:pPr>
      <w:r>
        <w:lastRenderedPageBreak/>
        <w:t>A2 Perm</w:t>
      </w:r>
    </w:p>
    <w:p w:rsidR="00FD52D5" w:rsidRPr="00A35159" w:rsidRDefault="00FD52D5" w:rsidP="00FD52D5">
      <w:pPr>
        <w:pStyle w:val="Heading4"/>
      </w:pPr>
      <w:r>
        <w:t>Realism DA – the perm’s politic of compromise confirms the system on the subjective level</w:t>
      </w:r>
    </w:p>
    <w:p w:rsidR="00FD52D5" w:rsidRPr="00793A48" w:rsidRDefault="00FD52D5" w:rsidP="00FD52D5">
      <w:pPr>
        <w:rPr>
          <w:sz w:val="16"/>
        </w:rPr>
      </w:pPr>
      <w:r w:rsidRPr="00793A48">
        <w:rPr>
          <w:rStyle w:val="Style13ptBold"/>
        </w:rPr>
        <w:t>Reed 18</w:t>
      </w:r>
      <w:r>
        <w:br/>
      </w:r>
      <w:r w:rsidRPr="00793A48">
        <w:rPr>
          <w:sz w:val="16"/>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w:t>
      </w:r>
      <w:proofErr w:type="spellStart"/>
      <w:r w:rsidRPr="00793A48">
        <w:rPr>
          <w:sz w:val="16"/>
        </w:rPr>
        <w:t>Ujazdowski</w:t>
      </w:r>
      <w:proofErr w:type="spellEnd"/>
      <w:r w:rsidRPr="00793A48">
        <w:rPr>
          <w:sz w:val="16"/>
        </w:rPr>
        <w:t xml:space="preserve">, Warsaw (Poland). She was Canada Council Artist in Residence at the </w:t>
      </w:r>
      <w:proofErr w:type="spellStart"/>
      <w:r w:rsidRPr="00793A48">
        <w:rPr>
          <w:sz w:val="16"/>
        </w:rPr>
        <w:t>Cité</w:t>
      </w:r>
      <w:proofErr w:type="spellEnd"/>
      <w:r w:rsidRPr="00793A48">
        <w:rPr>
          <w:sz w:val="16"/>
        </w:rPr>
        <w:t xml:space="preserve"> des Arts in Paris, 2016. “Optimist Realism: Finance and the Politicization of Anticipation” </w:t>
      </w:r>
      <w:proofErr w:type="spellStart"/>
      <w:r w:rsidRPr="00793A48">
        <w:rPr>
          <w:sz w:val="16"/>
        </w:rPr>
        <w:t>MoneyLab</w:t>
      </w:r>
      <w:proofErr w:type="spellEnd"/>
      <w:r w:rsidRPr="00793A48">
        <w:rPr>
          <w:sz w:val="16"/>
        </w:rPr>
        <w:t xml:space="preserve"> Reader 2: Overcoming the Hype, 18 January 2018, </w:t>
      </w:r>
      <w:hyperlink r:id="rId14" w:history="1">
        <w:r w:rsidRPr="00793A48">
          <w:rPr>
            <w:rStyle w:val="Hyperlink"/>
            <w:sz w:val="16"/>
          </w:rPr>
          <w:t>https://issuu.com/instituteofnetworkcultures/docs/moneylabreader2overcomingthehype</w:t>
        </w:r>
      </w:hyperlink>
      <w:r w:rsidRPr="00793A48">
        <w:rPr>
          <w:sz w:val="16"/>
        </w:rPr>
        <w:t xml:space="preserve"> </w:t>
      </w:r>
      <w:proofErr w:type="spellStart"/>
      <w:r w:rsidRPr="00793A48">
        <w:rPr>
          <w:sz w:val="16"/>
        </w:rPr>
        <w:t>cVs</w:t>
      </w:r>
      <w:proofErr w:type="spellEnd"/>
      <w:r w:rsidRPr="00793A48">
        <w:rPr>
          <w:sz w:val="16"/>
        </w:rPr>
        <w:t>)</w:t>
      </w:r>
    </w:p>
    <w:p w:rsidR="00FD52D5" w:rsidRPr="00662955" w:rsidRDefault="00FD52D5" w:rsidP="00FD52D5">
      <w:pPr>
        <w:rPr>
          <w:u w:val="single"/>
        </w:rPr>
      </w:pPr>
      <w:r w:rsidRPr="00793A48">
        <w:rPr>
          <w:sz w:val="16"/>
        </w:rPr>
        <w:t xml:space="preserve">Petrified Futurity </w:t>
      </w:r>
      <w:r w:rsidRPr="00121391">
        <w:rPr>
          <w:rStyle w:val="StyleUnderline"/>
          <w:highlight w:val="green"/>
        </w:rPr>
        <w:t>Capitalist Realism indexes</w:t>
      </w:r>
      <w:r w:rsidRPr="00793A48">
        <w:rPr>
          <w:rStyle w:val="StyleUnderline"/>
        </w:rPr>
        <w:t xml:space="preserve"> not only our economic condition, but more pervasively, </w:t>
      </w:r>
      <w:r w:rsidRPr="00121391">
        <w:rPr>
          <w:rStyle w:val="StyleUnderline"/>
          <w:highlight w:val="green"/>
        </w:rPr>
        <w:t>the 'atmosphere' of political resignation which denies the possibility for any other socio-economic structural scenario.</w:t>
      </w:r>
      <w:r w:rsidRPr="00793A48">
        <w:rPr>
          <w:rStyle w:val="StyleUnderline"/>
        </w:rPr>
        <w:t xml:space="preserve"> This 'atmosphere' permeates both conscious and unconscious life</w:t>
      </w:r>
      <w:r w:rsidRPr="00793A48">
        <w:rPr>
          <w:sz w:val="16"/>
        </w:rPr>
        <w:t xml:space="preserve">, including the arena of cultural production (music, art, film, etc.) where instead of seeing boundless innovation (a capitalist premise), we seem caught in </w:t>
      </w:r>
      <w:proofErr w:type="spellStart"/>
      <w:r w:rsidRPr="00793A48">
        <w:rPr>
          <w:sz w:val="16"/>
        </w:rPr>
        <w:t>retroparalysis</w:t>
      </w:r>
      <w:proofErr w:type="spellEnd"/>
      <w:r w:rsidRPr="00793A48">
        <w:rPr>
          <w:sz w:val="16"/>
        </w:rPr>
        <w:t xml:space="preserve">: loops of re-makes and pop-cultural revivalism,5 where substantial technological development devolves into trivial consumer gadgetry.' </w:t>
      </w:r>
      <w:r w:rsidRPr="00793A48">
        <w:rPr>
          <w:rStyle w:val="StyleUnderline"/>
        </w:rPr>
        <w:t>Within such an atmosphere, mental distress</w:t>
      </w:r>
      <w:r w:rsidRPr="00793A48">
        <w:rPr>
          <w:sz w:val="16"/>
        </w:rPr>
        <w:t xml:space="preserve"> and illness </w:t>
      </w:r>
      <w:r w:rsidRPr="00793A48">
        <w:rPr>
          <w:rStyle w:val="StyleUnderline"/>
        </w:rPr>
        <w:t xml:space="preserve">has also proliferated as a debilitating </w:t>
      </w:r>
      <w:proofErr w:type="spellStart"/>
      <w:r w:rsidRPr="00793A48">
        <w:rPr>
          <w:rStyle w:val="StyleUnderline"/>
        </w:rPr>
        <w:t>symp</w:t>
      </w:r>
      <w:proofErr w:type="spellEnd"/>
      <w:r w:rsidRPr="00793A48">
        <w:rPr>
          <w:rStyle w:val="StyleUnderline"/>
        </w:rPr>
        <w:t xml:space="preserve">- tom of the behavioral imperatives this naturalization entails. This is in the way </w:t>
      </w:r>
      <w:r w:rsidRPr="00121391">
        <w:rPr>
          <w:rStyle w:val="StyleUnderline"/>
          <w:highlight w:val="green"/>
        </w:rPr>
        <w:t>one is compelled to 'govern from within' to adapt to the world successfully in</w:t>
      </w:r>
      <w:r w:rsidRPr="00793A48">
        <w:rPr>
          <w:rStyle w:val="StyleUnderline"/>
        </w:rPr>
        <w:t xml:space="preserve"> full, </w:t>
      </w:r>
      <w:proofErr w:type="spellStart"/>
      <w:r w:rsidRPr="00793A48">
        <w:rPr>
          <w:rStyle w:val="StyleUnderline"/>
        </w:rPr>
        <w:t>entrepre</w:t>
      </w:r>
      <w:proofErr w:type="spellEnd"/>
      <w:r w:rsidRPr="00793A48">
        <w:rPr>
          <w:rStyle w:val="StyleUnderline"/>
        </w:rPr>
        <w:t xml:space="preserve">- </w:t>
      </w:r>
      <w:proofErr w:type="spellStart"/>
      <w:r w:rsidRPr="00793A48">
        <w:rPr>
          <w:rStyle w:val="StyleUnderline"/>
        </w:rPr>
        <w:t>neurial</w:t>
      </w:r>
      <w:proofErr w:type="spellEnd"/>
      <w:r w:rsidRPr="00793A48">
        <w:rPr>
          <w:rStyle w:val="StyleUnderline"/>
        </w:rPr>
        <w:t xml:space="preserve"> </w:t>
      </w:r>
      <w:r w:rsidRPr="00121391">
        <w:rPr>
          <w:rStyle w:val="StyleUnderline"/>
          <w:highlight w:val="green"/>
        </w:rPr>
        <w:t xml:space="preserve">self-reliance. Such naturalization is internalized </w:t>
      </w:r>
      <w:r w:rsidRPr="007678A5">
        <w:rPr>
          <w:rStyle w:val="StyleUnderline"/>
        </w:rPr>
        <w:t xml:space="preserve">as the only system </w:t>
      </w:r>
      <w:proofErr w:type="spellStart"/>
      <w:r w:rsidRPr="007678A5">
        <w:rPr>
          <w:rStyle w:val="StyleUnderline"/>
        </w:rPr>
        <w:t>compat</w:t>
      </w:r>
      <w:proofErr w:type="spellEnd"/>
      <w:r w:rsidRPr="007678A5">
        <w:rPr>
          <w:rStyle w:val="StyleUnderline"/>
        </w:rPr>
        <w:t xml:space="preserve">- </w:t>
      </w:r>
      <w:proofErr w:type="spellStart"/>
      <w:r w:rsidRPr="007678A5">
        <w:rPr>
          <w:rStyle w:val="StyleUnderline"/>
        </w:rPr>
        <w:t>ible</w:t>
      </w:r>
      <w:proofErr w:type="spellEnd"/>
      <w:r w:rsidRPr="007678A5">
        <w:rPr>
          <w:rStyle w:val="StyleUnderline"/>
        </w:rPr>
        <w:t xml:space="preserve"> with 'innate' humanness</w:t>
      </w:r>
      <w:r w:rsidRPr="00793A48">
        <w:rPr>
          <w:rStyle w:val="StyleUnderline"/>
        </w:rPr>
        <w:t xml:space="preserve">, where this picture of 'innateness' is both self-referential and self-reinforcing, </w:t>
      </w:r>
      <w:r w:rsidRPr="00121391">
        <w:rPr>
          <w:rStyle w:val="StyleUnderline"/>
          <w:highlight w:val="green"/>
        </w:rPr>
        <w:t xml:space="preserve">coercing the human into a narrow mold </w:t>
      </w:r>
      <w:r w:rsidRPr="00121391">
        <w:rPr>
          <w:rStyle w:val="Emphasis"/>
          <w:highlight w:val="green"/>
        </w:rPr>
        <w:t>wherein the incentive of accumulation</w:t>
      </w:r>
      <w:r w:rsidRPr="00793A48">
        <w:rPr>
          <w:rStyle w:val="Emphasis"/>
        </w:rPr>
        <w:t xml:space="preserve"> through competition </w:t>
      </w:r>
      <w:r w:rsidRPr="00121391">
        <w:rPr>
          <w:rStyle w:val="Emphasis"/>
          <w:highlight w:val="green"/>
        </w:rPr>
        <w:t>is isomorphic with our 'intrinsic' selfishness</w:t>
      </w:r>
      <w:r w:rsidRPr="00793A48">
        <w:rPr>
          <w:rStyle w:val="Emphasis"/>
        </w:rPr>
        <w:t xml:space="preserve"> and self-interest</w:t>
      </w:r>
      <w:r w:rsidRPr="00793A48">
        <w:rPr>
          <w:sz w:val="16"/>
        </w:rPr>
        <w:t xml:space="preserve"> (those very social biases buttressing neoclassical economics, upon which neoliberalism is built). In this framing, </w:t>
      </w:r>
      <w:r w:rsidRPr="00121391">
        <w:rPr>
          <w:rStyle w:val="StyleUnderline"/>
          <w:highlight w:val="green"/>
        </w:rPr>
        <w:t xml:space="preserve">capitalism is upheld as the only system com- </w:t>
      </w:r>
      <w:proofErr w:type="spellStart"/>
      <w:r w:rsidRPr="00121391">
        <w:rPr>
          <w:rStyle w:val="StyleUnderline"/>
          <w:highlight w:val="green"/>
        </w:rPr>
        <w:t>mensurate</w:t>
      </w:r>
      <w:proofErr w:type="spellEnd"/>
      <w:r w:rsidRPr="00121391">
        <w:rPr>
          <w:rStyle w:val="StyleUnderline"/>
          <w:highlight w:val="green"/>
        </w:rPr>
        <w:t xml:space="preserve"> with the 'nature' of the human</w:t>
      </w:r>
      <w:r w:rsidRPr="00793A48">
        <w:rPr>
          <w:rStyle w:val="StyleUnderline"/>
        </w:rPr>
        <w:t>; to suggest otherwise is to fall prey to folly</w:t>
      </w:r>
      <w:r w:rsidRPr="00793A48">
        <w:rPr>
          <w:sz w:val="16"/>
        </w:rPr>
        <w:t xml:space="preserve">, almost as nonsensical as fighting the fact of gravity on earth. The diagnosis Fisher puts forth, quite pointedly, is that </w:t>
      </w:r>
      <w:r w:rsidRPr="00121391">
        <w:rPr>
          <w:rStyle w:val="Emphasis"/>
          <w:highlight w:val="green"/>
        </w:rPr>
        <w:t>Capitalist Realism petrifies politics because it stifles our imaginative and perspectival horizons.</w:t>
      </w:r>
      <w:r w:rsidRPr="00793A48">
        <w:rPr>
          <w:sz w:val="16"/>
        </w:rPr>
        <w:t xml:space="preserve"> </w:t>
      </w:r>
      <w:r w:rsidRPr="00793A48">
        <w:rPr>
          <w:rStyle w:val="StyleUnderline"/>
        </w:rPr>
        <w:t xml:space="preserve">The axiom then gets extrapolated: </w:t>
      </w:r>
      <w:r w:rsidRPr="00A328C6">
        <w:rPr>
          <w:rStyle w:val="StyleUnderline"/>
        </w:rPr>
        <w:t>if futurity is always a political project and politics is dead-locked, our future, as such, has become cancelled - a point to which we will return.</w:t>
      </w:r>
      <w:r w:rsidRPr="00793A48">
        <w:rPr>
          <w:rStyle w:val="StyleUnderline"/>
        </w:rPr>
        <w:t xml:space="preserve"> </w:t>
      </w:r>
    </w:p>
    <w:p w:rsidR="00FD52D5" w:rsidRPr="00FD52D5" w:rsidRDefault="00FD52D5" w:rsidP="00FD52D5"/>
    <w:p w:rsidR="00FD52D5" w:rsidRDefault="00FD52D5" w:rsidP="00FD52D5">
      <w:pPr>
        <w:pStyle w:val="Heading3"/>
      </w:pPr>
      <w:r>
        <w:lastRenderedPageBreak/>
        <w:t>A2 Green Capitalism</w:t>
      </w:r>
    </w:p>
    <w:p w:rsidR="00FD52D5" w:rsidRDefault="00FD52D5" w:rsidP="00FD52D5">
      <w:pPr>
        <w:keepNext/>
        <w:keepLines/>
        <w:tabs>
          <w:tab w:val="left" w:pos="3840"/>
        </w:tabs>
        <w:spacing w:before="40" w:after="0"/>
        <w:outlineLvl w:val="3"/>
        <w:rPr>
          <w:rFonts w:eastAsiaTheme="majorEastAsia" w:cstheme="majorBidi"/>
          <w:b/>
          <w:iCs/>
          <w:sz w:val="26"/>
        </w:rPr>
      </w:pPr>
      <w:r>
        <w:rPr>
          <w:rFonts w:eastAsiaTheme="majorEastAsia" w:cstheme="majorBidi"/>
          <w:b/>
          <w:iCs/>
          <w:sz w:val="26"/>
        </w:rPr>
        <w:t xml:space="preserve">The idea of a green economy fails -- tons of factors </w:t>
      </w:r>
    </w:p>
    <w:p w:rsidR="00FD52D5" w:rsidRDefault="00FD52D5" w:rsidP="00FD52D5">
      <w:r>
        <w:t>-- assumes decoupling: that fails (read a card on that if they press on this)</w:t>
      </w:r>
    </w:p>
    <w:p w:rsidR="00FD52D5" w:rsidRDefault="00FD52D5" w:rsidP="00FD52D5">
      <w:r>
        <w:t xml:space="preserve">-- hurts the poor: economic valuation privileges the needs of the wealthy </w:t>
      </w:r>
    </w:p>
    <w:p w:rsidR="00FD52D5" w:rsidRDefault="00FD52D5" w:rsidP="00FD52D5">
      <w:r>
        <w:t xml:space="preserve">- empirics prove: can’t stop use of fossil fuels or industrial ag </w:t>
      </w:r>
    </w:p>
    <w:p w:rsidR="00FD52D5" w:rsidRDefault="00FD52D5" w:rsidP="00FD52D5">
      <w:pPr>
        <w:rPr>
          <w:b/>
          <w:bCs/>
          <w:sz w:val="26"/>
        </w:rPr>
      </w:pPr>
      <w:proofErr w:type="spellStart"/>
      <w:r>
        <w:rPr>
          <w:b/>
          <w:bCs/>
          <w:sz w:val="26"/>
        </w:rPr>
        <w:t>Hakkarainen</w:t>
      </w:r>
      <w:proofErr w:type="spellEnd"/>
      <w:r>
        <w:rPr>
          <w:b/>
          <w:bCs/>
          <w:sz w:val="26"/>
        </w:rPr>
        <w:t>, 15</w:t>
      </w:r>
      <w:r>
        <w:t>- advocacy and policy officer at KEPA, a Finnish civil society organization, with an MA in development geography and sociology from the University of Helsinki (</w:t>
      </w:r>
      <w:proofErr w:type="spellStart"/>
      <w:r>
        <w:t>Outi</w:t>
      </w:r>
      <w:proofErr w:type="spellEnd"/>
      <w:r>
        <w:t xml:space="preserve"> </w:t>
      </w:r>
      <w:proofErr w:type="spellStart"/>
      <w:r>
        <w:t>Hakkarainen</w:t>
      </w:r>
      <w:proofErr w:type="spellEnd"/>
      <w:r>
        <w:t xml:space="preserve">, 2015, “From Forced Growth to Sustainable Economy,” </w:t>
      </w:r>
      <w:hyperlink r:id="rId15" w:history="1">
        <w:r>
          <w:t>https://www.kepa.fi/sites/kepa.fi/tiedostot/julkaisut/from-forced-growth-to-sustainable-economy-nov-2015.pdf</w:t>
        </w:r>
      </w:hyperlink>
      <w:r>
        <w:t>)</w:t>
      </w:r>
    </w:p>
    <w:p w:rsidR="00FD52D5" w:rsidRDefault="00FD52D5" w:rsidP="00FD52D5">
      <w:pPr>
        <w:rPr>
          <w:sz w:val="16"/>
        </w:rPr>
      </w:pPr>
      <w:r>
        <w:rPr>
          <w:u w:val="single"/>
        </w:rPr>
        <w:t xml:space="preserve">The </w:t>
      </w:r>
      <w:r>
        <w:rPr>
          <w:sz w:val="16"/>
        </w:rPr>
        <w:t xml:space="preserve">United Nations Environment </w:t>
      </w:r>
      <w:proofErr w:type="spellStart"/>
      <w:r>
        <w:rPr>
          <w:sz w:val="16"/>
        </w:rPr>
        <w:t>Programme</w:t>
      </w:r>
      <w:proofErr w:type="spellEnd"/>
      <w:r>
        <w:rPr>
          <w:sz w:val="16"/>
        </w:rPr>
        <w:t xml:space="preserve"> </w:t>
      </w:r>
      <w:r>
        <w:rPr>
          <w:u w:val="single"/>
        </w:rPr>
        <w:t xml:space="preserve">UNEP launched </w:t>
      </w:r>
      <w:r w:rsidRPr="00121391">
        <w:rPr>
          <w:highlight w:val="green"/>
          <w:u w:val="single"/>
        </w:rPr>
        <w:t>the</w:t>
      </w:r>
      <w:r>
        <w:rPr>
          <w:u w:val="single"/>
        </w:rPr>
        <w:t xml:space="preserve"> concept of </w:t>
      </w:r>
      <w:r w:rsidRPr="00121391">
        <w:rPr>
          <w:highlight w:val="green"/>
          <w:u w:val="single"/>
        </w:rPr>
        <w:t>green economy</w:t>
      </w:r>
      <w:r>
        <w:rPr>
          <w:u w:val="single"/>
        </w:rPr>
        <w:t xml:space="preserve"> in 2008. </w:t>
      </w:r>
      <w:r>
        <w:rPr>
          <w:sz w:val="16"/>
        </w:rPr>
        <w:t xml:space="preserve">The green economy model aims at promoting human well-being and social equality as well as at reducing environmental risks. Its goal is a low-carbon, resource-efficient and socially inclusive economy.39 </w:t>
      </w:r>
      <w:r>
        <w:rPr>
          <w:u w:val="single"/>
        </w:rPr>
        <w:t xml:space="preserve">The new model of growth </w:t>
      </w:r>
      <w:r>
        <w:rPr>
          <w:sz w:val="16"/>
        </w:rPr>
        <w:t xml:space="preserve">proposed by the UNEP </w:t>
      </w:r>
      <w:r w:rsidRPr="00121391">
        <w:rPr>
          <w:highlight w:val="green"/>
          <w:u w:val="single"/>
        </w:rPr>
        <w:t xml:space="preserve">was expected </w:t>
      </w:r>
      <w:r>
        <w:rPr>
          <w:u w:val="single"/>
        </w:rPr>
        <w:t xml:space="preserve">to bring important changes. It was hoped to </w:t>
      </w:r>
      <w:r w:rsidRPr="00121391">
        <w:rPr>
          <w:highlight w:val="green"/>
          <w:u w:val="single"/>
        </w:rPr>
        <w:t>solve the</w:t>
      </w:r>
      <w:r>
        <w:rPr>
          <w:u w:val="single"/>
        </w:rPr>
        <w:t xml:space="preserve"> global </w:t>
      </w:r>
      <w:r w:rsidRPr="00121391">
        <w:rPr>
          <w:highlight w:val="green"/>
          <w:u w:val="single"/>
        </w:rPr>
        <w:t>recession and ecological crisis.</w:t>
      </w:r>
      <w:r>
        <w:rPr>
          <w:u w:val="single"/>
        </w:rPr>
        <w:t xml:space="preserve"> </w:t>
      </w:r>
      <w:r>
        <w:rPr>
          <w:sz w:val="16"/>
        </w:rPr>
        <w:t xml:space="preserve">The green economy has given rise to various interpretations. Different attributes are often attached to it, such as an inclusive green economy that promotes employment, which is, for example, one of the priorities in Finland's Development Policy Programme.40 Civil society activists and researchers have also defined their ideal visions of the green economy.41 </w:t>
      </w:r>
      <w:r>
        <w:rPr>
          <w:u w:val="single"/>
        </w:rPr>
        <w:t xml:space="preserve">The green economy is based on the concept of ecological </w:t>
      </w:r>
      <w:proofErr w:type="spellStart"/>
      <w:r>
        <w:rPr>
          <w:u w:val="single"/>
        </w:rPr>
        <w:t>modernisation</w:t>
      </w:r>
      <w:proofErr w:type="spellEnd"/>
      <w:r>
        <w:rPr>
          <w:u w:val="single"/>
        </w:rPr>
        <w:t>. It believes in solving environmental issues without significant changes to the current course of modern life and economic system through increasing efficiency.</w:t>
      </w:r>
      <w:r>
        <w:rPr>
          <w:sz w:val="16"/>
        </w:rPr>
        <w:t xml:space="preserve"> Environmental and climate </w:t>
      </w:r>
      <w:r>
        <w:rPr>
          <w:u w:val="single"/>
        </w:rPr>
        <w:t xml:space="preserve">problems are solved in a </w:t>
      </w:r>
      <w:proofErr w:type="spellStart"/>
      <w:r>
        <w:rPr>
          <w:u w:val="single"/>
        </w:rPr>
        <w:t>growthbased</w:t>
      </w:r>
      <w:proofErr w:type="spellEnd"/>
      <w:r>
        <w:rPr>
          <w:u w:val="single"/>
        </w:rPr>
        <w:t xml:space="preserve"> market economy, while sustainability is guaranteed by means of efficient institutions and green technology.</w:t>
      </w:r>
      <w:r>
        <w:rPr>
          <w:sz w:val="16"/>
        </w:rPr>
        <w:t xml:space="preserve">42 </w:t>
      </w:r>
      <w:r>
        <w:rPr>
          <w:sz w:val="16"/>
          <w:szCs w:val="16"/>
        </w:rPr>
        <w:t xml:space="preserve">The </w:t>
      </w:r>
      <w:proofErr w:type="spellStart"/>
      <w:r>
        <w:rPr>
          <w:sz w:val="16"/>
          <w:szCs w:val="16"/>
        </w:rPr>
        <w:t>Financialisation</w:t>
      </w:r>
      <w:proofErr w:type="spellEnd"/>
      <w:r>
        <w:rPr>
          <w:sz w:val="16"/>
          <w:szCs w:val="16"/>
        </w:rPr>
        <w:t xml:space="preserve"> of Nature </w:t>
      </w:r>
      <w:r w:rsidRPr="00121391">
        <w:rPr>
          <w:b/>
          <w:iCs/>
          <w:highlight w:val="green"/>
          <w:u w:val="single"/>
        </w:rPr>
        <w:t xml:space="preserve">The green economy is </w:t>
      </w:r>
      <w:proofErr w:type="spellStart"/>
      <w:r w:rsidRPr="00121391">
        <w:rPr>
          <w:b/>
          <w:iCs/>
          <w:highlight w:val="green"/>
          <w:u w:val="single"/>
        </w:rPr>
        <w:t>criticised</w:t>
      </w:r>
      <w:proofErr w:type="spellEnd"/>
      <w:r w:rsidRPr="00121391">
        <w:rPr>
          <w:b/>
          <w:iCs/>
          <w:highlight w:val="green"/>
          <w:u w:val="single"/>
        </w:rPr>
        <w:t xml:space="preserve"> for its excessive growth orientation</w:t>
      </w:r>
      <w:r>
        <w:rPr>
          <w:u w:val="single"/>
        </w:rPr>
        <w:t xml:space="preserve"> and insufficient efforts towards social justice. </w:t>
      </w:r>
      <w:r w:rsidRPr="00121391">
        <w:rPr>
          <w:highlight w:val="green"/>
          <w:u w:val="single"/>
        </w:rPr>
        <w:t>The UNEP</w:t>
      </w:r>
      <w:r>
        <w:rPr>
          <w:u w:val="single"/>
        </w:rPr>
        <w:t xml:space="preserve"> </w:t>
      </w:r>
      <w:r>
        <w:rPr>
          <w:sz w:val="16"/>
        </w:rPr>
        <w:t xml:space="preserve">has </w:t>
      </w:r>
      <w:r w:rsidRPr="00121391">
        <w:rPr>
          <w:highlight w:val="green"/>
          <w:u w:val="single"/>
        </w:rPr>
        <w:t>suggested</w:t>
      </w:r>
      <w:r>
        <w:rPr>
          <w:u w:val="single"/>
        </w:rPr>
        <w:t xml:space="preserve"> </w:t>
      </w:r>
      <w:r>
        <w:rPr>
          <w:sz w:val="16"/>
        </w:rPr>
        <w:t xml:space="preserve">that </w:t>
      </w:r>
      <w:r w:rsidRPr="00121391">
        <w:rPr>
          <w:highlight w:val="green"/>
          <w:u w:val="single"/>
        </w:rPr>
        <w:t>decoupling</w:t>
      </w:r>
      <w:r>
        <w:rPr>
          <w:u w:val="single"/>
        </w:rPr>
        <w:t xml:space="preserve"> of natural resources and environmental damage </w:t>
      </w:r>
      <w:r w:rsidRPr="00121391">
        <w:rPr>
          <w:highlight w:val="green"/>
          <w:u w:val="single"/>
        </w:rPr>
        <w:t>would provide</w:t>
      </w:r>
      <w:r>
        <w:rPr>
          <w:u w:val="single"/>
        </w:rPr>
        <w:t xml:space="preserve"> conditions for </w:t>
      </w:r>
      <w:r w:rsidRPr="00121391">
        <w:rPr>
          <w:highlight w:val="green"/>
          <w:u w:val="single"/>
        </w:rPr>
        <w:t>a sustainable</w:t>
      </w:r>
      <w:r>
        <w:rPr>
          <w:u w:val="single"/>
        </w:rPr>
        <w:t xml:space="preserve"> economic </w:t>
      </w:r>
      <w:r w:rsidRPr="00121391">
        <w:rPr>
          <w:highlight w:val="green"/>
          <w:u w:val="single"/>
        </w:rPr>
        <w:t xml:space="preserve">model. At the same time, it </w:t>
      </w:r>
      <w:proofErr w:type="spellStart"/>
      <w:r w:rsidRPr="00121391">
        <w:rPr>
          <w:highlight w:val="green"/>
          <w:u w:val="single"/>
        </w:rPr>
        <w:t>recognises</w:t>
      </w:r>
      <w:proofErr w:type="spellEnd"/>
      <w:r w:rsidRPr="00121391">
        <w:rPr>
          <w:highlight w:val="green"/>
          <w:u w:val="single"/>
        </w:rPr>
        <w:t xml:space="preserve"> that</w:t>
      </w:r>
      <w:r>
        <w:rPr>
          <w:u w:val="single"/>
        </w:rPr>
        <w:t xml:space="preserve"> </w:t>
      </w:r>
      <w:r>
        <w:rPr>
          <w:b/>
          <w:iCs/>
          <w:u w:val="single"/>
        </w:rPr>
        <w:t xml:space="preserve">so </w:t>
      </w:r>
      <w:proofErr w:type="gramStart"/>
      <w:r>
        <w:rPr>
          <w:b/>
          <w:iCs/>
          <w:u w:val="single"/>
        </w:rPr>
        <w:t>far</w:t>
      </w:r>
      <w:proofErr w:type="gramEnd"/>
      <w:r>
        <w:rPr>
          <w:b/>
          <w:iCs/>
          <w:u w:val="single"/>
        </w:rPr>
        <w:t xml:space="preserve"> </w:t>
      </w:r>
      <w:r w:rsidRPr="00121391">
        <w:rPr>
          <w:b/>
          <w:iCs/>
          <w:highlight w:val="green"/>
          <w:u w:val="single"/>
        </w:rPr>
        <w:t>we have not succeeded</w:t>
      </w:r>
      <w:r>
        <w:rPr>
          <w:b/>
          <w:iCs/>
          <w:u w:val="single"/>
        </w:rPr>
        <w:t xml:space="preserve"> in implementing absolute decoupling </w:t>
      </w:r>
      <w:r>
        <w:rPr>
          <w:sz w:val="16"/>
        </w:rPr>
        <w:t xml:space="preserve">(see page 6 on decoupling). </w:t>
      </w:r>
      <w:r>
        <w:rPr>
          <w:u w:val="single"/>
        </w:rPr>
        <w:t xml:space="preserve">The </w:t>
      </w:r>
      <w:r w:rsidRPr="00121391">
        <w:rPr>
          <w:b/>
          <w:iCs/>
          <w:highlight w:val="green"/>
          <w:u w:val="single"/>
        </w:rPr>
        <w:t>monetary valuation of nature</w:t>
      </w:r>
      <w:r w:rsidRPr="00121391">
        <w:rPr>
          <w:highlight w:val="green"/>
          <w:u w:val="single"/>
        </w:rPr>
        <w:t xml:space="preserve"> also </w:t>
      </w:r>
      <w:r w:rsidRPr="00121391">
        <w:rPr>
          <w:b/>
          <w:iCs/>
          <w:highlight w:val="green"/>
          <w:u w:val="single"/>
        </w:rPr>
        <w:t>divides opinion</w:t>
      </w:r>
      <w:r>
        <w:rPr>
          <w:b/>
          <w:iCs/>
          <w:u w:val="single"/>
        </w:rPr>
        <w:t>.</w:t>
      </w:r>
      <w:r>
        <w:rPr>
          <w:u w:val="single"/>
        </w:rPr>
        <w:t xml:space="preserve"> The UNEP states that this is a means for protecting nature. Different </w:t>
      </w:r>
      <w:r w:rsidRPr="00121391">
        <w:rPr>
          <w:highlight w:val="green"/>
          <w:u w:val="single"/>
        </w:rPr>
        <w:t>calculation mechanisms are</w:t>
      </w:r>
      <w:r>
        <w:rPr>
          <w:u w:val="single"/>
        </w:rPr>
        <w:t xml:space="preserve"> being </w:t>
      </w:r>
      <w:r w:rsidRPr="00121391">
        <w:rPr>
          <w:highlight w:val="green"/>
          <w:u w:val="single"/>
        </w:rPr>
        <w:t>devised for defining a</w:t>
      </w:r>
      <w:r>
        <w:rPr>
          <w:u w:val="single"/>
        </w:rPr>
        <w:t xml:space="preserve"> market </w:t>
      </w:r>
      <w:r w:rsidRPr="00121391">
        <w:rPr>
          <w:highlight w:val="green"/>
          <w:u w:val="single"/>
        </w:rPr>
        <w:t xml:space="preserve">value </w:t>
      </w:r>
      <w:r w:rsidRPr="00121391">
        <w:rPr>
          <w:sz w:val="16"/>
          <w:highlight w:val="green"/>
        </w:rPr>
        <w:t>f</w:t>
      </w:r>
      <w:r>
        <w:rPr>
          <w:sz w:val="16"/>
        </w:rPr>
        <w:t xml:space="preserve">or environmental services, i.e. </w:t>
      </w:r>
      <w:r w:rsidRPr="00121391">
        <w:rPr>
          <w:highlight w:val="green"/>
          <w:u w:val="single"/>
        </w:rPr>
        <w:t>for</w:t>
      </w:r>
      <w:r>
        <w:rPr>
          <w:u w:val="single"/>
        </w:rPr>
        <w:t xml:space="preserve"> the </w:t>
      </w:r>
      <w:r w:rsidRPr="00121391">
        <w:rPr>
          <w:highlight w:val="green"/>
          <w:u w:val="single"/>
        </w:rPr>
        <w:t>benefits ecosystems offer</w:t>
      </w:r>
      <w:r>
        <w:rPr>
          <w:u w:val="single"/>
        </w:rPr>
        <w:t xml:space="preserve"> to </w:t>
      </w:r>
      <w:r w:rsidRPr="00121391">
        <w:rPr>
          <w:highlight w:val="green"/>
          <w:u w:val="single"/>
        </w:rPr>
        <w:t>humans.</w:t>
      </w:r>
      <w:r>
        <w:rPr>
          <w:sz w:val="16"/>
        </w:rPr>
        <w:t xml:space="preserve"> For forests it can be calculated using the timber market price or carbon sequestration capacity. Biodiversity banks can be used for compensating for the loss of biodiversity. For example, a wetlands habitat cleared for an infrastructure project can be compensated for by producing a similar habitat in another place. After basic commodities, such as food and land, have been priced, they can be traded as derivatives in the financial markets. In the European Union Emissions Trading System, trading takes place with calculated emission values. </w:t>
      </w:r>
      <w:r>
        <w:rPr>
          <w:u w:val="single"/>
        </w:rPr>
        <w:t>A lot of criticism has been expressed against such systems.</w:t>
      </w:r>
      <w:r>
        <w:rPr>
          <w:b/>
          <w:iCs/>
          <w:u w:val="single"/>
        </w:rPr>
        <w:t xml:space="preserve"> </w:t>
      </w:r>
      <w:r w:rsidRPr="00121391">
        <w:rPr>
          <w:b/>
          <w:iCs/>
          <w:highlight w:val="green"/>
          <w:u w:val="single"/>
        </w:rPr>
        <w:t>Cost-benefit models have been found to be socially inequitable</w:t>
      </w:r>
      <w:r w:rsidRPr="00121391">
        <w:rPr>
          <w:highlight w:val="green"/>
          <w:u w:val="single"/>
        </w:rPr>
        <w:t xml:space="preserve"> since</w:t>
      </w:r>
      <w:r>
        <w:rPr>
          <w:sz w:val="16"/>
        </w:rPr>
        <w:t xml:space="preserve"> the </w:t>
      </w:r>
      <w:r w:rsidRPr="00121391">
        <w:rPr>
          <w:highlight w:val="green"/>
          <w:u w:val="single"/>
        </w:rPr>
        <w:t>market logics gives priority to the wishes of the wealthy</w:t>
      </w:r>
      <w:r>
        <w:rPr>
          <w:u w:val="single"/>
        </w:rPr>
        <w:t xml:space="preserve"> over the</w:t>
      </w:r>
      <w:r>
        <w:rPr>
          <w:sz w:val="16"/>
        </w:rPr>
        <w:t xml:space="preserve"> wishes of the </w:t>
      </w:r>
      <w:r>
        <w:rPr>
          <w:u w:val="single"/>
        </w:rPr>
        <w:t>poor.</w:t>
      </w:r>
      <w:r>
        <w:rPr>
          <w:sz w:val="16"/>
        </w:rPr>
        <w:t xml:space="preserve"> Inequality has been observed in local communities because monetary rewarding produces winners and losers.43 </w:t>
      </w:r>
      <w:r w:rsidRPr="00121391">
        <w:rPr>
          <w:highlight w:val="green"/>
          <w:u w:val="single"/>
        </w:rPr>
        <w:t>Pricing results in a situation where</w:t>
      </w:r>
      <w:r>
        <w:rPr>
          <w:sz w:val="16"/>
        </w:rPr>
        <w:t xml:space="preserve"> the proprietary </w:t>
      </w:r>
      <w:r w:rsidRPr="00121391">
        <w:rPr>
          <w:highlight w:val="green"/>
          <w:u w:val="single"/>
        </w:rPr>
        <w:t>rights to resources will be transferred</w:t>
      </w:r>
      <w:r>
        <w:rPr>
          <w:u w:val="single"/>
        </w:rPr>
        <w:t xml:space="preserve"> over time </w:t>
      </w:r>
      <w:r w:rsidRPr="00121391">
        <w:rPr>
          <w:highlight w:val="green"/>
          <w:u w:val="single"/>
        </w:rPr>
        <w:t>from the local community to</w:t>
      </w:r>
      <w:r>
        <w:rPr>
          <w:u w:val="single"/>
        </w:rPr>
        <w:t xml:space="preserve"> investors or </w:t>
      </w:r>
      <w:r w:rsidRPr="00121391">
        <w:rPr>
          <w:highlight w:val="green"/>
          <w:u w:val="single"/>
        </w:rPr>
        <w:t>wealthy individuals</w:t>
      </w:r>
      <w:r>
        <w:rPr>
          <w:u w:val="single"/>
        </w:rPr>
        <w:t>.</w:t>
      </w:r>
      <w:r>
        <w:rPr>
          <w:b/>
          <w:iCs/>
          <w:u w:val="single"/>
        </w:rPr>
        <w:t xml:space="preserve"> Environmental commoditization means placing emphasis on market mechanisms instead of public regulation.</w:t>
      </w:r>
      <w:r>
        <w:rPr>
          <w:sz w:val="16"/>
        </w:rPr>
        <w:t xml:space="preserve">44 Some large Western environmental </w:t>
      </w:r>
      <w:proofErr w:type="spellStart"/>
      <w:r>
        <w:rPr>
          <w:sz w:val="16"/>
        </w:rPr>
        <w:t>organisations</w:t>
      </w:r>
      <w:proofErr w:type="spellEnd"/>
      <w:r>
        <w:rPr>
          <w:sz w:val="16"/>
        </w:rPr>
        <w:t xml:space="preserve">, such as the IUCN and the WWF, see potential in the green economy and look for points in common between it and their own objectives, while </w:t>
      </w:r>
      <w:r>
        <w:rPr>
          <w:u w:val="single"/>
        </w:rPr>
        <w:t xml:space="preserve">many </w:t>
      </w:r>
      <w:proofErr w:type="spellStart"/>
      <w:r w:rsidRPr="00121391">
        <w:rPr>
          <w:highlight w:val="green"/>
          <w:u w:val="single"/>
        </w:rPr>
        <w:t>organisations</w:t>
      </w:r>
      <w:proofErr w:type="spellEnd"/>
      <w:r w:rsidRPr="00121391">
        <w:rPr>
          <w:highlight w:val="green"/>
          <w:u w:val="single"/>
        </w:rPr>
        <w:t xml:space="preserve"> from the Global South are</w:t>
      </w:r>
      <w:r w:rsidRPr="00121391">
        <w:rPr>
          <w:sz w:val="16"/>
          <w:highlight w:val="green"/>
        </w:rPr>
        <w:t xml:space="preserve"> often</w:t>
      </w:r>
      <w:r>
        <w:rPr>
          <w:sz w:val="16"/>
        </w:rPr>
        <w:t xml:space="preserve"> more </w:t>
      </w:r>
      <w:r w:rsidRPr="00121391">
        <w:rPr>
          <w:highlight w:val="green"/>
          <w:u w:val="single"/>
        </w:rPr>
        <w:t>critical about</w:t>
      </w:r>
      <w:r>
        <w:rPr>
          <w:u w:val="single"/>
        </w:rPr>
        <w:t xml:space="preserve"> the </w:t>
      </w:r>
      <w:r w:rsidRPr="00121391">
        <w:rPr>
          <w:highlight w:val="green"/>
          <w:u w:val="single"/>
        </w:rPr>
        <w:t>pricing</w:t>
      </w:r>
      <w:r>
        <w:rPr>
          <w:u w:val="single"/>
        </w:rPr>
        <w:t xml:space="preserve"> of </w:t>
      </w:r>
      <w:r w:rsidRPr="00121391">
        <w:rPr>
          <w:highlight w:val="green"/>
          <w:u w:val="single"/>
        </w:rPr>
        <w:t>nature.</w:t>
      </w:r>
      <w:r>
        <w:rPr>
          <w:sz w:val="16"/>
        </w:rPr>
        <w:t xml:space="preserve"> The international community and well-financed international NGOs have been in the forefront of advocating the green economy for poor countries.45 Companies also have a key position in the green economic system. Green technology companies can be strengthened by committing them to the objectives of green economy. Some of these companies have promoted the adoption of stricter emission standards to their own advantage. However, </w:t>
      </w:r>
      <w:r w:rsidRPr="00121391">
        <w:rPr>
          <w:b/>
          <w:iCs/>
          <w:highlight w:val="green"/>
          <w:u w:val="single"/>
        </w:rPr>
        <w:t>the</w:t>
      </w:r>
      <w:r>
        <w:rPr>
          <w:b/>
          <w:iCs/>
          <w:u w:val="single"/>
        </w:rPr>
        <w:t xml:space="preserve"> overall success of the actors promoting the </w:t>
      </w:r>
      <w:r w:rsidRPr="00121391">
        <w:rPr>
          <w:b/>
          <w:iCs/>
          <w:highlight w:val="green"/>
          <w:u w:val="single"/>
        </w:rPr>
        <w:t>green economy has been weak in challenging</w:t>
      </w:r>
      <w:r>
        <w:rPr>
          <w:b/>
          <w:iCs/>
          <w:u w:val="single"/>
        </w:rPr>
        <w:t xml:space="preserve"> the development model based on </w:t>
      </w:r>
      <w:r w:rsidRPr="00121391">
        <w:rPr>
          <w:b/>
          <w:iCs/>
          <w:highlight w:val="green"/>
          <w:u w:val="single"/>
        </w:rPr>
        <w:t>fossil fuels and industrial ag</w:t>
      </w:r>
      <w:r>
        <w:rPr>
          <w:b/>
          <w:iCs/>
          <w:u w:val="single"/>
        </w:rPr>
        <w:t>riculture.</w:t>
      </w:r>
      <w:r>
        <w:rPr>
          <w:sz w:val="16"/>
        </w:rPr>
        <w:t>46</w:t>
      </w:r>
    </w:p>
    <w:p w:rsidR="00FD52D5" w:rsidRPr="00FD52D5" w:rsidRDefault="00FD52D5" w:rsidP="00FD52D5"/>
    <w:p w:rsidR="006B2BCB" w:rsidRDefault="00FD52D5" w:rsidP="00FD52D5">
      <w:pPr>
        <w:pStyle w:val="Heading3"/>
      </w:pPr>
      <w:r>
        <w:lastRenderedPageBreak/>
        <w:t>A2 Sustainable – General</w:t>
      </w:r>
    </w:p>
    <w:p w:rsidR="00FD52D5" w:rsidRPr="00176CAF" w:rsidRDefault="00FD52D5" w:rsidP="00FD52D5">
      <w:pPr>
        <w:keepNext/>
        <w:keepLines/>
        <w:spacing w:before="40" w:after="0"/>
        <w:outlineLvl w:val="3"/>
        <w:rPr>
          <w:rFonts w:eastAsia="Times New Roman"/>
          <w:b/>
          <w:iCs/>
          <w:sz w:val="26"/>
        </w:rPr>
      </w:pPr>
      <w:r w:rsidRPr="00176CAF">
        <w:rPr>
          <w:rFonts w:eastAsia="Times New Roman"/>
          <w:b/>
          <w:iCs/>
          <w:sz w:val="26"/>
        </w:rPr>
        <w:t>Capitalism is unsustainable and will collapse</w:t>
      </w:r>
    </w:p>
    <w:p w:rsidR="00FD52D5" w:rsidRPr="00176CAF" w:rsidRDefault="00FD52D5" w:rsidP="00FD52D5">
      <w:pPr>
        <w:rPr>
          <w:rFonts w:eastAsia="Calibri"/>
        </w:rPr>
      </w:pPr>
      <w:r w:rsidRPr="00176CAF">
        <w:rPr>
          <w:rFonts w:eastAsia="Calibri"/>
          <w:b/>
          <w:bCs/>
          <w:sz w:val="26"/>
        </w:rPr>
        <w:t>Hutton 18</w:t>
      </w:r>
      <w:r w:rsidRPr="00176CAF">
        <w:rPr>
          <w:rFonts w:eastAsia="Calibri"/>
        </w:rPr>
        <w:t xml:space="preserve"> (Will Hutton writes for the Observer, is principal of Hertford College, Oxford, and chair of the Big Innovation Centre. “Ten years on, capitalism might not survive the shock of another Lehman” 9/9/18. </w:t>
      </w:r>
      <w:hyperlink r:id="rId16" w:history="1">
        <w:r w:rsidRPr="00176CAF">
          <w:rPr>
            <w:rFonts w:eastAsia="Calibri"/>
          </w:rPr>
          <w:t>https://www.theguardian.com/commentisfree/2018/sep/09/ten-years-after-2008-crisis-another-financial-crash</w:t>
        </w:r>
      </w:hyperlink>
      <w:r w:rsidRPr="00176CAF">
        <w:rPr>
          <w:rFonts w:eastAsia="Calibri"/>
        </w:rPr>
        <w:t>) ME.</w:t>
      </w:r>
    </w:p>
    <w:p w:rsidR="00FD52D5" w:rsidRDefault="00FD52D5" w:rsidP="00FD52D5">
      <w:pPr>
        <w:rPr>
          <w:rFonts w:eastAsia="Calibri"/>
          <w:sz w:val="16"/>
        </w:rPr>
      </w:pPr>
      <w:r w:rsidRPr="00176CAF">
        <w:rPr>
          <w:rFonts w:eastAsia="Calibri"/>
          <w:sz w:val="16"/>
        </w:rPr>
        <w:t xml:space="preserve">Ten years </w:t>
      </w:r>
      <w:proofErr w:type="gramStart"/>
      <w:r w:rsidRPr="00176CAF">
        <w:rPr>
          <w:rFonts w:eastAsia="Calibri"/>
          <w:sz w:val="16"/>
        </w:rPr>
        <w:t>ago</w:t>
      </w:r>
      <w:proofErr w:type="gramEnd"/>
      <w:r w:rsidRPr="00176CAF">
        <w:rPr>
          <w:rFonts w:eastAsia="Calibri"/>
          <w:sz w:val="16"/>
        </w:rPr>
        <w:t xml:space="preserve"> this weekend, frantic efforts were being made to save one of the biggest banks in the world. When chancellor Alistair Darling overruled Barclays’ supreme stupidity in considering the takeover of the stricken Lehman Brothers investment bank – the extent and complexity of its debts would have brought down both it and probably the British banking system – the die was cast. Lehman collapsed and the shockwaves are still felt to this day. Suddenly, the proud buccaneers of high finance were exposed as “sapient nincompoops”, as the great economic commentator Walter Bagehot described the senior executives of </w:t>
      </w:r>
      <w:proofErr w:type="spellStart"/>
      <w:r w:rsidRPr="00176CAF">
        <w:rPr>
          <w:rFonts w:eastAsia="Calibri"/>
          <w:sz w:val="16"/>
        </w:rPr>
        <w:t>Overend</w:t>
      </w:r>
      <w:proofErr w:type="spellEnd"/>
      <w:r w:rsidRPr="00176CAF">
        <w:rPr>
          <w:rFonts w:eastAsia="Calibri"/>
          <w:sz w:val="16"/>
        </w:rPr>
        <w:t>, Gurney &amp; Co in the wake of its collapse 150 years earlier. All the assumptions made by a generation of free-market economists, conservative politicians and the financial establishment were shown to be ideological tosh propagated by today’s nincompoops</w:t>
      </w:r>
      <w:r w:rsidRPr="00176CAF">
        <w:rPr>
          <w:rFonts w:eastAsia="Calibri"/>
          <w:b/>
          <w:u w:val="single"/>
        </w:rPr>
        <w:t xml:space="preserve">. Yes, </w:t>
      </w:r>
      <w:r w:rsidRPr="00121391">
        <w:rPr>
          <w:rFonts w:eastAsia="Calibri"/>
          <w:b/>
          <w:highlight w:val="green"/>
          <w:u w:val="single"/>
        </w:rPr>
        <w:t>markets</w:t>
      </w:r>
      <w:r w:rsidRPr="00176CAF">
        <w:rPr>
          <w:rFonts w:eastAsia="Calibri"/>
          <w:b/>
          <w:u w:val="single"/>
        </w:rPr>
        <w:t xml:space="preserve"> could and </w:t>
      </w:r>
      <w:r w:rsidRPr="00121391">
        <w:rPr>
          <w:rFonts w:eastAsia="Calibri"/>
          <w:b/>
          <w:highlight w:val="green"/>
          <w:u w:val="single"/>
        </w:rPr>
        <w:t>did make</w:t>
      </w:r>
      <w:r w:rsidRPr="00176CAF">
        <w:rPr>
          <w:rFonts w:eastAsia="Calibri"/>
          <w:b/>
          <w:u w:val="single"/>
        </w:rPr>
        <w:t xml:space="preserve"> vast, </w:t>
      </w:r>
      <w:r w:rsidRPr="00121391">
        <w:rPr>
          <w:rFonts w:eastAsia="Calibri"/>
          <w:b/>
          <w:highlight w:val="green"/>
          <w:u w:val="single"/>
        </w:rPr>
        <w:t>earth-shaking mistakes</w:t>
      </w:r>
      <w:r w:rsidRPr="00176CAF">
        <w:rPr>
          <w:rFonts w:eastAsia="Calibri"/>
          <w:b/>
          <w:u w:val="single"/>
        </w:rPr>
        <w:t xml:space="preserve">. Yes, shareholders were so disengaged from the companies in which they invested they, in effect, allowed ownerless banks to be run to create gargantuan, dynastic fortunes for their managers, assuming risks on a scale they did not themselves understand. Yes, </w:t>
      </w:r>
      <w:r w:rsidRPr="00121391">
        <w:rPr>
          <w:rFonts w:eastAsia="Calibri"/>
          <w:b/>
          <w:highlight w:val="green"/>
          <w:u w:val="single"/>
        </w:rPr>
        <w:t>the financial system had become a complex interrelated network no stronger than its weakest link – which was very weak</w:t>
      </w:r>
      <w:r w:rsidRPr="00176CAF">
        <w:rPr>
          <w:rFonts w:eastAsia="Calibri"/>
          <w:b/>
          <w:u w:val="single"/>
        </w:rPr>
        <w:t xml:space="preserve">. The bill for all these mistakes would be picked up by wider society, with perpetrators suffering nothing – </w:t>
      </w:r>
      <w:proofErr w:type="spellStart"/>
      <w:r w:rsidRPr="00176CAF">
        <w:rPr>
          <w:rFonts w:eastAsia="Calibri"/>
          <w:b/>
          <w:u w:val="single"/>
        </w:rPr>
        <w:t>nationalising</w:t>
      </w:r>
      <w:proofErr w:type="spellEnd"/>
      <w:r w:rsidRPr="00176CAF">
        <w:rPr>
          <w:rFonts w:eastAsia="Calibri"/>
          <w:b/>
          <w:u w:val="single"/>
        </w:rPr>
        <w:t xml:space="preserve"> losses and </w:t>
      </w:r>
      <w:proofErr w:type="spellStart"/>
      <w:r w:rsidRPr="00176CAF">
        <w:rPr>
          <w:rFonts w:eastAsia="Calibri"/>
          <w:b/>
          <w:u w:val="single"/>
        </w:rPr>
        <w:t>privatising</w:t>
      </w:r>
      <w:proofErr w:type="spellEnd"/>
      <w:r w:rsidRPr="00176CAF">
        <w:rPr>
          <w:rFonts w:eastAsia="Calibri"/>
          <w:b/>
          <w:u w:val="single"/>
        </w:rPr>
        <w:t xml:space="preserve"> gain</w:t>
      </w:r>
      <w:r w:rsidRPr="00121391">
        <w:rPr>
          <w:rFonts w:eastAsia="Calibri"/>
          <w:b/>
          <w:highlight w:val="green"/>
          <w:u w:val="single"/>
        </w:rPr>
        <w:t>. The whole effect was to transmute capitalism into a system of value extraction rather than value creation</w:t>
      </w:r>
      <w:r w:rsidRPr="00176CAF">
        <w:rPr>
          <w:rFonts w:eastAsia="Calibri"/>
          <w:b/>
          <w:u w:val="single"/>
        </w:rPr>
        <w:t xml:space="preserve">, with knock-on effects that depressed wages and </w:t>
      </w:r>
      <w:proofErr w:type="spellStart"/>
      <w:r w:rsidRPr="00176CAF">
        <w:rPr>
          <w:rFonts w:eastAsia="Calibri"/>
          <w:b/>
          <w:u w:val="single"/>
        </w:rPr>
        <w:t>contractualised</w:t>
      </w:r>
      <w:proofErr w:type="spellEnd"/>
      <w:r w:rsidRPr="00176CAF">
        <w:rPr>
          <w:rFonts w:eastAsia="Calibri"/>
          <w:b/>
          <w:u w:val="single"/>
        </w:rPr>
        <w:t xml:space="preserve"> work into short-term and </w:t>
      </w:r>
      <w:proofErr w:type="spellStart"/>
      <w:r w:rsidRPr="00176CAF">
        <w:rPr>
          <w:rFonts w:eastAsia="Calibri"/>
          <w:b/>
          <w:u w:val="single"/>
        </w:rPr>
        <w:t>zero-hour</w:t>
      </w:r>
      <w:proofErr w:type="spellEnd"/>
      <w:r w:rsidRPr="00176CAF">
        <w:rPr>
          <w:rFonts w:eastAsia="Calibri"/>
          <w:b/>
          <w:u w:val="single"/>
        </w:rPr>
        <w:t xml:space="preserve"> contracts. The financial system, based in London and New York, had become damnable – the nightmare of our times</w:t>
      </w:r>
      <w:r w:rsidRPr="00176CAF">
        <w:rPr>
          <w:rFonts w:eastAsia="Calibri"/>
          <w:sz w:val="16"/>
        </w:rPr>
        <w:t xml:space="preserve">. The cumulative costs of this have become so large they can scarcely be comprehended. The total cost across the west of </w:t>
      </w:r>
      <w:proofErr w:type="spellStart"/>
      <w:r w:rsidRPr="00176CAF">
        <w:rPr>
          <w:rFonts w:eastAsia="Calibri"/>
          <w:sz w:val="16"/>
        </w:rPr>
        <w:t>recapitalising</w:t>
      </w:r>
      <w:proofErr w:type="spellEnd"/>
      <w:r w:rsidRPr="00176CAF">
        <w:rPr>
          <w:rFonts w:eastAsia="Calibri"/>
          <w:sz w:val="16"/>
        </w:rPr>
        <w:t xml:space="preserve"> bust banks, offering guarantees and making good disappeared liquidity is estimated at $14tn. The recession that followed was the deepest since the 1930s, with the slowest subsequent recovery. Worse, conservative politicians – most successfully in Britain – succeeded in pinning the blame not on the architects and operators of modern finance but on the excesses of the state, the rationale for “austerity”. High government spending, alleged chancellor George Osborne and prime minister David Cameron, had caused the government budget deficit to balloon. Wrong. Rather, the deficit was caused by collapsing tax revenues during a monumental recession. The same nincompoopery that had created modern finance now proclaimed that the stock of public debt – despite it being proportionally higher for most of the previous three centuries and at times of higher interest rates – represented an existential threat. In the UK, public spending per head on services will have fallen by a quarter by 2020 as a result of the consequent spending cuts – tax increases could not be countenanced – with what remains of Britain’s social contract ripped apart. The distress and disaffection helped to fuel the margin that won the referendum for Leave. As profound was the rupturing of the Faustian bargain between finance and society that had defined the 30 years up to 2008. </w:t>
      </w:r>
      <w:r w:rsidRPr="00176CAF">
        <w:rPr>
          <w:rFonts w:eastAsia="Calibri"/>
          <w:b/>
          <w:u w:val="single"/>
        </w:rPr>
        <w:t xml:space="preserve">The </w:t>
      </w:r>
      <w:r w:rsidRPr="00121391">
        <w:rPr>
          <w:rFonts w:eastAsia="Calibri"/>
          <w:b/>
          <w:highlight w:val="green"/>
          <w:u w:val="single"/>
        </w:rPr>
        <w:t>bankers made their fortunes</w:t>
      </w:r>
      <w:r w:rsidRPr="00176CAF">
        <w:rPr>
          <w:rFonts w:eastAsia="Calibri"/>
          <w:b/>
          <w:u w:val="single"/>
        </w:rPr>
        <w:t xml:space="preserve">, but </w:t>
      </w:r>
      <w:r w:rsidRPr="00121391">
        <w:rPr>
          <w:rFonts w:eastAsia="Calibri"/>
          <w:b/>
          <w:highlight w:val="green"/>
          <w:u w:val="single"/>
        </w:rPr>
        <w:t>wider society</w:t>
      </w:r>
      <w:r w:rsidRPr="00176CAF">
        <w:rPr>
          <w:rFonts w:eastAsia="Calibri"/>
          <w:b/>
          <w:u w:val="single"/>
        </w:rPr>
        <w:t xml:space="preserve"> was </w:t>
      </w:r>
      <w:r w:rsidRPr="00121391">
        <w:rPr>
          <w:rFonts w:eastAsia="Calibri"/>
          <w:b/>
          <w:highlight w:val="green"/>
          <w:u w:val="single"/>
        </w:rPr>
        <w:t>offered</w:t>
      </w:r>
      <w:r w:rsidRPr="00176CAF">
        <w:rPr>
          <w:rFonts w:eastAsia="Calibri"/>
          <w:b/>
          <w:u w:val="single"/>
        </w:rPr>
        <w:t xml:space="preserve"> boundless </w:t>
      </w:r>
      <w:r w:rsidRPr="00121391">
        <w:rPr>
          <w:rFonts w:eastAsia="Calibri"/>
          <w:b/>
          <w:highlight w:val="green"/>
          <w:u w:val="single"/>
        </w:rPr>
        <w:t>credit and booming property prices</w:t>
      </w:r>
      <w:r w:rsidRPr="00176CAF">
        <w:rPr>
          <w:rFonts w:eastAsia="Calibri"/>
          <w:b/>
          <w:u w:val="single"/>
        </w:rPr>
        <w:t xml:space="preserve">. Companies did not have to create value through innovation, investment and export; instead, they could ride the credit boom. </w:t>
      </w:r>
      <w:r w:rsidRPr="00121391">
        <w:rPr>
          <w:rFonts w:eastAsia="Calibri"/>
          <w:b/>
          <w:highlight w:val="green"/>
          <w:u w:val="single"/>
        </w:rPr>
        <w:t>The result: an overblown, featherbedded service sector delivering ungrounded productivity growth</w:t>
      </w:r>
      <w:r w:rsidRPr="00176CAF">
        <w:rPr>
          <w:rFonts w:eastAsia="Calibri"/>
          <w:b/>
          <w:u w:val="single"/>
        </w:rPr>
        <w:t xml:space="preserve">. Post 2008, the wounded system has been unable to deliver at the same pace, although it tries. The illusory productivity has stagnated; and trust in value-extracting business and capitalism, which continues to displace risk on to the shoulders of ordinary people, has fallen to new lows. Small wonder that Jeremy Corbyn did so well in the 2017 general election. Too little has been learned; too little has changed. Even the limited reforms set in train since 2010 have not been fully implemented. Worse, the essential amoral bargain remains in place. Finance can do </w:t>
      </w:r>
      <w:proofErr w:type="gramStart"/>
      <w:r w:rsidRPr="00176CAF">
        <w:rPr>
          <w:rFonts w:eastAsia="Calibri"/>
          <w:b/>
          <w:u w:val="single"/>
        </w:rPr>
        <w:t>more or less what</w:t>
      </w:r>
      <w:proofErr w:type="gramEnd"/>
      <w:r w:rsidRPr="00176CAF">
        <w:rPr>
          <w:rFonts w:eastAsia="Calibri"/>
          <w:b/>
          <w:u w:val="single"/>
        </w:rPr>
        <w:t xml:space="preserve"> it likes, with pay beyond the dreams of avarice for what Lord Adair Turner, former chair of the Financial Services Authority, calls activity that is no better than a system of wealth transference. It is zero-sum: nothing worthwhile is taking place. Yet, if it collapses, be sure that governments will be asked to step in again.</w:t>
      </w:r>
      <w:r w:rsidRPr="00176CAF">
        <w:rPr>
          <w:rFonts w:eastAsia="Calibri"/>
          <w:sz w:val="16"/>
        </w:rPr>
        <w:t xml:space="preserve"> Finance can do more or less as it likes, but if it collapses, be sure that governments will be asked to step in again </w:t>
      </w:r>
      <w:proofErr w:type="gramStart"/>
      <w:r w:rsidRPr="00176CAF">
        <w:rPr>
          <w:rFonts w:eastAsia="Calibri"/>
          <w:sz w:val="16"/>
        </w:rPr>
        <w:t>The</w:t>
      </w:r>
      <w:proofErr w:type="gramEnd"/>
      <w:r w:rsidRPr="00176CAF">
        <w:rPr>
          <w:rFonts w:eastAsia="Calibri"/>
          <w:sz w:val="16"/>
        </w:rPr>
        <w:t xml:space="preserve"> risks are downplayed. Surely it could not happen again when regulators are more </w:t>
      </w:r>
      <w:proofErr w:type="gramStart"/>
      <w:r w:rsidRPr="00176CAF">
        <w:rPr>
          <w:rFonts w:eastAsia="Calibri"/>
          <w:sz w:val="16"/>
        </w:rPr>
        <w:t>alert</w:t>
      </w:r>
      <w:proofErr w:type="gramEnd"/>
      <w:r w:rsidRPr="00176CAF">
        <w:rPr>
          <w:rFonts w:eastAsia="Calibri"/>
          <w:sz w:val="16"/>
        </w:rPr>
        <w:t xml:space="preserve"> and bankers have been required to provide more of their own capital as a cushion against mistakes? Yet just a cursory glance at the markets shows how febrile they are, how exposed to violent movements, how illusory is their much-</w:t>
      </w:r>
      <w:r w:rsidRPr="00176CAF">
        <w:rPr>
          <w:rFonts w:eastAsia="Calibri"/>
          <w:sz w:val="16"/>
        </w:rPr>
        <w:lastRenderedPageBreak/>
        <w:t xml:space="preserve">vaunted liquidity – and how rich the pickings remain for those prepared to take the risks. Note, also, how shaky are the foundations of the new wave of financial products offering “risk diversification”, notably exchange trading funds (ETF). We live in a world in which the price of US Treasury bonds – a market of multi-trillion dollars – can move 10% in 10 minutes. What was bewildering in 2008 was how, as a result of </w:t>
      </w:r>
      <w:proofErr w:type="spellStart"/>
      <w:r w:rsidRPr="00176CAF">
        <w:rPr>
          <w:rFonts w:eastAsia="Calibri"/>
          <w:sz w:val="16"/>
        </w:rPr>
        <w:t>computerised</w:t>
      </w:r>
      <w:proofErr w:type="spellEnd"/>
      <w:r w:rsidRPr="00176CAF">
        <w:rPr>
          <w:rFonts w:eastAsia="Calibri"/>
          <w:sz w:val="16"/>
        </w:rPr>
        <w:t xml:space="preserve"> algorithmic buy and sell instructions, everybody had diversified in the same way – so everybody became simultaneous buyers and sellers. That is even more acute today. All that is required is for, say, Turkey or Italy to default on their debts, an ETF to become distressed, or a sequence of Chinese banks to fail (all too imaginable) and the impact would radiate across the network as it did in 2008. Banks carry far too little capital to insulate themselves from the shocks – and governments, again, would have to step in. </w:t>
      </w:r>
      <w:r w:rsidRPr="00121391">
        <w:rPr>
          <w:rFonts w:eastAsia="Calibri"/>
          <w:b/>
          <w:iCs/>
          <w:highlight w:val="green"/>
          <w:u w:val="single"/>
        </w:rPr>
        <w:t xml:space="preserve">Capitalism as </w:t>
      </w:r>
      <w:proofErr w:type="gramStart"/>
      <w:r w:rsidRPr="00121391">
        <w:rPr>
          <w:rFonts w:eastAsia="Calibri"/>
          <w:b/>
          <w:iCs/>
          <w:highlight w:val="green"/>
          <w:u w:val="single"/>
        </w:rPr>
        <w:t>it</w:t>
      </w:r>
      <w:proofErr w:type="gramEnd"/>
      <w:r w:rsidRPr="00121391">
        <w:rPr>
          <w:rFonts w:eastAsia="Calibri"/>
          <w:b/>
          <w:iCs/>
          <w:highlight w:val="green"/>
          <w:u w:val="single"/>
        </w:rPr>
        <w:t xml:space="preserve"> is could not survive</w:t>
      </w:r>
      <w:r w:rsidRPr="00176CAF">
        <w:rPr>
          <w:rFonts w:eastAsia="Calibri"/>
          <w:sz w:val="16"/>
        </w:rPr>
        <w:t xml:space="preserve">. </w:t>
      </w:r>
      <w:r w:rsidRPr="00176CAF">
        <w:rPr>
          <w:rFonts w:eastAsia="Calibri"/>
          <w:b/>
          <w:u w:val="single"/>
        </w:rPr>
        <w:t xml:space="preserve">Trump’s </w:t>
      </w:r>
      <w:r w:rsidRPr="00121391">
        <w:rPr>
          <w:rFonts w:eastAsia="Calibri"/>
          <w:b/>
          <w:highlight w:val="green"/>
          <w:u w:val="single"/>
        </w:rPr>
        <w:t>America would not collaborate in</w:t>
      </w:r>
      <w:r w:rsidRPr="00176CAF">
        <w:rPr>
          <w:rFonts w:eastAsia="Calibri"/>
          <w:b/>
          <w:u w:val="single"/>
        </w:rPr>
        <w:t xml:space="preserve"> underwriting </w:t>
      </w:r>
      <w:r w:rsidRPr="00121391">
        <w:rPr>
          <w:rFonts w:eastAsia="Calibri"/>
          <w:b/>
          <w:highlight w:val="green"/>
          <w:u w:val="single"/>
        </w:rPr>
        <w:t>a global bailout as</w:t>
      </w:r>
      <w:r w:rsidRPr="00176CAF">
        <w:rPr>
          <w:rFonts w:eastAsia="Calibri"/>
          <w:b/>
          <w:u w:val="single"/>
        </w:rPr>
        <w:t xml:space="preserve"> the US did </w:t>
      </w:r>
      <w:r w:rsidRPr="00121391">
        <w:rPr>
          <w:rFonts w:eastAsia="Calibri"/>
          <w:b/>
          <w:highlight w:val="green"/>
          <w:u w:val="single"/>
        </w:rPr>
        <w:t>in 2008.</w:t>
      </w:r>
      <w:r w:rsidRPr="00176CAF">
        <w:rPr>
          <w:rFonts w:eastAsia="Calibri"/>
          <w:b/>
          <w:u w:val="single"/>
        </w:rPr>
        <w:t xml:space="preserve"> The </w:t>
      </w:r>
      <w:r w:rsidRPr="00121391">
        <w:rPr>
          <w:rFonts w:eastAsia="Calibri"/>
          <w:b/>
          <w:highlight w:val="green"/>
          <w:u w:val="single"/>
        </w:rPr>
        <w:t xml:space="preserve">trend towards </w:t>
      </w:r>
      <w:proofErr w:type="spellStart"/>
      <w:r w:rsidRPr="00121391">
        <w:rPr>
          <w:rFonts w:eastAsia="Calibri"/>
          <w:b/>
          <w:highlight w:val="green"/>
          <w:u w:val="single"/>
        </w:rPr>
        <w:t>deglobalisation</w:t>
      </w:r>
      <w:proofErr w:type="spellEnd"/>
      <w:r w:rsidRPr="00121391">
        <w:rPr>
          <w:rFonts w:eastAsia="Calibri"/>
          <w:b/>
          <w:highlight w:val="green"/>
          <w:u w:val="single"/>
        </w:rPr>
        <w:t xml:space="preserve"> and trade protection would accelerate</w:t>
      </w:r>
      <w:r w:rsidRPr="00176CAF">
        <w:rPr>
          <w:rFonts w:eastAsia="Calibri"/>
          <w:b/>
          <w:u w:val="single"/>
        </w:rPr>
        <w:t xml:space="preserve">. </w:t>
      </w:r>
      <w:r w:rsidRPr="00121391">
        <w:rPr>
          <w:rFonts w:eastAsia="Calibri"/>
          <w:b/>
          <w:highlight w:val="green"/>
          <w:u w:val="single"/>
        </w:rPr>
        <w:t>Brexit Britain</w:t>
      </w:r>
      <w:r w:rsidRPr="00176CAF">
        <w:rPr>
          <w:rFonts w:eastAsia="Calibri"/>
          <w:b/>
          <w:u w:val="single"/>
        </w:rPr>
        <w:t xml:space="preserve">, outside the EU and with a huge financial sector, </w:t>
      </w:r>
      <w:r w:rsidRPr="00121391">
        <w:rPr>
          <w:rFonts w:eastAsia="Calibri"/>
          <w:b/>
          <w:highlight w:val="green"/>
          <w:u w:val="single"/>
        </w:rPr>
        <w:t>would be devastated</w:t>
      </w:r>
      <w:r w:rsidRPr="00176CAF">
        <w:rPr>
          <w:rFonts w:eastAsia="Calibri"/>
          <w:b/>
          <w:u w:val="single"/>
        </w:rPr>
        <w:t xml:space="preserve">. </w:t>
      </w:r>
      <w:r w:rsidRPr="00121391">
        <w:rPr>
          <w:rFonts w:eastAsia="Calibri"/>
          <w:b/>
          <w:iCs/>
          <w:highlight w:val="green"/>
          <w:u w:val="single"/>
        </w:rPr>
        <w:t xml:space="preserve">We must urgently </w:t>
      </w:r>
      <w:proofErr w:type="spellStart"/>
      <w:r w:rsidRPr="00121391">
        <w:rPr>
          <w:rFonts w:eastAsia="Calibri"/>
          <w:b/>
          <w:iCs/>
          <w:highlight w:val="green"/>
          <w:u w:val="single"/>
        </w:rPr>
        <w:t>minimise</w:t>
      </w:r>
      <w:proofErr w:type="spellEnd"/>
      <w:r w:rsidRPr="00121391">
        <w:rPr>
          <w:rFonts w:eastAsia="Calibri"/>
          <w:b/>
          <w:iCs/>
          <w:highlight w:val="green"/>
          <w:u w:val="single"/>
        </w:rPr>
        <w:t xml:space="preserve"> risk and reshape our economy</w:t>
      </w:r>
      <w:r w:rsidRPr="00176CAF">
        <w:rPr>
          <w:rFonts w:eastAsia="Calibri"/>
          <w:b/>
          <w:u w:val="single"/>
        </w:rPr>
        <w:t>. If not, today’s debates and preoccupations will, in the future, be viewed as incredible</w:t>
      </w:r>
      <w:r w:rsidRPr="00176CAF">
        <w:rPr>
          <w:rFonts w:eastAsia="Calibri"/>
          <w:sz w:val="16"/>
        </w:rPr>
        <w:t>.</w:t>
      </w:r>
    </w:p>
    <w:p w:rsidR="00FD52D5" w:rsidRDefault="00FD52D5" w:rsidP="00FD52D5">
      <w:pPr>
        <w:rPr>
          <w:rFonts w:eastAsia="Calibri"/>
          <w:sz w:val="16"/>
        </w:rPr>
      </w:pPr>
    </w:p>
    <w:p w:rsidR="00FD52D5" w:rsidRDefault="00FD52D5" w:rsidP="00FD52D5">
      <w:pPr>
        <w:pStyle w:val="Heading3"/>
      </w:pPr>
      <w:r>
        <w:lastRenderedPageBreak/>
        <w:t>A2 Sustainable – Decoupling</w:t>
      </w:r>
    </w:p>
    <w:p w:rsidR="00FD52D5" w:rsidRDefault="00FD52D5" w:rsidP="00FD52D5">
      <w:pPr>
        <w:keepNext/>
        <w:keepLines/>
        <w:spacing w:before="40" w:after="0"/>
        <w:outlineLvl w:val="3"/>
        <w:rPr>
          <w:rFonts w:eastAsiaTheme="majorEastAsia" w:cstheme="majorBidi"/>
          <w:iCs/>
          <w:sz w:val="26"/>
        </w:rPr>
      </w:pPr>
      <w:r>
        <w:rPr>
          <w:rFonts w:eastAsiaTheme="majorEastAsia" w:cstheme="majorBidi"/>
          <w:b/>
          <w:iCs/>
          <w:sz w:val="26"/>
        </w:rPr>
        <w:t xml:space="preserve">Their evidence conflates </w:t>
      </w:r>
      <w:r>
        <w:rPr>
          <w:rFonts w:eastAsiaTheme="majorEastAsia" w:cstheme="majorBidi"/>
          <w:b/>
          <w:iCs/>
          <w:sz w:val="26"/>
          <w:u w:val="single"/>
        </w:rPr>
        <w:t>relative</w:t>
      </w:r>
      <w:r>
        <w:rPr>
          <w:rFonts w:eastAsiaTheme="majorEastAsia" w:cstheme="majorBidi"/>
          <w:b/>
          <w:iCs/>
          <w:sz w:val="26"/>
        </w:rPr>
        <w:t xml:space="preserve"> decoupling with </w:t>
      </w:r>
      <w:r>
        <w:rPr>
          <w:rFonts w:eastAsiaTheme="majorEastAsia" w:cstheme="majorBidi"/>
          <w:b/>
          <w:iCs/>
          <w:sz w:val="26"/>
          <w:u w:val="single"/>
        </w:rPr>
        <w:t>absolute</w:t>
      </w:r>
      <w:r>
        <w:rPr>
          <w:rFonts w:eastAsiaTheme="majorEastAsia" w:cstheme="majorBidi"/>
          <w:b/>
          <w:iCs/>
          <w:sz w:val="26"/>
        </w:rPr>
        <w:t xml:space="preserve"> which is </w:t>
      </w:r>
      <w:r>
        <w:rPr>
          <w:rFonts w:eastAsiaTheme="majorEastAsia" w:cstheme="majorBidi"/>
          <w:b/>
          <w:iCs/>
          <w:sz w:val="26"/>
          <w:u w:val="single"/>
        </w:rPr>
        <w:t>impossible</w:t>
      </w:r>
      <w:r>
        <w:rPr>
          <w:rFonts w:eastAsiaTheme="majorEastAsia" w:cstheme="majorBidi"/>
          <w:b/>
          <w:iCs/>
          <w:sz w:val="26"/>
        </w:rPr>
        <w:t>---</w:t>
      </w:r>
      <w:r>
        <w:rPr>
          <w:rFonts w:eastAsiaTheme="majorEastAsia" w:cstheme="majorBidi"/>
          <w:iCs/>
          <w:sz w:val="26"/>
          <w:u w:val="single"/>
        </w:rPr>
        <w:t>EROI decreases</w:t>
      </w:r>
      <w:r>
        <w:rPr>
          <w:rFonts w:eastAsiaTheme="majorEastAsia" w:cstheme="majorBidi"/>
          <w:iCs/>
          <w:sz w:val="26"/>
        </w:rPr>
        <w:t xml:space="preserve">, </w:t>
      </w:r>
      <w:r>
        <w:rPr>
          <w:rFonts w:eastAsiaTheme="majorEastAsia" w:cstheme="majorBidi"/>
          <w:iCs/>
          <w:sz w:val="26"/>
          <w:u w:val="single"/>
        </w:rPr>
        <w:t>emission outsourcing</w:t>
      </w:r>
      <w:r>
        <w:rPr>
          <w:rFonts w:eastAsiaTheme="majorEastAsia" w:cstheme="majorBidi"/>
          <w:iCs/>
          <w:sz w:val="26"/>
        </w:rPr>
        <w:t xml:space="preserve">, </w:t>
      </w:r>
      <w:r>
        <w:rPr>
          <w:rFonts w:eastAsiaTheme="majorEastAsia" w:cstheme="majorBidi"/>
          <w:iCs/>
          <w:sz w:val="26"/>
          <w:u w:val="single"/>
        </w:rPr>
        <w:t>no global spill-over</w:t>
      </w:r>
      <w:r>
        <w:rPr>
          <w:rFonts w:eastAsiaTheme="majorEastAsia" w:cstheme="majorBidi"/>
          <w:iCs/>
          <w:sz w:val="26"/>
        </w:rPr>
        <w:t xml:space="preserve">, and </w:t>
      </w:r>
      <w:r>
        <w:rPr>
          <w:rFonts w:eastAsiaTheme="majorEastAsia" w:cstheme="majorBidi"/>
          <w:iCs/>
          <w:sz w:val="26"/>
          <w:u w:val="single"/>
        </w:rPr>
        <w:t>rebound effects</w:t>
      </w:r>
    </w:p>
    <w:p w:rsidR="00FD52D5" w:rsidRDefault="00FD52D5" w:rsidP="00FD52D5">
      <w:r>
        <w:rPr>
          <w:b/>
          <w:bCs/>
          <w:sz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 xml:space="preserve">Post-growth Politics A Critical Theoretical and Policy Framework for </w:t>
      </w:r>
      <w:proofErr w:type="spellStart"/>
      <w:r>
        <w:rPr>
          <w:i/>
        </w:rPr>
        <w:t>Decarbonisation</w:t>
      </w:r>
      <w:proofErr w:type="spellEnd"/>
      <w:r>
        <w:t xml:space="preserve">, Chapter 2: The Problem with Economic Growth, </w:t>
      </w:r>
      <w:proofErr w:type="spellStart"/>
      <w:r>
        <w:t>pgs</w:t>
      </w:r>
      <w:proofErr w:type="spellEnd"/>
      <w:r>
        <w:t xml:space="preserve"> 19-21, Springer] </w:t>
      </w:r>
      <w:proofErr w:type="spellStart"/>
      <w:r>
        <w:t>AMarb</w:t>
      </w:r>
      <w:proofErr w:type="spellEnd"/>
    </w:p>
    <w:p w:rsidR="00FD52D5" w:rsidRDefault="00FD52D5" w:rsidP="00FD52D5">
      <w:pPr>
        <w:rPr>
          <w:sz w:val="16"/>
        </w:rPr>
      </w:pPr>
      <w:r>
        <w:rPr>
          <w:sz w:val="16"/>
        </w:rPr>
        <w:t xml:space="preserve">The claim that economic growth and long-term ecological sustainability can be compatible is generally presented in one of four ways. The first is to argue that growth can be effectively ‘decoupled’ from environmental damage. </w:t>
      </w:r>
      <w:r>
        <w:rPr>
          <w:u w:val="single"/>
        </w:rPr>
        <w:t>Decoupling aims to reconfigure production processes to make them more ecologically ‘efficient’</w:t>
      </w:r>
      <w:r>
        <w:rPr>
          <w:sz w:val="16"/>
        </w:rPr>
        <w:t xml:space="preserve">, so that economic output becomes progressively less dependent upon material throughput. In this context, </w:t>
      </w:r>
      <w:r w:rsidRPr="00121391">
        <w:rPr>
          <w:highlight w:val="green"/>
          <w:u w:val="single"/>
        </w:rPr>
        <w:t xml:space="preserve">it is </w:t>
      </w:r>
      <w:r w:rsidRPr="00121391">
        <w:rPr>
          <w:b/>
          <w:iCs/>
          <w:highlight w:val="green"/>
          <w:u w:val="single"/>
        </w:rPr>
        <w:t>critical to distinguish</w:t>
      </w:r>
      <w:r>
        <w:rPr>
          <w:u w:val="single"/>
        </w:rPr>
        <w:t xml:space="preserve"> between </w:t>
      </w:r>
      <w:r w:rsidRPr="00121391">
        <w:rPr>
          <w:b/>
          <w:iCs/>
          <w:highlight w:val="green"/>
          <w:u w:val="single"/>
        </w:rPr>
        <w:t>relative</w:t>
      </w:r>
      <w:r w:rsidRPr="00121391">
        <w:rPr>
          <w:highlight w:val="green"/>
          <w:u w:val="single"/>
        </w:rPr>
        <w:t xml:space="preserve"> and </w:t>
      </w:r>
      <w:r w:rsidRPr="00121391">
        <w:rPr>
          <w:b/>
          <w:iCs/>
          <w:highlight w:val="green"/>
          <w:u w:val="single"/>
        </w:rPr>
        <w:t>absolute decoupling</w:t>
      </w:r>
      <w:r w:rsidRPr="00121391">
        <w:rPr>
          <w:highlight w:val="green"/>
          <w:u w:val="single"/>
        </w:rPr>
        <w:t>.</w:t>
      </w:r>
      <w:r>
        <w:rPr>
          <w:sz w:val="16"/>
        </w:rPr>
        <w:t xml:space="preserve"> Relative decoupling refers to a reduction in the biophysical throughput of each unit of production, so that resource use declines relative to GDP. In this situation, environmental externalities still increase but at a slower rate than overall GDP growth. There is some evidence to support the relative decoupling hypothesis. For example, the amount of energy required to produce each unit of global economic output has fallen gradually over the past 50 years, so that worldwide energy intensity is now 33% lower than it was in 1970. The problem is, however, that </w:t>
      </w:r>
      <w:r w:rsidRPr="00121391">
        <w:rPr>
          <w:b/>
          <w:iCs/>
          <w:highlight w:val="green"/>
          <w:u w:val="single"/>
        </w:rPr>
        <w:t>total energy use</w:t>
      </w:r>
      <w:r>
        <w:rPr>
          <w:b/>
          <w:iCs/>
          <w:u w:val="single"/>
        </w:rPr>
        <w:t xml:space="preserve"> has </w:t>
      </w:r>
      <w:r w:rsidRPr="00121391">
        <w:rPr>
          <w:b/>
          <w:iCs/>
          <w:highlight w:val="green"/>
          <w:u w:val="single"/>
        </w:rPr>
        <w:t>increased exponentially</w:t>
      </w:r>
      <w:r w:rsidRPr="00121391">
        <w:rPr>
          <w:highlight w:val="green"/>
          <w:u w:val="single"/>
        </w:rPr>
        <w:t xml:space="preserve"> as the economy has grown.</w:t>
      </w:r>
      <w:r>
        <w:rPr>
          <w:sz w:val="16"/>
        </w:rPr>
        <w:t xml:space="preserve"> For instance, whilst the carbon intensity of the global economy declined from one kilogram of carbon dioxide per US dollar of production in 1980 to 770 grams in 2006, total global carbon emissions </w:t>
      </w:r>
      <w:proofErr w:type="gramStart"/>
      <w:r>
        <w:rPr>
          <w:sz w:val="16"/>
        </w:rPr>
        <w:t>actually increased</w:t>
      </w:r>
      <w:proofErr w:type="gramEnd"/>
      <w:r>
        <w:rPr>
          <w:sz w:val="16"/>
        </w:rPr>
        <w:t xml:space="preserve"> over the same period by 80% (Jackson 2009a). At the same time, some </w:t>
      </w:r>
      <w:r>
        <w:rPr>
          <w:u w:val="single"/>
        </w:rPr>
        <w:t xml:space="preserve">widely used </w:t>
      </w:r>
      <w:r w:rsidRPr="00121391">
        <w:rPr>
          <w:highlight w:val="green"/>
          <w:u w:val="single"/>
        </w:rPr>
        <w:t>forms of energy are</w:t>
      </w:r>
      <w:r>
        <w:rPr>
          <w:u w:val="single"/>
        </w:rPr>
        <w:t xml:space="preserve"> </w:t>
      </w:r>
      <w:proofErr w:type="gramStart"/>
      <w:r>
        <w:rPr>
          <w:u w:val="single"/>
        </w:rPr>
        <w:t xml:space="preserve">actually </w:t>
      </w:r>
      <w:r w:rsidRPr="00121391">
        <w:rPr>
          <w:highlight w:val="green"/>
          <w:u w:val="single"/>
        </w:rPr>
        <w:t>becoming</w:t>
      </w:r>
      <w:proofErr w:type="gramEnd"/>
      <w:r>
        <w:rPr>
          <w:u w:val="single"/>
        </w:rPr>
        <w:t xml:space="preserve"> </w:t>
      </w:r>
      <w:r>
        <w:rPr>
          <w:b/>
          <w:iCs/>
          <w:u w:val="single"/>
        </w:rPr>
        <w:t xml:space="preserve">increasingly </w:t>
      </w:r>
      <w:r w:rsidRPr="00121391">
        <w:rPr>
          <w:b/>
          <w:iCs/>
          <w:highlight w:val="green"/>
          <w:u w:val="single"/>
        </w:rPr>
        <w:t>less efficient</w:t>
      </w:r>
      <w:r w:rsidRPr="00121391">
        <w:rPr>
          <w:highlight w:val="green"/>
          <w:u w:val="single"/>
        </w:rPr>
        <w:t>.</w:t>
      </w:r>
      <w:r>
        <w:rPr>
          <w:sz w:val="16"/>
        </w:rPr>
        <w:t xml:space="preserve"> The </w:t>
      </w:r>
      <w:r>
        <w:rPr>
          <w:u w:val="single"/>
        </w:rPr>
        <w:t xml:space="preserve">most significant of these is </w:t>
      </w:r>
      <w:r w:rsidRPr="00121391">
        <w:rPr>
          <w:b/>
          <w:iCs/>
          <w:highlight w:val="green"/>
          <w:u w:val="single"/>
        </w:rPr>
        <w:t>oil</w:t>
      </w:r>
      <w:r w:rsidRPr="00121391">
        <w:rPr>
          <w:highlight w:val="green"/>
          <w:u w:val="single"/>
        </w:rPr>
        <w:t>,</w:t>
      </w:r>
      <w:r>
        <w:rPr>
          <w:u w:val="single"/>
        </w:rPr>
        <w:t xml:space="preserve"> as the </w:t>
      </w:r>
      <w:r w:rsidRPr="00121391">
        <w:rPr>
          <w:b/>
          <w:iCs/>
          <w:highlight w:val="green"/>
          <w:u w:val="single"/>
        </w:rPr>
        <w:t>costs of extracting remaining reserves</w:t>
      </w:r>
      <w:r w:rsidRPr="00121391">
        <w:rPr>
          <w:highlight w:val="green"/>
          <w:u w:val="single"/>
        </w:rPr>
        <w:t xml:space="preserve"> in</w:t>
      </w:r>
      <w:r>
        <w:rPr>
          <w:u w:val="single"/>
        </w:rPr>
        <w:t xml:space="preserve"> terms of both </w:t>
      </w:r>
      <w:r w:rsidRPr="00121391">
        <w:rPr>
          <w:b/>
          <w:iCs/>
          <w:highlight w:val="green"/>
          <w:u w:val="single"/>
        </w:rPr>
        <w:t>financial and energy expenditure</w:t>
      </w:r>
      <w:r w:rsidRPr="00121391">
        <w:rPr>
          <w:highlight w:val="green"/>
          <w:u w:val="single"/>
        </w:rPr>
        <w:t xml:space="preserve"> are </w:t>
      </w:r>
      <w:r w:rsidRPr="00121391">
        <w:rPr>
          <w:b/>
          <w:iCs/>
          <w:highlight w:val="green"/>
          <w:u w:val="single"/>
        </w:rPr>
        <w:t>set to grow exponentially</w:t>
      </w:r>
      <w:r>
        <w:rPr>
          <w:sz w:val="16"/>
        </w:rPr>
        <w:t xml:space="preserve"> over coming decades. This is because </w:t>
      </w:r>
      <w:r>
        <w:rPr>
          <w:u w:val="single"/>
        </w:rPr>
        <w:t>most of the easily accessible and most bountiful oil fields have already been exploited, as demonstrated by the</w:t>
      </w:r>
      <w:r>
        <w:rPr>
          <w:sz w:val="16"/>
        </w:rPr>
        <w:t xml:space="preserve"> Energy Returned on Energy Invested </w:t>
      </w:r>
      <w:r>
        <w:rPr>
          <w:b/>
          <w:iCs/>
          <w:u w:val="single"/>
        </w:rPr>
        <w:t>(EROEI) index</w:t>
      </w:r>
      <w:r>
        <w:rPr>
          <w:u w:val="single"/>
        </w:rPr>
        <w:t>.</w:t>
      </w:r>
      <w:r>
        <w:rPr>
          <w:sz w:val="16"/>
        </w:rPr>
        <w:t xml:space="preserve"> In 1930, the </w:t>
      </w:r>
      <w:r w:rsidRPr="00121391">
        <w:rPr>
          <w:highlight w:val="green"/>
          <w:u w:val="single"/>
        </w:rPr>
        <w:t>EROEI for oil</w:t>
      </w:r>
      <w:r>
        <w:rPr>
          <w:u w:val="single"/>
        </w:rPr>
        <w:t xml:space="preserve"> produced in the US</w:t>
      </w:r>
      <w:r>
        <w:rPr>
          <w:sz w:val="16"/>
        </w:rPr>
        <w:t xml:space="preserve"> was about from 100 to 1. This had </w:t>
      </w:r>
      <w:r w:rsidRPr="00121391">
        <w:rPr>
          <w:highlight w:val="green"/>
          <w:u w:val="single"/>
        </w:rPr>
        <w:t>declined</w:t>
      </w:r>
      <w:r>
        <w:rPr>
          <w:u w:val="single"/>
        </w:rPr>
        <w:t xml:space="preserve"> to 30 to 1 by 1970 and </w:t>
      </w:r>
      <w:r w:rsidRPr="00121391">
        <w:rPr>
          <w:highlight w:val="green"/>
          <w:u w:val="single"/>
        </w:rPr>
        <w:t>to 12 to 1 in 2005.</w:t>
      </w:r>
      <w:r>
        <w:rPr>
          <w:sz w:val="16"/>
        </w:rPr>
        <w:t xml:space="preserve"> The </w:t>
      </w:r>
      <w:r w:rsidRPr="00121391">
        <w:rPr>
          <w:highlight w:val="green"/>
          <w:u w:val="single"/>
        </w:rPr>
        <w:t>ratios for</w:t>
      </w:r>
      <w:r>
        <w:rPr>
          <w:u w:val="single"/>
        </w:rPr>
        <w:t xml:space="preserve"> other fossil fuels such as </w:t>
      </w:r>
      <w:r w:rsidRPr="00121391">
        <w:rPr>
          <w:b/>
          <w:iCs/>
          <w:highlight w:val="green"/>
          <w:u w:val="single"/>
        </w:rPr>
        <w:t>coal</w:t>
      </w:r>
      <w:r w:rsidRPr="00121391">
        <w:rPr>
          <w:highlight w:val="green"/>
          <w:u w:val="single"/>
        </w:rPr>
        <w:t xml:space="preserve"> and </w:t>
      </w:r>
      <w:r w:rsidRPr="00121391">
        <w:rPr>
          <w:b/>
          <w:iCs/>
          <w:highlight w:val="green"/>
          <w:u w:val="single"/>
        </w:rPr>
        <w:t>gas</w:t>
      </w:r>
      <w:r w:rsidRPr="00121391">
        <w:rPr>
          <w:highlight w:val="green"/>
          <w:u w:val="single"/>
        </w:rPr>
        <w:t xml:space="preserve"> are</w:t>
      </w:r>
      <w:r>
        <w:rPr>
          <w:u w:val="single"/>
        </w:rPr>
        <w:t xml:space="preserve"> also </w:t>
      </w:r>
      <w:r w:rsidRPr="00121391">
        <w:rPr>
          <w:highlight w:val="green"/>
          <w:u w:val="single"/>
        </w:rPr>
        <w:t xml:space="preserve">in </w:t>
      </w:r>
      <w:r w:rsidRPr="00121391">
        <w:rPr>
          <w:b/>
          <w:iCs/>
          <w:highlight w:val="green"/>
          <w:u w:val="single"/>
        </w:rPr>
        <w:t>decline</w:t>
      </w:r>
      <w:r>
        <w:rPr>
          <w:sz w:val="16"/>
        </w:rPr>
        <w:t xml:space="preserve"> (</w:t>
      </w:r>
      <w:proofErr w:type="spellStart"/>
      <w:r>
        <w:rPr>
          <w:sz w:val="16"/>
        </w:rPr>
        <w:t>Heinberg</w:t>
      </w:r>
      <w:proofErr w:type="spellEnd"/>
      <w:r>
        <w:rPr>
          <w:sz w:val="16"/>
        </w:rPr>
        <w:t xml:space="preserve"> 2011). Meanwhile, the International Energy Agency </w:t>
      </w:r>
      <w:r>
        <w:rPr>
          <w:u w:val="single"/>
        </w:rPr>
        <w:t xml:space="preserve">(IEA) has estimated that </w:t>
      </w:r>
      <w:r>
        <w:rPr>
          <w:b/>
          <w:iCs/>
          <w:u w:val="single"/>
        </w:rPr>
        <w:t>world oil production peaked during 2006</w:t>
      </w:r>
      <w:r>
        <w:rPr>
          <w:sz w:val="16"/>
        </w:rPr>
        <w:t xml:space="preserve"> (International Energy Agency 2011),4 although the recent development of unconventional oil fields such as the Alberta tar sands appears to be postponing the decline in production (Lukacs 2014). </w:t>
      </w:r>
      <w:r w:rsidRPr="00121391">
        <w:rPr>
          <w:highlight w:val="green"/>
          <w:u w:val="single"/>
        </w:rPr>
        <w:t xml:space="preserve">What is needed is </w:t>
      </w:r>
      <w:r w:rsidRPr="00121391">
        <w:rPr>
          <w:b/>
          <w:iCs/>
          <w:highlight w:val="green"/>
          <w:u w:val="single"/>
        </w:rPr>
        <w:t>absolute decoupling</w:t>
      </w:r>
      <w:r>
        <w:rPr>
          <w:u w:val="single"/>
        </w:rPr>
        <w:t xml:space="preserve">, where total material throughput is reduced irrespective of the rate of growth. </w:t>
      </w:r>
      <w:r w:rsidRPr="00121391">
        <w:rPr>
          <w:highlight w:val="green"/>
          <w:u w:val="single"/>
        </w:rPr>
        <w:t>Evidence of this</w:t>
      </w:r>
      <w:r>
        <w:rPr>
          <w:u w:val="single"/>
        </w:rPr>
        <w:t xml:space="preserve"> form of decoupling, however, </w:t>
      </w:r>
      <w:r w:rsidRPr="00121391">
        <w:rPr>
          <w:highlight w:val="green"/>
          <w:u w:val="single"/>
        </w:rPr>
        <w:t>is</w:t>
      </w:r>
      <w:r>
        <w:rPr>
          <w:u w:val="single"/>
        </w:rPr>
        <w:t xml:space="preserve"> rather </w:t>
      </w:r>
      <w:r w:rsidRPr="00121391">
        <w:rPr>
          <w:b/>
          <w:iCs/>
          <w:highlight w:val="green"/>
          <w:u w:val="single"/>
        </w:rPr>
        <w:t>scant</w:t>
      </w:r>
      <w:r w:rsidRPr="00121391">
        <w:rPr>
          <w:highlight w:val="green"/>
          <w:u w:val="single"/>
        </w:rPr>
        <w:t>.</w:t>
      </w:r>
      <w:r>
        <w:rPr>
          <w:sz w:val="16"/>
        </w:rPr>
        <w:t xml:space="preserve"> In a very small number of countries, there does appear to have been something of a </w:t>
      </w:r>
      <w:proofErr w:type="spellStart"/>
      <w:r>
        <w:rPr>
          <w:sz w:val="16"/>
        </w:rPr>
        <w:t>stabilisation</w:t>
      </w:r>
      <w:proofErr w:type="spellEnd"/>
      <w:r>
        <w:rPr>
          <w:sz w:val="16"/>
        </w:rPr>
        <w:t xml:space="preserve"> of resource throughput since the late 1980s. However, this appears to have been achieved largely by moving production offshore and thus effectively outsourcing environmental externalities, usually to the Global South (Jackson 2009a).5 </w:t>
      </w:r>
      <w:r w:rsidRPr="00121391">
        <w:rPr>
          <w:highlight w:val="green"/>
          <w:u w:val="single"/>
        </w:rPr>
        <w:t>In the UK</w:t>
      </w:r>
      <w:r>
        <w:rPr>
          <w:u w:val="single"/>
        </w:rPr>
        <w:t xml:space="preserve">, for example a reported </w:t>
      </w:r>
      <w:r w:rsidRPr="00121391">
        <w:rPr>
          <w:highlight w:val="green"/>
          <w:u w:val="single"/>
        </w:rPr>
        <w:t xml:space="preserve">6% reduction in domestic </w:t>
      </w:r>
      <w:r w:rsidRPr="00121391">
        <w:rPr>
          <w:b/>
          <w:iCs/>
          <w:highlight w:val="green"/>
          <w:u w:val="single"/>
        </w:rPr>
        <w:t>g</w:t>
      </w:r>
      <w:r>
        <w:rPr>
          <w:u w:val="single"/>
        </w:rPr>
        <w:t>reen</w:t>
      </w:r>
      <w:r w:rsidRPr="00121391">
        <w:rPr>
          <w:b/>
          <w:iCs/>
          <w:highlight w:val="green"/>
          <w:u w:val="single"/>
        </w:rPr>
        <w:t>h</w:t>
      </w:r>
      <w:r>
        <w:rPr>
          <w:u w:val="single"/>
        </w:rPr>
        <w:t xml:space="preserve">ouse </w:t>
      </w:r>
      <w:r w:rsidRPr="00121391">
        <w:rPr>
          <w:b/>
          <w:iCs/>
          <w:highlight w:val="green"/>
          <w:u w:val="single"/>
        </w:rPr>
        <w:t>g</w:t>
      </w:r>
      <w:r>
        <w:rPr>
          <w:u w:val="single"/>
        </w:rPr>
        <w:t>a</w:t>
      </w:r>
      <w:r w:rsidRPr="00121391">
        <w:rPr>
          <w:b/>
          <w:iCs/>
          <w:highlight w:val="green"/>
          <w:u w:val="single"/>
        </w:rPr>
        <w:t>s</w:t>
      </w:r>
      <w:r>
        <w:rPr>
          <w:u w:val="single"/>
        </w:rPr>
        <w:t xml:space="preserve"> emissions</w:t>
      </w:r>
      <w:r>
        <w:rPr>
          <w:sz w:val="16"/>
        </w:rPr>
        <w:t xml:space="preserve"> between 1990 and 2004 </w:t>
      </w:r>
      <w:r>
        <w:rPr>
          <w:u w:val="single"/>
        </w:rPr>
        <w:t xml:space="preserve">actually </w:t>
      </w:r>
      <w:r w:rsidRPr="00121391">
        <w:rPr>
          <w:highlight w:val="green"/>
          <w:u w:val="single"/>
        </w:rPr>
        <w:t xml:space="preserve">equates to an </w:t>
      </w:r>
      <w:r w:rsidRPr="00121391">
        <w:rPr>
          <w:b/>
          <w:iCs/>
          <w:highlight w:val="green"/>
          <w:u w:val="single"/>
        </w:rPr>
        <w:t>11% increase in emissions</w:t>
      </w:r>
      <w:r w:rsidRPr="00121391">
        <w:rPr>
          <w:highlight w:val="green"/>
          <w:u w:val="single"/>
        </w:rPr>
        <w:t xml:space="preserve"> when</w:t>
      </w:r>
      <w:r>
        <w:rPr>
          <w:u w:val="single"/>
        </w:rPr>
        <w:t xml:space="preserve"> the </w:t>
      </w:r>
      <w:r w:rsidRPr="00121391">
        <w:rPr>
          <w:b/>
          <w:iCs/>
          <w:highlight w:val="green"/>
          <w:u w:val="single"/>
        </w:rPr>
        <w:t>emissions embodied in imports</w:t>
      </w:r>
      <w:r w:rsidRPr="00121391">
        <w:rPr>
          <w:highlight w:val="green"/>
          <w:u w:val="single"/>
        </w:rPr>
        <w:t xml:space="preserve"> are taken into account</w:t>
      </w:r>
      <w:r>
        <w:rPr>
          <w:sz w:val="16"/>
        </w:rPr>
        <w:t xml:space="preserve"> (Jackson 2009a). </w:t>
      </w:r>
      <w:r w:rsidRPr="00121391">
        <w:rPr>
          <w:highlight w:val="green"/>
          <w:u w:val="single"/>
        </w:rPr>
        <w:t>What matters</w:t>
      </w:r>
      <w:r>
        <w:rPr>
          <w:u w:val="single"/>
        </w:rPr>
        <w:t xml:space="preserve">, therefore, </w:t>
      </w:r>
      <w:r w:rsidRPr="00121391">
        <w:rPr>
          <w:highlight w:val="green"/>
          <w:u w:val="single"/>
        </w:rPr>
        <w:t>is</w:t>
      </w:r>
      <w:r>
        <w:rPr>
          <w:u w:val="single"/>
        </w:rPr>
        <w:t xml:space="preserve"> not evidence of absolute decoupling at the national level, but its </w:t>
      </w:r>
      <w:r>
        <w:rPr>
          <w:b/>
          <w:iCs/>
          <w:u w:val="single"/>
        </w:rPr>
        <w:t xml:space="preserve">existence at </w:t>
      </w:r>
      <w:r w:rsidRPr="00121391">
        <w:rPr>
          <w:b/>
          <w:iCs/>
          <w:highlight w:val="green"/>
          <w:u w:val="single"/>
        </w:rPr>
        <w:t>a global scale</w:t>
      </w:r>
      <w:r w:rsidRPr="00121391">
        <w:rPr>
          <w:highlight w:val="green"/>
          <w:u w:val="single"/>
        </w:rPr>
        <w:t>.</w:t>
      </w:r>
      <w:r>
        <w:rPr>
          <w:sz w:val="16"/>
        </w:rPr>
        <w:t xml:space="preserve"> Unfortunately, </w:t>
      </w:r>
      <w:r w:rsidRPr="00121391">
        <w:rPr>
          <w:highlight w:val="green"/>
          <w:u w:val="single"/>
        </w:rPr>
        <w:t>as</w:t>
      </w:r>
      <w:r>
        <w:rPr>
          <w:u w:val="single"/>
        </w:rPr>
        <w:t xml:space="preserve"> the </w:t>
      </w:r>
      <w:r w:rsidRPr="00121391">
        <w:rPr>
          <w:b/>
          <w:iCs/>
          <w:highlight w:val="green"/>
          <w:u w:val="single"/>
        </w:rPr>
        <w:t>80-fold increase in</w:t>
      </w:r>
      <w:r>
        <w:rPr>
          <w:b/>
          <w:iCs/>
          <w:u w:val="single"/>
        </w:rPr>
        <w:t xml:space="preserve"> global carbon </w:t>
      </w:r>
      <w:r w:rsidRPr="00121391">
        <w:rPr>
          <w:b/>
          <w:iCs/>
          <w:highlight w:val="green"/>
          <w:u w:val="single"/>
        </w:rPr>
        <w:t>emissions</w:t>
      </w:r>
      <w:r>
        <w:rPr>
          <w:u w:val="single"/>
        </w:rPr>
        <w:t xml:space="preserve"> since 1980 cited above </w:t>
      </w:r>
      <w:r w:rsidRPr="00121391">
        <w:rPr>
          <w:highlight w:val="green"/>
          <w:u w:val="single"/>
        </w:rPr>
        <w:t>indicates, this has not happened.</w:t>
      </w:r>
      <w:r>
        <w:rPr>
          <w:sz w:val="16"/>
        </w:rPr>
        <w:t xml:space="preserve"> Of course, the current absence of absolute decoupling does not provide irrefutable proof of the impossibility of any future structural shift in this direction (Hepburn and Bowen 2013). Indeed, many technologies, such as the microchip and the photovoltaic cell, have achieved exponential increases in efficiency accompanied by dramatic reductions in costs. Nonetheless, in a growing economy </w:t>
      </w:r>
      <w:r>
        <w:rPr>
          <w:u w:val="single"/>
        </w:rPr>
        <w:t xml:space="preserve">absolute </w:t>
      </w:r>
      <w:r w:rsidRPr="00121391">
        <w:rPr>
          <w:highlight w:val="green"/>
          <w:u w:val="single"/>
        </w:rPr>
        <w:t>decoupling is</w:t>
      </w:r>
      <w:r>
        <w:rPr>
          <w:u w:val="single"/>
        </w:rPr>
        <w:t xml:space="preserve"> likely </w:t>
      </w:r>
      <w:r w:rsidRPr="00121391">
        <w:rPr>
          <w:highlight w:val="green"/>
          <w:u w:val="single"/>
        </w:rPr>
        <w:t xml:space="preserve">to </w:t>
      </w:r>
      <w:r w:rsidRPr="00121391">
        <w:rPr>
          <w:b/>
          <w:iCs/>
          <w:highlight w:val="green"/>
          <w:u w:val="single"/>
        </w:rPr>
        <w:t>remain elusive</w:t>
      </w:r>
      <w:r w:rsidRPr="00121391">
        <w:rPr>
          <w:highlight w:val="green"/>
          <w:u w:val="single"/>
        </w:rPr>
        <w:t xml:space="preserve"> because</w:t>
      </w:r>
      <w:r>
        <w:rPr>
          <w:u w:val="single"/>
        </w:rPr>
        <w:t xml:space="preserve"> </w:t>
      </w:r>
      <w:r>
        <w:rPr>
          <w:b/>
          <w:iCs/>
          <w:u w:val="single"/>
        </w:rPr>
        <w:t>gains in resource efficiency</w:t>
      </w:r>
      <w:r>
        <w:rPr>
          <w:u w:val="single"/>
        </w:rPr>
        <w:t xml:space="preserve"> are almost always </w:t>
      </w:r>
      <w:r>
        <w:rPr>
          <w:b/>
          <w:iCs/>
          <w:u w:val="single"/>
        </w:rPr>
        <w:t>absorbed</w:t>
      </w:r>
      <w:r>
        <w:rPr>
          <w:u w:val="single"/>
        </w:rPr>
        <w:t xml:space="preserve"> by </w:t>
      </w:r>
      <w:r>
        <w:rPr>
          <w:b/>
          <w:iCs/>
          <w:u w:val="single"/>
        </w:rPr>
        <w:t>increases in resource consumption</w:t>
      </w:r>
      <w:r>
        <w:rPr>
          <w:sz w:val="16"/>
        </w:rPr>
        <w:t xml:space="preserve"> (Herring 2006). Some analysts claim that </w:t>
      </w:r>
      <w:r>
        <w:rPr>
          <w:u w:val="single"/>
        </w:rPr>
        <w:t xml:space="preserve">this </w:t>
      </w:r>
      <w:r w:rsidRPr="00121391">
        <w:rPr>
          <w:highlight w:val="green"/>
          <w:u w:val="single"/>
        </w:rPr>
        <w:t>‘</w:t>
      </w:r>
      <w:r w:rsidRPr="00121391">
        <w:rPr>
          <w:b/>
          <w:iCs/>
          <w:highlight w:val="green"/>
          <w:u w:val="single"/>
        </w:rPr>
        <w:t>rebound effect</w:t>
      </w:r>
      <w:r w:rsidRPr="00121391">
        <w:rPr>
          <w:highlight w:val="green"/>
          <w:u w:val="single"/>
        </w:rPr>
        <w:t>’ can negate</w:t>
      </w:r>
      <w:r>
        <w:rPr>
          <w:u w:val="single"/>
        </w:rPr>
        <w:t xml:space="preserve"> as much as 60–</w:t>
      </w:r>
      <w:r w:rsidRPr="00121391">
        <w:rPr>
          <w:b/>
          <w:iCs/>
          <w:highlight w:val="green"/>
          <w:u w:val="single"/>
        </w:rPr>
        <w:t>100% of energy savings</w:t>
      </w:r>
      <w:r>
        <w:rPr>
          <w:sz w:val="16"/>
        </w:rPr>
        <w:t xml:space="preserve"> (Saunders 2010).6 For example, the </w:t>
      </w:r>
      <w:r>
        <w:rPr>
          <w:u w:val="single"/>
        </w:rPr>
        <w:t>efficiency of electricity usage in the United States increased by 57.3%</w:t>
      </w:r>
      <w:r>
        <w:rPr>
          <w:sz w:val="16"/>
        </w:rPr>
        <w:t xml:space="preserve"> during the twentieth century </w:t>
      </w:r>
      <w:proofErr w:type="gramStart"/>
      <w:r>
        <w:rPr>
          <w:u w:val="single"/>
        </w:rPr>
        <w:t>at the same time that</w:t>
      </w:r>
      <w:proofErr w:type="gramEnd"/>
      <w:r>
        <w:rPr>
          <w:u w:val="single"/>
        </w:rPr>
        <w:t xml:space="preserve"> total annual electricity consumption increased by 630%</w:t>
      </w:r>
      <w:r>
        <w:rPr>
          <w:sz w:val="16"/>
        </w:rPr>
        <w:t xml:space="preserve"> (Victor 2008). Some analysts suggest that the rebound effect can be negated without necessarily impeding growth by properly pricing environmental externalities (Hepburn and Bowen 2013). This appears to have happened in California, where over the past 30 years, rigorous energy efficiency measures and demand management have prevented per capita electricity consumption from increasing. Over </w:t>
      </w:r>
      <w:r>
        <w:rPr>
          <w:sz w:val="16"/>
        </w:rPr>
        <w:lastRenderedPageBreak/>
        <w:t>the same period, in the rest of the United States, per capita electricity consumption has increased on average by 1.4% per year in the absence of concerted national energy efficiency measures (</w:t>
      </w:r>
      <w:proofErr w:type="spellStart"/>
      <w:r>
        <w:rPr>
          <w:sz w:val="16"/>
        </w:rPr>
        <w:t>Afsah</w:t>
      </w:r>
      <w:proofErr w:type="spellEnd"/>
      <w:r>
        <w:rPr>
          <w:sz w:val="16"/>
        </w:rPr>
        <w:t xml:space="preserve"> et al. 2012). </w:t>
      </w:r>
    </w:p>
    <w:p w:rsidR="00FD52D5" w:rsidRDefault="00FD52D5" w:rsidP="00FD52D5">
      <w:pPr>
        <w:rPr>
          <w:rFonts w:eastAsia="Calibri"/>
          <w:sz w:val="16"/>
        </w:rPr>
      </w:pPr>
    </w:p>
    <w:p w:rsidR="00FD52D5" w:rsidRDefault="00FD52D5" w:rsidP="00FD52D5">
      <w:pPr>
        <w:pStyle w:val="Heading3"/>
        <w:rPr>
          <w:rFonts w:eastAsia="Calibri"/>
        </w:rPr>
      </w:pPr>
      <w:r>
        <w:rPr>
          <w:rFonts w:eastAsia="Calibri"/>
        </w:rPr>
        <w:lastRenderedPageBreak/>
        <w:t>A2 Sustainable – Epistemology</w:t>
      </w:r>
    </w:p>
    <w:p w:rsidR="00FD52D5" w:rsidRDefault="00FD52D5" w:rsidP="00FD52D5">
      <w:pPr>
        <w:keepNext/>
        <w:keepLines/>
        <w:spacing w:before="40" w:after="0"/>
        <w:outlineLvl w:val="3"/>
        <w:rPr>
          <w:rFonts w:eastAsiaTheme="majorEastAsia" w:cstheme="majorBidi"/>
          <w:b/>
          <w:iCs/>
          <w:sz w:val="26"/>
        </w:rPr>
      </w:pPr>
      <w:r>
        <w:rPr>
          <w:rFonts w:eastAsiaTheme="majorEastAsia" w:cstheme="majorBidi"/>
          <w:b/>
          <w:iCs/>
          <w:sz w:val="26"/>
        </w:rPr>
        <w:t>All their sustainability claims are epistemologically suspect and should be rejected on face</w:t>
      </w:r>
    </w:p>
    <w:p w:rsidR="00FD52D5" w:rsidRDefault="00FD52D5" w:rsidP="00FD52D5">
      <w:pPr>
        <w:rPr>
          <w:b/>
          <w:bCs/>
          <w:sz w:val="26"/>
        </w:rPr>
      </w:pPr>
      <w:r>
        <w:rPr>
          <w:b/>
          <w:bCs/>
          <w:sz w:val="26"/>
        </w:rPr>
        <w:t>Ahmed 17</w:t>
      </w:r>
      <w:r>
        <w:t>—Executive Director of the Institute for Policy Research and Development [</w:t>
      </w:r>
      <w:proofErr w:type="spellStart"/>
      <w:r>
        <w:t>Nafeez</w:t>
      </w:r>
      <w:proofErr w:type="spellEnd"/>
      <w:r>
        <w:t xml:space="preserve"> Mosaddeq Ahmed, 2017, </w:t>
      </w:r>
      <w:r>
        <w:rPr>
          <w:i/>
        </w:rPr>
        <w:t xml:space="preserve">Failing States, Collapsing Systems </w:t>
      </w:r>
      <w:proofErr w:type="spellStart"/>
      <w:r>
        <w:rPr>
          <w:i/>
        </w:rPr>
        <w:t>BioPhysical</w:t>
      </w:r>
      <w:proofErr w:type="spellEnd"/>
      <w:r>
        <w:rPr>
          <w:i/>
        </w:rPr>
        <w:t xml:space="preserve"> Triggers of Political Violence</w:t>
      </w:r>
      <w:r>
        <w:t xml:space="preserve">, Introduction, </w:t>
      </w:r>
      <w:proofErr w:type="spellStart"/>
      <w:r>
        <w:t>pg</w:t>
      </w:r>
      <w:proofErr w:type="spellEnd"/>
      <w:r>
        <w:t xml:space="preserve"> 4, Springer Briefs in Energy, Accessed through the Wake Forest Library] </w:t>
      </w:r>
      <w:proofErr w:type="spellStart"/>
      <w:r>
        <w:t>AMarb</w:t>
      </w:r>
      <w:proofErr w:type="spellEnd"/>
    </w:p>
    <w:p w:rsidR="00FD52D5" w:rsidRDefault="00FD52D5" w:rsidP="00FD52D5">
      <w:pPr>
        <w:rPr>
          <w:sz w:val="16"/>
        </w:rPr>
      </w:pPr>
      <w:r>
        <w:rPr>
          <w:sz w:val="16"/>
        </w:rPr>
        <w:t xml:space="preserve">Part of this study, then, identifies how </w:t>
      </w:r>
      <w:r w:rsidRPr="00121391">
        <w:rPr>
          <w:highlight w:val="green"/>
          <w:u w:val="single"/>
        </w:rPr>
        <w:t>conventional</w:t>
      </w:r>
      <w:r>
        <w:rPr>
          <w:u w:val="single"/>
        </w:rPr>
        <w:t xml:space="preserve"> governmental, industry and media </w:t>
      </w:r>
      <w:r w:rsidRPr="00121391">
        <w:rPr>
          <w:highlight w:val="green"/>
          <w:u w:val="single"/>
        </w:rPr>
        <w:t>narratives</w:t>
      </w:r>
      <w:r>
        <w:rPr>
          <w:u w:val="single"/>
        </w:rPr>
        <w:t xml:space="preserve"> of these crises for the most part </w:t>
      </w:r>
      <w:r w:rsidRPr="00121391">
        <w:rPr>
          <w:b/>
          <w:iCs/>
          <w:highlight w:val="green"/>
          <w:u w:val="single"/>
        </w:rPr>
        <w:t>fail</w:t>
      </w:r>
      <w:r w:rsidRPr="00121391">
        <w:rPr>
          <w:highlight w:val="green"/>
          <w:u w:val="single"/>
        </w:rPr>
        <w:t xml:space="preserve"> to accurately understand them</w:t>
      </w:r>
      <w:r w:rsidRPr="00121391">
        <w:rPr>
          <w:sz w:val="16"/>
          <w:highlight w:val="green"/>
        </w:rPr>
        <w:t>,</w:t>
      </w:r>
      <w:r>
        <w:rPr>
          <w:sz w:val="16"/>
        </w:rPr>
        <w:t xml:space="preserve"> not just due to a lack of a holistic-systemic frameworks for examining these crises as interdependent—but </w:t>
      </w:r>
      <w:r w:rsidRPr="00121391">
        <w:rPr>
          <w:highlight w:val="green"/>
          <w:u w:val="single"/>
        </w:rPr>
        <w:t>due to</w:t>
      </w:r>
      <w:r>
        <w:rPr>
          <w:u w:val="single"/>
        </w:rPr>
        <w:t xml:space="preserve"> a fundamental </w:t>
      </w:r>
      <w:r w:rsidRPr="00121391">
        <w:rPr>
          <w:b/>
          <w:iCs/>
          <w:highlight w:val="green"/>
          <w:u w:val="single"/>
        </w:rPr>
        <w:t>epistemological failure</w:t>
      </w:r>
      <w:r w:rsidRPr="00121391">
        <w:rPr>
          <w:highlight w:val="green"/>
          <w:u w:val="single"/>
        </w:rPr>
        <w:t xml:space="preserve"> that</w:t>
      </w:r>
      <w:r>
        <w:rPr>
          <w:u w:val="single"/>
        </w:rPr>
        <w:t xml:space="preserve"> has </w:t>
      </w:r>
      <w:r w:rsidRPr="00121391">
        <w:rPr>
          <w:highlight w:val="green"/>
          <w:u w:val="single"/>
        </w:rPr>
        <w:t xml:space="preserve">allowed </w:t>
      </w:r>
      <w:r w:rsidRPr="00121391">
        <w:rPr>
          <w:b/>
          <w:iCs/>
          <w:highlight w:val="green"/>
          <w:u w:val="single"/>
        </w:rPr>
        <w:t>mythological</w:t>
      </w:r>
      <w:r w:rsidRPr="00121391">
        <w:rPr>
          <w:highlight w:val="green"/>
          <w:u w:val="single"/>
        </w:rPr>
        <w:t xml:space="preserve"> ‘theories’ of human progress in</w:t>
      </w:r>
      <w:r>
        <w:rPr>
          <w:u w:val="single"/>
        </w:rPr>
        <w:t xml:space="preserve"> the form of</w:t>
      </w:r>
      <w:r>
        <w:rPr>
          <w:sz w:val="16"/>
        </w:rPr>
        <w:t xml:space="preserve"> neoclassical and </w:t>
      </w:r>
      <w:r w:rsidRPr="00121391">
        <w:rPr>
          <w:highlight w:val="green"/>
          <w:u w:val="single"/>
        </w:rPr>
        <w:t xml:space="preserve">neoliberal economics to become </w:t>
      </w:r>
      <w:r w:rsidRPr="00121391">
        <w:rPr>
          <w:b/>
          <w:iCs/>
          <w:highlight w:val="green"/>
          <w:u w:val="single"/>
        </w:rPr>
        <w:t>entrenched</w:t>
      </w:r>
      <w:r w:rsidRPr="00121391">
        <w:rPr>
          <w:highlight w:val="green"/>
          <w:u w:val="single"/>
        </w:rPr>
        <w:t xml:space="preserve"> as</w:t>
      </w:r>
      <w:r>
        <w:rPr>
          <w:u w:val="single"/>
        </w:rPr>
        <w:t xml:space="preserve"> the </w:t>
      </w:r>
      <w:r w:rsidRPr="00121391">
        <w:rPr>
          <w:b/>
          <w:iCs/>
          <w:highlight w:val="green"/>
          <w:u w:val="single"/>
        </w:rPr>
        <w:t>dominant cognitive paradigm</w:t>
      </w:r>
      <w:r w:rsidRPr="00121391">
        <w:rPr>
          <w:highlight w:val="green"/>
          <w:u w:val="single"/>
        </w:rPr>
        <w:t>.</w:t>
      </w:r>
      <w:r>
        <w:rPr>
          <w:sz w:val="16"/>
        </w:rPr>
        <w:t xml:space="preserve"> The </w:t>
      </w:r>
      <w:r>
        <w:rPr>
          <w:u w:val="single"/>
        </w:rPr>
        <w:t xml:space="preserve">most powerful </w:t>
      </w:r>
      <w:r>
        <w:rPr>
          <w:b/>
          <w:iCs/>
          <w:u w:val="single"/>
        </w:rPr>
        <w:t>hegemonic component</w:t>
      </w:r>
      <w:r>
        <w:rPr>
          <w:u w:val="single"/>
        </w:rPr>
        <w:t xml:space="preserve"> of this </w:t>
      </w:r>
      <w:r>
        <w:rPr>
          <w:b/>
          <w:iCs/>
          <w:u w:val="single"/>
        </w:rPr>
        <w:t>ideological capture</w:t>
      </w:r>
      <w:r>
        <w:rPr>
          <w:sz w:val="16"/>
        </w:rPr>
        <w:t xml:space="preserve"> of human collective cognition </w:t>
      </w:r>
      <w:r>
        <w:rPr>
          <w:u w:val="single"/>
        </w:rPr>
        <w:t>occurs through</w:t>
      </w:r>
      <w:r>
        <w:rPr>
          <w:sz w:val="16"/>
        </w:rPr>
        <w:t xml:space="preserve"> the </w:t>
      </w:r>
      <w:r>
        <w:rPr>
          <w:u w:val="single"/>
        </w:rPr>
        <w:t>global institutions associated with the mainstream media.</w:t>
      </w:r>
      <w:r>
        <w:rPr>
          <w:sz w:val="16"/>
        </w:rPr>
        <w:t xml:space="preserve"> The principal problem here is a highly compromised ownership and editorial structure that ties media outlets to the very prevailing structures of fossil fuel-centric power complicit in global crisis acceleration. The </w:t>
      </w:r>
      <w:r w:rsidRPr="00121391">
        <w:rPr>
          <w:highlight w:val="green"/>
          <w:u w:val="single"/>
        </w:rPr>
        <w:t xml:space="preserve">preponderance of </w:t>
      </w:r>
      <w:r w:rsidRPr="00121391">
        <w:rPr>
          <w:b/>
          <w:iCs/>
          <w:highlight w:val="green"/>
          <w:u w:val="single"/>
        </w:rPr>
        <w:t>fossil fuel-centric interests</w:t>
      </w:r>
      <w:r>
        <w:rPr>
          <w:u w:val="single"/>
        </w:rPr>
        <w:t xml:space="preserve"> in conventional media</w:t>
      </w:r>
      <w:r>
        <w:rPr>
          <w:sz w:val="16"/>
        </w:rPr>
        <w:t xml:space="preserve"> ownership </w:t>
      </w:r>
      <w:r w:rsidRPr="00121391">
        <w:rPr>
          <w:highlight w:val="green"/>
          <w:u w:val="single"/>
        </w:rPr>
        <w:t xml:space="preserve">has led to consistently </w:t>
      </w:r>
      <w:r w:rsidRPr="00121391">
        <w:rPr>
          <w:b/>
          <w:iCs/>
          <w:highlight w:val="green"/>
          <w:u w:val="single"/>
        </w:rPr>
        <w:t>inaccurate reporting</w:t>
      </w:r>
      <w:r w:rsidRPr="00121391">
        <w:rPr>
          <w:highlight w:val="green"/>
          <w:u w:val="single"/>
        </w:rPr>
        <w:t xml:space="preserve"> on energy issues, and their relationships with</w:t>
      </w:r>
      <w:r>
        <w:rPr>
          <w:u w:val="single"/>
        </w:rPr>
        <w:t xml:space="preserve"> economic, food and </w:t>
      </w:r>
      <w:r w:rsidRPr="00121391">
        <w:rPr>
          <w:highlight w:val="green"/>
          <w:u w:val="single"/>
        </w:rPr>
        <w:t>climate crises</w:t>
      </w:r>
      <w:r>
        <w:rPr>
          <w:sz w:val="16"/>
        </w:rPr>
        <w:t xml:space="preserve">, as well as specific conflicts. Yet to some extent, and compounding the insular ideological approach of powerful government, industry and media institutions, </w:t>
      </w:r>
      <w:r>
        <w:rPr>
          <w:u w:val="single"/>
        </w:rPr>
        <w:t>there has been a similar failure from amongst experts in different fields of these crises, who have been unable to develop theoretical, conceptual and empirical frameworks to view their specialized data</w:t>
      </w:r>
      <w:r>
        <w:rPr>
          <w:sz w:val="16"/>
        </w:rPr>
        <w:t xml:space="preserve"> in its inherent interconnections with data from other fields. In other words, a lack of generalized systems training in our schools. Due to this problem, </w:t>
      </w:r>
      <w:r>
        <w:rPr>
          <w:u w:val="single"/>
        </w:rPr>
        <w:t>we are beginning to grasp only recently the extent to which geopolitical ruptures</w:t>
      </w:r>
      <w:r>
        <w:rPr>
          <w:sz w:val="16"/>
        </w:rPr>
        <w:t xml:space="preserve"> that overwhelm of the news of the day </w:t>
      </w:r>
      <w:r>
        <w:rPr>
          <w:u w:val="single"/>
        </w:rPr>
        <w:t>have been exacerbated by a convergence of crises studied largely separately</w:t>
      </w:r>
      <w:r>
        <w:rPr>
          <w:sz w:val="16"/>
        </w:rPr>
        <w:t xml:space="preserve"> in these disparate fields. </w:t>
      </w:r>
      <w:r>
        <w:rPr>
          <w:u w:val="single"/>
        </w:rPr>
        <w:t>There is</w:t>
      </w:r>
      <w:r>
        <w:rPr>
          <w:sz w:val="16"/>
        </w:rPr>
        <w:t xml:space="preserve">, therefore, </w:t>
      </w:r>
      <w:r>
        <w:rPr>
          <w:u w:val="single"/>
        </w:rPr>
        <w:t>little understanding of how energy and resource depletion tangibly impact the political economies of different societies, and how these processes interact with</w:t>
      </w:r>
      <w:r>
        <w:rPr>
          <w:sz w:val="16"/>
        </w:rPr>
        <w:t xml:space="preserve"> the local impacts of global processes like </w:t>
      </w:r>
      <w:r>
        <w:rPr>
          <w:u w:val="single"/>
        </w:rPr>
        <w:t xml:space="preserve">climate change. </w:t>
      </w:r>
      <w:r w:rsidRPr="00121391">
        <w:rPr>
          <w:highlight w:val="green"/>
          <w:u w:val="single"/>
        </w:rPr>
        <w:t xml:space="preserve">This has led to a </w:t>
      </w:r>
      <w:r w:rsidRPr="00121391">
        <w:rPr>
          <w:b/>
          <w:iCs/>
          <w:highlight w:val="green"/>
          <w:u w:val="single"/>
        </w:rPr>
        <w:t>knowledge deficit</w:t>
      </w:r>
      <w:r>
        <w:rPr>
          <w:sz w:val="16"/>
        </w:rPr>
        <w:t xml:space="preserve">—specifically, a whole systems knowledge deficit </w:t>
      </w:r>
      <w:r w:rsidRPr="00121391">
        <w:rPr>
          <w:highlight w:val="green"/>
          <w:u w:val="single"/>
        </w:rPr>
        <w:t xml:space="preserve">comprising a </w:t>
      </w:r>
      <w:r w:rsidRPr="00121391">
        <w:rPr>
          <w:b/>
          <w:iCs/>
          <w:highlight w:val="green"/>
          <w:u w:val="single"/>
        </w:rPr>
        <w:t>paucity of reliable</w:t>
      </w:r>
      <w:r w:rsidRPr="00121391">
        <w:rPr>
          <w:highlight w:val="green"/>
          <w:u w:val="single"/>
        </w:rPr>
        <w:t xml:space="preserve">, </w:t>
      </w:r>
      <w:r w:rsidRPr="00121391">
        <w:rPr>
          <w:b/>
          <w:iCs/>
          <w:highlight w:val="green"/>
          <w:u w:val="single"/>
        </w:rPr>
        <w:t>actionable knowledge</w:t>
      </w:r>
      <w:r>
        <w:rPr>
          <w:u w:val="single"/>
        </w:rPr>
        <w:t xml:space="preserve"> in the mainstream, exacerbating a sense of public apathy and confusion</w:t>
      </w:r>
      <w:r>
        <w:rPr>
          <w:sz w:val="16"/>
        </w:rPr>
        <w:t xml:space="preserve">, and cementing a policymaking impasse among political leaders who remain subject to a fatal combination of intensive fossil fuel lobbying and media misinformation. </w:t>
      </w:r>
    </w:p>
    <w:p w:rsidR="00FD52D5" w:rsidRDefault="00FD52D5" w:rsidP="00FD52D5">
      <w:pPr>
        <w:rPr>
          <w:sz w:val="16"/>
        </w:rPr>
      </w:pPr>
    </w:p>
    <w:p w:rsidR="00FD52D5" w:rsidRDefault="00FD52D5" w:rsidP="00FD52D5">
      <w:pPr>
        <w:keepNext/>
        <w:keepLines/>
        <w:spacing w:before="40" w:after="0"/>
        <w:outlineLvl w:val="3"/>
        <w:rPr>
          <w:rFonts w:eastAsiaTheme="majorEastAsia" w:cstheme="majorBidi"/>
          <w:b/>
          <w:iCs/>
          <w:sz w:val="26"/>
        </w:rPr>
      </w:pPr>
      <w:r>
        <w:rPr>
          <w:rFonts w:eastAsiaTheme="majorEastAsia" w:cstheme="majorBidi"/>
          <w:b/>
          <w:iCs/>
          <w:sz w:val="26"/>
        </w:rPr>
        <w:t xml:space="preserve">You should be skeptical of their sustainability claims---it’s based off manipulated consciousness </w:t>
      </w:r>
    </w:p>
    <w:p w:rsidR="00FD52D5" w:rsidRDefault="00FD52D5" w:rsidP="00FD52D5">
      <w:proofErr w:type="spellStart"/>
      <w:r>
        <w:rPr>
          <w:b/>
          <w:bCs/>
          <w:sz w:val="26"/>
        </w:rPr>
        <w:t>Sempere</w:t>
      </w:r>
      <w:proofErr w:type="spellEnd"/>
      <w:r>
        <w:rPr>
          <w:b/>
          <w:bCs/>
          <w:sz w:val="26"/>
        </w:rPr>
        <w:t xml:space="preserve"> 17 </w:t>
      </w:r>
      <w:r>
        <w:t xml:space="preserve">– Professor Emeritus of Sociology, Department of Sociology, University of Barcelona, specialized in environmental sociology. He has conducted research and published on human needs and wants, the role of experts in environmental social movements and the social effects of ecological crisis [Joaquim, 2017, </w:t>
      </w:r>
      <w:r>
        <w:rPr>
          <w:i/>
        </w:rPr>
        <w:t>Transitioning to a Post-Carbon Society Degrowth, Austerity and Wellbeing</w:t>
      </w:r>
      <w:r>
        <w:t xml:space="preserve">, Chapter 2: Uncertainties, Inertia and Cognitive and Psychosocial Obstacles to a Smooth Transition, </w:t>
      </w:r>
      <w:proofErr w:type="spellStart"/>
      <w:r>
        <w:t>pgs</w:t>
      </w:r>
      <w:proofErr w:type="spellEnd"/>
      <w:r>
        <w:t xml:space="preserve"> 39-40, DOI 10.1057/978-1-349-95176-5] </w:t>
      </w:r>
      <w:proofErr w:type="spellStart"/>
      <w:r>
        <w:t>AMarb</w:t>
      </w:r>
      <w:proofErr w:type="spellEnd"/>
    </w:p>
    <w:p w:rsidR="00FD52D5" w:rsidRDefault="00FD52D5" w:rsidP="00FD52D5">
      <w:pPr>
        <w:rPr>
          <w:u w:val="single"/>
        </w:rPr>
      </w:pPr>
      <w:r>
        <w:rPr>
          <w:sz w:val="16"/>
        </w:rPr>
        <w:t xml:space="preserve">As if the false perceptions mentioned above were not enough, </w:t>
      </w:r>
      <w:r w:rsidRPr="00121391">
        <w:rPr>
          <w:highlight w:val="green"/>
          <w:u w:val="single"/>
        </w:rPr>
        <w:t>there are groups of society with private interests</w:t>
      </w:r>
      <w:r>
        <w:rPr>
          <w:u w:val="single"/>
        </w:rPr>
        <w:t xml:space="preserve"> whose future is </w:t>
      </w:r>
      <w:r w:rsidRPr="00121391">
        <w:rPr>
          <w:highlight w:val="green"/>
          <w:u w:val="single"/>
        </w:rPr>
        <w:t>bound to</w:t>
      </w:r>
      <w:r>
        <w:rPr>
          <w:u w:val="single"/>
        </w:rPr>
        <w:t xml:space="preserve"> the </w:t>
      </w:r>
      <w:r>
        <w:rPr>
          <w:b/>
          <w:iCs/>
          <w:u w:val="single"/>
        </w:rPr>
        <w:t>capitalist socio-economic model</w:t>
      </w:r>
      <w:r>
        <w:rPr>
          <w:u w:val="single"/>
        </w:rPr>
        <w:t>, which is</w:t>
      </w:r>
      <w:r>
        <w:rPr>
          <w:sz w:val="16"/>
        </w:rPr>
        <w:t xml:space="preserve"> expansive by nature and </w:t>
      </w:r>
      <w:r>
        <w:rPr>
          <w:u w:val="single"/>
        </w:rPr>
        <w:t xml:space="preserve">linked to </w:t>
      </w:r>
      <w:r w:rsidRPr="00121391">
        <w:rPr>
          <w:b/>
          <w:iCs/>
          <w:highlight w:val="green"/>
          <w:u w:val="single"/>
        </w:rPr>
        <w:t>economic growth</w:t>
      </w:r>
      <w:r w:rsidRPr="00121391">
        <w:rPr>
          <w:highlight w:val="green"/>
          <w:u w:val="single"/>
        </w:rPr>
        <w:t>.</w:t>
      </w:r>
      <w:r>
        <w:rPr>
          <w:sz w:val="16"/>
        </w:rPr>
        <w:t xml:space="preserve"> These </w:t>
      </w:r>
      <w:r w:rsidRPr="00121391">
        <w:rPr>
          <w:highlight w:val="green"/>
          <w:u w:val="single"/>
        </w:rPr>
        <w:t>groups do not want people to be aware of the limits of the planet, preferring</w:t>
      </w:r>
      <w:r>
        <w:rPr>
          <w:u w:val="single"/>
        </w:rPr>
        <w:t xml:space="preserve"> instead for </w:t>
      </w:r>
      <w:r w:rsidRPr="00121391">
        <w:rPr>
          <w:highlight w:val="green"/>
          <w:u w:val="single"/>
        </w:rPr>
        <w:t>them</w:t>
      </w:r>
      <w:r>
        <w:rPr>
          <w:u w:val="single"/>
        </w:rPr>
        <w:t xml:space="preserve"> to continue </w:t>
      </w:r>
      <w:r w:rsidRPr="00121391">
        <w:rPr>
          <w:highlight w:val="green"/>
          <w:u w:val="single"/>
        </w:rPr>
        <w:t>to cherish</w:t>
      </w:r>
      <w:r>
        <w:rPr>
          <w:u w:val="single"/>
        </w:rPr>
        <w:t xml:space="preserve"> the </w:t>
      </w:r>
      <w:r w:rsidRPr="00121391">
        <w:rPr>
          <w:b/>
          <w:iCs/>
          <w:highlight w:val="green"/>
          <w:u w:val="single"/>
        </w:rPr>
        <w:t>illusion of indefinite growth</w:t>
      </w:r>
      <w:r w:rsidRPr="00121391">
        <w:rPr>
          <w:highlight w:val="green"/>
          <w:u w:val="single"/>
        </w:rPr>
        <w:t xml:space="preserve"> and</w:t>
      </w:r>
      <w:r>
        <w:rPr>
          <w:sz w:val="16"/>
        </w:rPr>
        <w:t xml:space="preserve"> thus support their socio-economic model, a model </w:t>
      </w:r>
      <w:r>
        <w:rPr>
          <w:sz w:val="16"/>
        </w:rPr>
        <w:lastRenderedPageBreak/>
        <w:t xml:space="preserve">that provides them with abundance and which, it must also be noted, </w:t>
      </w:r>
      <w:r w:rsidRPr="00121391">
        <w:rPr>
          <w:highlight w:val="green"/>
          <w:u w:val="single"/>
        </w:rPr>
        <w:t>only a</w:t>
      </w:r>
      <w:r>
        <w:rPr>
          <w:sz w:val="16"/>
        </w:rPr>
        <w:t xml:space="preserve"> quarter or </w:t>
      </w:r>
      <w:r w:rsidRPr="00121391">
        <w:rPr>
          <w:b/>
          <w:iCs/>
          <w:highlight w:val="green"/>
          <w:u w:val="single"/>
        </w:rPr>
        <w:t>fifth of humanity</w:t>
      </w:r>
      <w:r w:rsidRPr="00121391">
        <w:rPr>
          <w:highlight w:val="green"/>
          <w:u w:val="single"/>
        </w:rPr>
        <w:t xml:space="preserve"> have been able to enjoy.</w:t>
      </w:r>
      <w:r>
        <w:rPr>
          <w:sz w:val="16"/>
        </w:rPr>
        <w:t xml:space="preserve"> These </w:t>
      </w:r>
      <w:r w:rsidRPr="00121391">
        <w:rPr>
          <w:b/>
          <w:iCs/>
          <w:highlight w:val="green"/>
          <w:u w:val="single"/>
        </w:rPr>
        <w:t>privileged groups</w:t>
      </w:r>
      <w:r w:rsidRPr="00121391">
        <w:rPr>
          <w:highlight w:val="green"/>
          <w:u w:val="single"/>
        </w:rPr>
        <w:t xml:space="preserve"> seek to prolong a system</w:t>
      </w:r>
      <w:r>
        <w:rPr>
          <w:u w:val="single"/>
        </w:rPr>
        <w:t xml:space="preserve"> of living, production and consumption </w:t>
      </w:r>
      <w:r w:rsidRPr="00121391">
        <w:rPr>
          <w:highlight w:val="green"/>
          <w:u w:val="single"/>
        </w:rPr>
        <w:t xml:space="preserve">that gives them </w:t>
      </w:r>
      <w:r w:rsidRPr="00121391">
        <w:rPr>
          <w:b/>
          <w:iCs/>
          <w:highlight w:val="green"/>
          <w:u w:val="single"/>
        </w:rPr>
        <w:t>immense power</w:t>
      </w:r>
      <w:r>
        <w:rPr>
          <w:sz w:val="16"/>
        </w:rPr>
        <w:t xml:space="preserve">, beyond the wildest dreams of the tyrants of days gone by. Energy, chemical, pharmaceutical, mechanical, electronics, transport and food companies, alongside many others, have linked their existence to the current social order and use immoral methods to prolong it </w:t>
      </w:r>
      <w:proofErr w:type="gramStart"/>
      <w:r>
        <w:rPr>
          <w:sz w:val="16"/>
        </w:rPr>
        <w:t>as long as</w:t>
      </w:r>
      <w:proofErr w:type="gramEnd"/>
      <w:r>
        <w:rPr>
          <w:sz w:val="16"/>
        </w:rPr>
        <w:t xml:space="preserve"> they can. </w:t>
      </w:r>
      <w:r w:rsidRPr="00121391">
        <w:rPr>
          <w:highlight w:val="green"/>
          <w:u w:val="single"/>
        </w:rPr>
        <w:t>They</w:t>
      </w:r>
      <w:r>
        <w:rPr>
          <w:u w:val="single"/>
        </w:rPr>
        <w:t xml:space="preserve"> use a wide range of techniques to </w:t>
      </w:r>
      <w:r w:rsidRPr="00121391">
        <w:rPr>
          <w:b/>
          <w:iCs/>
          <w:highlight w:val="green"/>
          <w:u w:val="single"/>
        </w:rPr>
        <w:t>manipulate</w:t>
      </w:r>
      <w:r w:rsidRPr="00121391">
        <w:rPr>
          <w:highlight w:val="green"/>
          <w:u w:val="single"/>
        </w:rPr>
        <w:t xml:space="preserve"> the market and consciousness</w:t>
      </w:r>
      <w:r>
        <w:rPr>
          <w:sz w:val="16"/>
        </w:rPr>
        <w:t xml:space="preserve">, most notably by lobbying the elected representatives of the people in parliaments and other public institutions, </w:t>
      </w:r>
      <w:r>
        <w:rPr>
          <w:u w:val="single"/>
        </w:rPr>
        <w:t xml:space="preserve">inciting corruption and </w:t>
      </w:r>
      <w:r w:rsidRPr="00121391">
        <w:rPr>
          <w:highlight w:val="green"/>
          <w:u w:val="single"/>
        </w:rPr>
        <w:t>controlling the media</w:t>
      </w:r>
      <w:r>
        <w:rPr>
          <w:u w:val="single"/>
        </w:rPr>
        <w:t xml:space="preserve"> by paying mercenary journalists </w:t>
      </w:r>
      <w:r w:rsidRPr="00121391">
        <w:rPr>
          <w:highlight w:val="green"/>
          <w:u w:val="single"/>
        </w:rPr>
        <w:t>to spread untruths</w:t>
      </w:r>
      <w:r>
        <w:rPr>
          <w:sz w:val="16"/>
        </w:rPr>
        <w:t xml:space="preserve"> or half-truths. Thus, </w:t>
      </w:r>
      <w:r>
        <w:rPr>
          <w:u w:val="single"/>
        </w:rPr>
        <w:t xml:space="preserve">they have been able to postpone </w:t>
      </w:r>
      <w:r>
        <w:rPr>
          <w:b/>
          <w:iCs/>
          <w:u w:val="single"/>
        </w:rPr>
        <w:t>consciousness of climate change</w:t>
      </w:r>
      <w:r>
        <w:rPr>
          <w:sz w:val="16"/>
        </w:rPr>
        <w:t xml:space="preserve"> (“deniers” being a case in point) </w:t>
      </w:r>
      <w:r>
        <w:rPr>
          <w:u w:val="single"/>
        </w:rPr>
        <w:t>and “peak oil”.</w:t>
      </w:r>
      <w:r>
        <w:rPr>
          <w:sz w:val="16"/>
        </w:rPr>
        <w:t xml:space="preserve"> Furthermore, </w:t>
      </w:r>
      <w:r>
        <w:rPr>
          <w:u w:val="single"/>
        </w:rPr>
        <w:t>they have placed obstacles</w:t>
      </w:r>
      <w:r>
        <w:rPr>
          <w:sz w:val="16"/>
        </w:rPr>
        <w:t xml:space="preserve"> not only in the way of the dissemination of scientific achievements but also </w:t>
      </w:r>
      <w:r>
        <w:rPr>
          <w:u w:val="single"/>
        </w:rPr>
        <w:t>in the way of scientific research that has the potential to curtail the harmful industrial exploitation</w:t>
      </w:r>
      <w:r>
        <w:rPr>
          <w:sz w:val="16"/>
        </w:rPr>
        <w:t xml:space="preserve"> of certain discoveries (a case in point being research into the effects of genetically modified plants on the human body exemplified by the </w:t>
      </w:r>
      <w:proofErr w:type="spellStart"/>
      <w:r>
        <w:rPr>
          <w:sz w:val="16"/>
        </w:rPr>
        <w:t>Séralini</w:t>
      </w:r>
      <w:proofErr w:type="spellEnd"/>
      <w:r>
        <w:rPr>
          <w:sz w:val="16"/>
        </w:rPr>
        <w:t xml:space="preserve"> affair). The </w:t>
      </w:r>
      <w:r>
        <w:rPr>
          <w:u w:val="single"/>
        </w:rPr>
        <w:t xml:space="preserve">enormous forces exercised on politics by the plutocracy help </w:t>
      </w:r>
      <w:r>
        <w:rPr>
          <w:b/>
          <w:iCs/>
          <w:u w:val="single"/>
        </w:rPr>
        <w:t>delay our awareness</w:t>
      </w:r>
      <w:r>
        <w:rPr>
          <w:u w:val="single"/>
        </w:rPr>
        <w:t xml:space="preserve"> of the need for major changes.</w:t>
      </w:r>
    </w:p>
    <w:p w:rsidR="00FD52D5" w:rsidRDefault="00FD52D5" w:rsidP="00FD52D5"/>
    <w:p w:rsidR="00FD52D5" w:rsidRDefault="00FD52D5" w:rsidP="00FD52D5">
      <w:pPr>
        <w:pStyle w:val="Heading3"/>
      </w:pPr>
      <w:r>
        <w:lastRenderedPageBreak/>
        <w:t xml:space="preserve">A2 Sustainable – Innovation </w:t>
      </w:r>
    </w:p>
    <w:p w:rsidR="00FD52D5" w:rsidRDefault="00FD52D5" w:rsidP="00FD52D5">
      <w:pPr>
        <w:keepNext/>
        <w:keepLines/>
        <w:spacing w:before="40" w:after="0"/>
        <w:outlineLvl w:val="3"/>
        <w:rPr>
          <w:rFonts w:eastAsia="Times New Roman"/>
          <w:b/>
          <w:iCs/>
          <w:sz w:val="26"/>
        </w:rPr>
      </w:pPr>
      <w:bookmarkStart w:id="5" w:name="_Toc373449002"/>
      <w:r>
        <w:rPr>
          <w:rFonts w:eastAsia="Times New Roman"/>
          <w:b/>
          <w:iCs/>
          <w:sz w:val="26"/>
        </w:rPr>
        <w:t>Growth breeds systemic complexity which reduces marginal returns and restricts innovation</w:t>
      </w:r>
      <w:bookmarkEnd w:id="5"/>
    </w:p>
    <w:p w:rsidR="00FD52D5" w:rsidRDefault="00FD52D5" w:rsidP="00FD52D5">
      <w:pPr>
        <w:rPr>
          <w:rFonts w:eastAsia="Calibri"/>
        </w:rPr>
      </w:pPr>
      <w:proofErr w:type="spellStart"/>
      <w:r>
        <w:rPr>
          <w:rFonts w:eastAsia="Calibri"/>
          <w:b/>
          <w:bCs/>
          <w:sz w:val="26"/>
        </w:rPr>
        <w:t>Korowicz</w:t>
      </w:r>
      <w:proofErr w:type="spellEnd"/>
      <w:r>
        <w:rPr>
          <w:rFonts w:eastAsia="Calibri"/>
          <w:b/>
          <w:bCs/>
          <w:sz w:val="26"/>
        </w:rPr>
        <w:t xml:space="preserve"> ’11</w:t>
      </w:r>
      <w:r>
        <w:rPr>
          <w:rFonts w:eastAsia="Calibri"/>
        </w:rPr>
        <w:t xml:space="preserve"> David </w:t>
      </w:r>
      <w:proofErr w:type="spellStart"/>
      <w:r>
        <w:rPr>
          <w:rFonts w:eastAsia="Calibri"/>
        </w:rPr>
        <w:t>Korowicz</w:t>
      </w:r>
      <w:proofErr w:type="spellEnd"/>
      <w:r>
        <w:rPr>
          <w:rFonts w:eastAsia="Calibri"/>
        </w:rPr>
        <w:t xml:space="preserve">, physicist &amp; human-systems ecologist at </w:t>
      </w:r>
      <w:proofErr w:type="spellStart"/>
      <w:r>
        <w:rPr>
          <w:rFonts w:eastAsia="Calibri"/>
        </w:rPr>
        <w:t>Feasta</w:t>
      </w:r>
      <w:proofErr w:type="spellEnd"/>
      <w:r>
        <w:rPr>
          <w:rFonts w:eastAsia="Calibri"/>
        </w:rPr>
        <w:t xml:space="preserve"> &amp; independent consultant, “On the cusp of collapse: complexity, energy, and the </w:t>
      </w:r>
      <w:proofErr w:type="spellStart"/>
      <w:r>
        <w:rPr>
          <w:rFonts w:eastAsia="Calibri"/>
        </w:rPr>
        <w:t>globalised</w:t>
      </w:r>
      <w:proofErr w:type="spellEnd"/>
      <w:r>
        <w:rPr>
          <w:rFonts w:eastAsia="Calibri"/>
        </w:rPr>
        <w:t xml:space="preserve"> economy,” Fleeing Vesuvius, 10/8/2011, http://fleeingvesuvius.org/2011/10/08/on-the-cusp-of-collapse-complexity-energy-and-the-globalised-economy/ </w:t>
      </w:r>
    </w:p>
    <w:p w:rsidR="00FD52D5" w:rsidRDefault="00FD52D5" w:rsidP="00FD52D5">
      <w:pPr>
        <w:rPr>
          <w:rFonts w:eastAsia="Calibri"/>
          <w:sz w:val="16"/>
        </w:rPr>
      </w:pPr>
      <w:bookmarkStart w:id="6" w:name="_Toc372501150"/>
      <w:bookmarkStart w:id="7" w:name="_Toc373448250"/>
      <w:bookmarkStart w:id="8" w:name="_Toc373449003"/>
      <w:r w:rsidRPr="00121391">
        <w:rPr>
          <w:rFonts w:eastAsia="Calibri"/>
          <w:bCs/>
          <w:highlight w:val="green"/>
          <w:u w:val="single"/>
        </w:rPr>
        <w:t>Complexity can be measured</w:t>
      </w:r>
      <w:r>
        <w:rPr>
          <w:rFonts w:eastAsia="Calibri"/>
          <w:bCs/>
          <w:u w:val="single"/>
        </w:rPr>
        <w:t xml:space="preserve"> in several ways — </w:t>
      </w:r>
      <w:r w:rsidRPr="00121391">
        <w:rPr>
          <w:rFonts w:eastAsia="Calibri"/>
          <w:bCs/>
          <w:highlight w:val="green"/>
          <w:u w:val="single"/>
        </w:rPr>
        <w:t>as</w:t>
      </w:r>
      <w:r>
        <w:rPr>
          <w:rFonts w:eastAsia="Calibri"/>
          <w:bCs/>
          <w:u w:val="single"/>
        </w:rPr>
        <w:t xml:space="preserve"> the number of </w:t>
      </w:r>
      <w:r w:rsidRPr="00121391">
        <w:rPr>
          <w:rFonts w:eastAsia="Calibri"/>
          <w:bCs/>
          <w:highlight w:val="green"/>
          <w:u w:val="single"/>
        </w:rPr>
        <w:t>connections between people and institutions</w:t>
      </w:r>
      <w:r>
        <w:rPr>
          <w:rFonts w:eastAsia="Calibri"/>
          <w:bCs/>
          <w:u w:val="single"/>
        </w:rPr>
        <w:t xml:space="preserve">, the </w:t>
      </w:r>
      <w:r w:rsidRPr="00121391">
        <w:rPr>
          <w:rFonts w:eastAsia="Calibri"/>
          <w:bCs/>
          <w:highlight w:val="green"/>
          <w:u w:val="single"/>
        </w:rPr>
        <w:t>intensity of hierarchical networks</w:t>
      </w:r>
      <w:r>
        <w:rPr>
          <w:rFonts w:eastAsia="Calibri"/>
          <w:bCs/>
          <w:u w:val="single"/>
        </w:rPr>
        <w:t xml:space="preserve">, the number of </w:t>
      </w:r>
      <w:r w:rsidRPr="00121391">
        <w:rPr>
          <w:rFonts w:eastAsia="Calibri"/>
          <w:bCs/>
          <w:highlight w:val="green"/>
          <w:u w:val="single"/>
        </w:rPr>
        <w:t xml:space="preserve">distinct products </w:t>
      </w:r>
      <w:r>
        <w:rPr>
          <w:rFonts w:eastAsia="Calibri"/>
          <w:bCs/>
          <w:u w:val="single"/>
        </w:rPr>
        <w:t xml:space="preserve">produced and the extent of the </w:t>
      </w:r>
      <w:r w:rsidRPr="00121391">
        <w:rPr>
          <w:rFonts w:eastAsia="Calibri"/>
          <w:bCs/>
          <w:highlight w:val="green"/>
          <w:u w:val="single"/>
        </w:rPr>
        <w:t>supply-chain networks</w:t>
      </w:r>
      <w:r>
        <w:rPr>
          <w:rFonts w:eastAsia="Calibri"/>
          <w:bCs/>
          <w:u w:val="single"/>
        </w:rPr>
        <w:t xml:space="preserve"> required to produce them, the number of </w:t>
      </w:r>
      <w:proofErr w:type="spellStart"/>
      <w:r w:rsidRPr="00121391">
        <w:rPr>
          <w:rFonts w:eastAsia="Calibri"/>
          <w:bCs/>
          <w:highlight w:val="green"/>
          <w:u w:val="single"/>
        </w:rPr>
        <w:t>specialised</w:t>
      </w:r>
      <w:proofErr w:type="spellEnd"/>
      <w:r w:rsidRPr="00121391">
        <w:rPr>
          <w:rFonts w:eastAsia="Calibri"/>
          <w:bCs/>
          <w:highlight w:val="green"/>
          <w:u w:val="single"/>
        </w:rPr>
        <w:t xml:space="preserve"> occupations</w:t>
      </w:r>
      <w:r>
        <w:rPr>
          <w:rFonts w:eastAsia="Calibri"/>
          <w:bCs/>
          <w:u w:val="single"/>
        </w:rPr>
        <w:t xml:space="preserve">, the amount of </w:t>
      </w:r>
      <w:r w:rsidRPr="00121391">
        <w:rPr>
          <w:rFonts w:eastAsia="Calibri"/>
          <w:bCs/>
          <w:highlight w:val="green"/>
          <w:u w:val="single"/>
        </w:rPr>
        <w:t>effort required to manage systems</w:t>
      </w:r>
      <w:r>
        <w:rPr>
          <w:rFonts w:eastAsia="Calibri"/>
          <w:bCs/>
          <w:u w:val="single"/>
        </w:rPr>
        <w:t xml:space="preserve">, the amount of </w:t>
      </w:r>
      <w:r w:rsidRPr="00121391">
        <w:rPr>
          <w:rFonts w:eastAsia="Calibri"/>
          <w:bCs/>
          <w:highlight w:val="green"/>
          <w:u w:val="single"/>
        </w:rPr>
        <w:t>information</w:t>
      </w:r>
      <w:r>
        <w:rPr>
          <w:rFonts w:eastAsia="Calibri"/>
          <w:bCs/>
          <w:u w:val="single"/>
        </w:rPr>
        <w:t xml:space="preserve"> available </w:t>
      </w:r>
      <w:r w:rsidRPr="00121391">
        <w:rPr>
          <w:rFonts w:eastAsia="Calibri"/>
          <w:bCs/>
          <w:highlight w:val="green"/>
          <w:u w:val="single"/>
        </w:rPr>
        <w:t>and</w:t>
      </w:r>
      <w:r>
        <w:rPr>
          <w:rFonts w:eastAsia="Calibri"/>
          <w:bCs/>
          <w:u w:val="single"/>
        </w:rPr>
        <w:t xml:space="preserve"> the </w:t>
      </w:r>
      <w:r w:rsidRPr="00121391">
        <w:rPr>
          <w:rFonts w:eastAsia="Calibri"/>
          <w:bCs/>
          <w:highlight w:val="green"/>
          <w:u w:val="single"/>
        </w:rPr>
        <w:t>energy flows</w:t>
      </w:r>
      <w:r>
        <w:rPr>
          <w:rFonts w:eastAsia="Calibri"/>
          <w:bCs/>
          <w:u w:val="single"/>
        </w:rPr>
        <w:t xml:space="preserve"> required to maintain them. By all these measures, economic </w:t>
      </w:r>
      <w:r w:rsidRPr="00121391">
        <w:rPr>
          <w:rFonts w:eastAsia="Calibri"/>
          <w:bCs/>
          <w:highlight w:val="green"/>
          <w:u w:val="single"/>
        </w:rPr>
        <w:t>growth has been associated with increasing complexity</w:t>
      </w:r>
      <w:bookmarkEnd w:id="6"/>
      <w:bookmarkEnd w:id="7"/>
      <w:bookmarkEnd w:id="8"/>
      <w:r>
        <w:rPr>
          <w:rFonts w:eastAsia="Calibri"/>
          <w:sz w:val="16"/>
        </w:rPr>
        <w:t xml:space="preserve">. [4] As a species, </w:t>
      </w:r>
      <w:r>
        <w:rPr>
          <w:rFonts w:eastAsia="Calibri"/>
          <w:bCs/>
          <w:u w:val="single"/>
        </w:rPr>
        <w:t>we had to become problem solvers to meet our basic needs, deal with status anxiety and respond to the new challenges presented by a dynamic environment</w:t>
      </w:r>
      <w:r>
        <w:rPr>
          <w:rFonts w:eastAsia="Calibri"/>
          <w:sz w:val="16"/>
        </w:rPr>
        <w:t xml:space="preserve">. The problem to be solved could be simple such as getting a bus or buying bread; or it could be complex, such as developing an economy’s energy infrastructure. </w:t>
      </w:r>
      <w:r w:rsidRPr="00121391">
        <w:rPr>
          <w:rFonts w:eastAsia="Calibri"/>
          <w:bCs/>
          <w:highlight w:val="green"/>
          <w:u w:val="single"/>
        </w:rPr>
        <w:t>We tend to exploit the easiest and least costly solutions first</w:t>
      </w:r>
      <w:r>
        <w:rPr>
          <w:rFonts w:eastAsia="Calibri"/>
          <w:bCs/>
          <w:u w:val="single"/>
        </w:rPr>
        <w:t xml:space="preserve">. We pick </w:t>
      </w:r>
      <w:r w:rsidRPr="00121391">
        <w:rPr>
          <w:rFonts w:eastAsia="Calibri"/>
          <w:bCs/>
          <w:highlight w:val="green"/>
          <w:u w:val="single"/>
        </w:rPr>
        <w:t>the lowest hanging fruit or the easiest extractable oil</w:t>
      </w:r>
      <w:r>
        <w:rPr>
          <w:rFonts w:eastAsia="Calibri"/>
          <w:bCs/>
          <w:u w:val="single"/>
        </w:rPr>
        <w:t xml:space="preserve"> first. </w:t>
      </w:r>
      <w:r w:rsidRPr="00121391">
        <w:rPr>
          <w:rFonts w:eastAsia="Calibri"/>
          <w:bCs/>
          <w:highlight w:val="green"/>
          <w:u w:val="single"/>
        </w:rPr>
        <w:t>As problems are solved new ones</w:t>
      </w:r>
      <w:r>
        <w:rPr>
          <w:rFonts w:eastAsia="Calibri"/>
          <w:bCs/>
          <w:u w:val="single"/>
        </w:rPr>
        <w:t xml:space="preserve"> tend to </w:t>
      </w:r>
      <w:r w:rsidRPr="00121391">
        <w:rPr>
          <w:rFonts w:eastAsia="Calibri"/>
          <w:bCs/>
          <w:highlight w:val="green"/>
          <w:u w:val="single"/>
        </w:rPr>
        <w:t>require more</w:t>
      </w:r>
      <w:r>
        <w:rPr>
          <w:rFonts w:eastAsia="Calibri"/>
          <w:bCs/>
          <w:u w:val="single"/>
        </w:rPr>
        <w:t xml:space="preserve"> effort and </w:t>
      </w:r>
      <w:r w:rsidRPr="00121391">
        <w:rPr>
          <w:rFonts w:eastAsia="Calibri"/>
          <w:bCs/>
          <w:highlight w:val="green"/>
          <w:u w:val="single"/>
        </w:rPr>
        <w:t>complex solutions. A solution is framed within a network of constraints</w:t>
      </w:r>
      <w:r>
        <w:rPr>
          <w:rFonts w:eastAsia="Calibri"/>
          <w:bCs/>
          <w:u w:val="single"/>
        </w:rPr>
        <w:t xml:space="preserve">. One of the system constraints is set by the operational fabric, comprising the given conditions at any time and place which support system wide functionality. For modern developed economies this includes functioning markets, financing, monetary stability, operational supply-chains, transport, digital infrastructure, command and control, health services, research and development infrastructure, institutions of trust and socio-political stability. It is what we casually assume does and will exist, and which provides the structural foundation for any project we wish to develop. Our solutions are also limited by </w:t>
      </w:r>
      <w:r w:rsidRPr="00121391">
        <w:rPr>
          <w:rFonts w:eastAsia="Calibri"/>
          <w:bCs/>
          <w:highlight w:val="green"/>
          <w:u w:val="single"/>
        </w:rPr>
        <w:t>knowledge and culture</w:t>
      </w:r>
      <w:r>
        <w:rPr>
          <w:rFonts w:eastAsia="Calibri"/>
          <w:bCs/>
          <w:u w:val="single"/>
        </w:rPr>
        <w:t xml:space="preserve">, and by the </w:t>
      </w:r>
      <w:r w:rsidRPr="00121391">
        <w:rPr>
          <w:rFonts w:eastAsia="Calibri"/>
          <w:bCs/>
          <w:highlight w:val="green"/>
          <w:u w:val="single"/>
        </w:rPr>
        <w:t>available energetic, material, and economic resources</w:t>
      </w:r>
      <w:r>
        <w:rPr>
          <w:rFonts w:eastAsia="Calibri"/>
          <w:bCs/>
          <w:u w:val="single"/>
        </w:rPr>
        <w:t xml:space="preserve"> available to us.</w:t>
      </w:r>
      <w:r>
        <w:rPr>
          <w:rFonts w:eastAsia="Calibri"/>
          <w:sz w:val="16"/>
        </w:rPr>
        <w:t xml:space="preserve"> The formation of solutions is also shaped by the interactions with the myriad other interacting agents such as people, businesses and institutions. </w:t>
      </w:r>
      <w:r>
        <w:rPr>
          <w:rFonts w:eastAsia="Calibri"/>
          <w:bCs/>
          <w:u w:val="single"/>
        </w:rPr>
        <w:t xml:space="preserve">These add to the dynamic complexity of the environment in which the solution is formed, and thus the growing complexity is likely to be reinforced as elements co-evolve together. </w:t>
      </w:r>
      <w:r>
        <w:rPr>
          <w:rFonts w:eastAsia="Calibri"/>
          <w:sz w:val="16"/>
        </w:rPr>
        <w:t>As a result, the process of</w:t>
      </w:r>
      <w:r>
        <w:rPr>
          <w:rFonts w:eastAsia="Calibri"/>
          <w:bCs/>
          <w:u w:val="single"/>
        </w:rPr>
        <w:t xml:space="preserve"> economic growth and complexity has been self-reinforcing</w:t>
      </w:r>
      <w:r>
        <w:rPr>
          <w:rFonts w:eastAsia="Calibri"/>
          <w:sz w:val="16"/>
        </w:rPr>
        <w:t xml:space="preserve">. The growth in the size of the networks of exchange, the operational fabric and economic efficiencies all provided a basis for further growth. </w:t>
      </w:r>
      <w:r>
        <w:rPr>
          <w:rFonts w:eastAsia="Calibri"/>
          <w:bCs/>
          <w:u w:val="single"/>
        </w:rPr>
        <w:t>Growing complexity provided the foundation for developing even more complex integration.</w:t>
      </w:r>
      <w:r>
        <w:rPr>
          <w:rFonts w:eastAsia="Calibri"/>
          <w:sz w:val="16"/>
        </w:rPr>
        <w:t xml:space="preserve"> In aggregate, as the operational fabric evolves in complexity it provides the basis to build more complex solutions. The net </w:t>
      </w:r>
      <w:r w:rsidRPr="00121391">
        <w:rPr>
          <w:rFonts w:eastAsia="Calibri"/>
          <w:bCs/>
          <w:highlight w:val="green"/>
          <w:u w:val="single"/>
        </w:rPr>
        <w:t>benefits of</w:t>
      </w:r>
      <w:r>
        <w:rPr>
          <w:rFonts w:eastAsia="Calibri"/>
          <w:bCs/>
          <w:u w:val="single"/>
        </w:rPr>
        <w:t xml:space="preserve"> increasing </w:t>
      </w:r>
      <w:r w:rsidRPr="00121391">
        <w:rPr>
          <w:rFonts w:eastAsia="Calibri"/>
          <w:bCs/>
          <w:highlight w:val="green"/>
          <w:u w:val="single"/>
        </w:rPr>
        <w:t>complexity are subject to declining marginal returns</w:t>
      </w:r>
      <w:r>
        <w:rPr>
          <w:rFonts w:eastAsia="Calibri"/>
          <w:sz w:val="16"/>
        </w:rPr>
        <w:t xml:space="preserve"> — in other words, </w:t>
      </w:r>
      <w:r>
        <w:rPr>
          <w:rFonts w:eastAsia="Calibri"/>
          <w:bCs/>
          <w:u w:val="single"/>
        </w:rPr>
        <w:t xml:space="preserve">the benefit of rising complexity is eventually outweighed by its cost. </w:t>
      </w:r>
      <w:r w:rsidRPr="00121391">
        <w:rPr>
          <w:rFonts w:eastAsia="Calibri"/>
          <w:bCs/>
          <w:highlight w:val="green"/>
          <w:u w:val="single"/>
        </w:rPr>
        <w:t>A major cost is environmental destruction and resource depletion</w:t>
      </w:r>
      <w:r>
        <w:rPr>
          <w:rFonts w:eastAsia="Calibri"/>
          <w:bCs/>
          <w:u w:val="single"/>
        </w:rPr>
        <w:t>. There is also the cost of complexity itself. We can see this in the costs of managing more complex systems, and the increasing cost of the research and development process</w:t>
      </w:r>
      <w:r>
        <w:rPr>
          <w:rFonts w:eastAsia="Calibri"/>
          <w:sz w:val="16"/>
        </w:rPr>
        <w:t xml:space="preserve">. [5] </w:t>
      </w:r>
      <w:r>
        <w:rPr>
          <w:rFonts w:eastAsia="Calibri"/>
          <w:bCs/>
          <w:u w:val="single"/>
        </w:rPr>
        <w:t xml:space="preserve">When increased complexity begins to have a net cost, then </w:t>
      </w:r>
      <w:r w:rsidRPr="00121391">
        <w:rPr>
          <w:rFonts w:eastAsia="Calibri"/>
          <w:bCs/>
          <w:highlight w:val="green"/>
          <w:u w:val="single"/>
        </w:rPr>
        <w:t>responding to new problems arising by further increasing complexity may be no longer viable</w:t>
      </w:r>
      <w:r>
        <w:rPr>
          <w:rFonts w:eastAsia="Calibri"/>
          <w:bCs/>
          <w:u w:val="single"/>
        </w:rPr>
        <w:t xml:space="preserve">. An economy becomes locked into established processes and </w:t>
      </w:r>
      <w:proofErr w:type="gramStart"/>
      <w:r>
        <w:rPr>
          <w:rFonts w:eastAsia="Calibri"/>
          <w:bCs/>
          <w:u w:val="single"/>
        </w:rPr>
        <w:t>infrastructures, but</w:t>
      </w:r>
      <w:proofErr w:type="gramEnd"/>
      <w:r>
        <w:rPr>
          <w:rFonts w:eastAsia="Calibri"/>
          <w:bCs/>
          <w:u w:val="single"/>
        </w:rPr>
        <w:t xml:space="preserve"> can no longer respond to shocks or adapt to change. For the historian Joseph </w:t>
      </w:r>
      <w:proofErr w:type="spellStart"/>
      <w:r>
        <w:rPr>
          <w:rFonts w:eastAsia="Calibri"/>
          <w:bCs/>
          <w:u w:val="single"/>
        </w:rPr>
        <w:t>Tainter</w:t>
      </w:r>
      <w:proofErr w:type="spellEnd"/>
      <w:r>
        <w:rPr>
          <w:rFonts w:eastAsia="Calibri"/>
          <w:bCs/>
          <w:u w:val="single"/>
        </w:rPr>
        <w:t xml:space="preserve">, this is the context in which earlier </w:t>
      </w:r>
      <w:proofErr w:type="spellStart"/>
      <w:r>
        <w:rPr>
          <w:rFonts w:eastAsia="Calibri"/>
          <w:bCs/>
          <w:u w:val="single"/>
        </w:rPr>
        <w:t>civilisations</w:t>
      </w:r>
      <w:proofErr w:type="spellEnd"/>
      <w:r>
        <w:rPr>
          <w:rFonts w:eastAsia="Calibri"/>
          <w:bCs/>
          <w:u w:val="single"/>
        </w:rPr>
        <w:t xml:space="preserve"> have collapsed</w:t>
      </w:r>
      <w:r>
        <w:rPr>
          <w:rFonts w:eastAsia="Calibri"/>
          <w:sz w:val="16"/>
        </w:rPr>
        <w:t>. [6]</w:t>
      </w:r>
    </w:p>
    <w:p w:rsidR="00FD52D5" w:rsidRPr="00FD52D5" w:rsidRDefault="00FD52D5" w:rsidP="00FD52D5"/>
    <w:p w:rsidR="00FD52D5" w:rsidRDefault="00FD52D5" w:rsidP="00FD52D5"/>
    <w:p w:rsidR="00FD52D5" w:rsidRDefault="00FD52D5" w:rsidP="00FD52D5">
      <w:pPr>
        <w:pStyle w:val="Heading3"/>
      </w:pPr>
      <w:r>
        <w:lastRenderedPageBreak/>
        <w:t>A2 Sustainable – Progress</w:t>
      </w:r>
    </w:p>
    <w:p w:rsidR="00FD52D5" w:rsidRDefault="00FD52D5" w:rsidP="00FD52D5">
      <w:pPr>
        <w:pStyle w:val="Heading4"/>
        <w:rPr>
          <w:rStyle w:val="StyleUnderline"/>
          <w:sz w:val="26"/>
          <w:szCs w:val="26"/>
          <w:u w:val="none"/>
        </w:rPr>
      </w:pPr>
      <w:r>
        <w:rPr>
          <w:rStyle w:val="StyleUnderline"/>
          <w:sz w:val="26"/>
          <w:szCs w:val="26"/>
          <w:u w:val="none"/>
        </w:rPr>
        <w:t>Social and economic inequality is only getting worse</w:t>
      </w:r>
    </w:p>
    <w:p w:rsidR="00FD52D5" w:rsidRDefault="00FD52D5" w:rsidP="00FD52D5">
      <w:pPr>
        <w:rPr>
          <w:rStyle w:val="StyleUnderline"/>
          <w:u w:val="none"/>
        </w:rPr>
      </w:pPr>
      <w:r>
        <w:rPr>
          <w:rStyle w:val="StyleUnderline"/>
          <w:b/>
          <w:u w:val="none"/>
        </w:rPr>
        <w:t>Chen 12-29-16</w:t>
      </w:r>
    </w:p>
    <w:p w:rsidR="00FD52D5" w:rsidRDefault="00FD52D5" w:rsidP="00FD52D5">
      <w:pPr>
        <w:rPr>
          <w:rStyle w:val="StyleUnderline"/>
          <w:sz w:val="16"/>
          <w:szCs w:val="16"/>
          <w:u w:val="none"/>
        </w:rPr>
      </w:pPr>
      <w:r>
        <w:rPr>
          <w:rStyle w:val="StyleUnderline"/>
          <w:sz w:val="16"/>
          <w:szCs w:val="16"/>
          <w:u w:val="none"/>
        </w:rPr>
        <w:t xml:space="preserve">Michelle Chen (contributing editor at In These Times and Dissent magazine, and associate editor at </w:t>
      </w:r>
      <w:proofErr w:type="spellStart"/>
      <w:r>
        <w:rPr>
          <w:rStyle w:val="StyleUnderline"/>
          <w:sz w:val="16"/>
          <w:szCs w:val="16"/>
          <w:u w:val="none"/>
        </w:rPr>
        <w:t>CultureStrike</w:t>
      </w:r>
      <w:proofErr w:type="spellEnd"/>
      <w:r>
        <w:rPr>
          <w:rStyle w:val="StyleUnderline"/>
          <w:sz w:val="16"/>
          <w:szCs w:val="16"/>
          <w:u w:val="none"/>
        </w:rPr>
        <w:t xml:space="preserve">. She is also a co-producer of “Asia Pacific Forum” on Pacifica’s WBAI and </w:t>
      </w:r>
      <w:proofErr w:type="gramStart"/>
      <w:r>
        <w:rPr>
          <w:rStyle w:val="StyleUnderline"/>
          <w:sz w:val="16"/>
          <w:szCs w:val="16"/>
          <w:u w:val="none"/>
        </w:rPr>
        <w:t>Dissent‘</w:t>
      </w:r>
      <w:proofErr w:type="gramEnd"/>
      <w:r>
        <w:rPr>
          <w:rStyle w:val="StyleUnderline"/>
          <w:sz w:val="16"/>
          <w:szCs w:val="16"/>
          <w:u w:val="none"/>
        </w:rPr>
        <w:t>s “Belabored” podcast, and studies history at the City University of New York Graduate Center). “</w:t>
      </w:r>
      <w:r>
        <w:rPr>
          <w:rStyle w:val="StyleUnderline"/>
          <w:rFonts w:cs="Georgia"/>
          <w:sz w:val="16"/>
          <w:szCs w:val="16"/>
          <w:u w:val="none"/>
        </w:rPr>
        <w:t>﻿</w:t>
      </w:r>
      <w:r>
        <w:rPr>
          <w:rStyle w:val="StyleUnderline"/>
          <w:sz w:val="16"/>
          <w:szCs w:val="16"/>
          <w:u w:val="none"/>
        </w:rPr>
        <w:t>Inequality Is Only Getting Worse.” The Nation. December 29</w:t>
      </w:r>
      <w:r>
        <w:rPr>
          <w:rStyle w:val="StyleUnderline"/>
          <w:sz w:val="16"/>
          <w:szCs w:val="16"/>
          <w:u w:val="none"/>
          <w:vertAlign w:val="superscript"/>
        </w:rPr>
        <w:t>th</w:t>
      </w:r>
      <w:r>
        <w:rPr>
          <w:rStyle w:val="StyleUnderline"/>
          <w:sz w:val="16"/>
          <w:szCs w:val="16"/>
          <w:u w:val="none"/>
        </w:rPr>
        <w:t>, 2016. https://www.thenation.com/article/inequality-is-worse/</w:t>
      </w:r>
    </w:p>
    <w:p w:rsidR="00FD52D5" w:rsidRDefault="00FD52D5" w:rsidP="00FD52D5">
      <w:pPr>
        <w:rPr>
          <w:rStyle w:val="StyleUnderline"/>
        </w:rPr>
      </w:pPr>
    </w:p>
    <w:p w:rsidR="00FD52D5" w:rsidRDefault="00FD52D5" w:rsidP="00FD52D5">
      <w:pPr>
        <w:rPr>
          <w:sz w:val="12"/>
          <w:szCs w:val="12"/>
        </w:rPr>
      </w:pPr>
      <w:r>
        <w:rPr>
          <w:sz w:val="16"/>
          <w:szCs w:val="16"/>
        </w:rPr>
        <w:t xml:space="preserve">Donald Trump boasted that his election reflected the “voice of the people,” but it was mostly the voice of fear. And while ingrained racism and misogyny drove much of Trump’s support, his popularity reflected a massive sense of loss: real economic loss, perceived cultural loss, and anticipatory loss for their children’s generation. Just how “real” this decline </w:t>
      </w:r>
      <w:proofErr w:type="gramStart"/>
      <w:r>
        <w:rPr>
          <w:sz w:val="16"/>
          <w:szCs w:val="16"/>
        </w:rPr>
        <w:t>actually has</w:t>
      </w:r>
      <w:proofErr w:type="gramEnd"/>
      <w:r>
        <w:rPr>
          <w:sz w:val="16"/>
          <w:szCs w:val="16"/>
        </w:rPr>
        <w:t xml:space="preserve"> been, however, depends on where you stand, and where you’re falling from. A recent study of stratification and eroding quality of life across generations, between races, and between socioeconomic classes sheds light on how America’s so-called “middle class” perceives itself. Social-inequality trends over the past half century indicate that class divisions are growing more rigid, most are getting worse off, and those at the bottom are falling further, faster by the day. It’s the momentum of change that is causing much of the pain and anxiety, as many self-identified “middle-class Americans” are realizing the truth only now: They were never as well-off as they thought they were. “Overall, if you look back 30 years, most of the distribution [of wealth] is lower than where it was in the ’80s. So…the typical American family today has less wealth than the typical American family in the ’80s,” says University of Michigan sociologist Fabian Pfeffer, who co-published a new research collection on trends in inequality. And yet, Pfeffer observes, higher on the economic hierarchy, affluent households experienced “the mirror image,” accruing riches and power at others’ expense.</w:t>
      </w:r>
      <w:r>
        <w:rPr>
          <w:rStyle w:val="StyleUnderline"/>
        </w:rPr>
        <w:t xml:space="preserve"> For households losing wealth, Pfeffer found that </w:t>
      </w:r>
      <w:r w:rsidRPr="00121391">
        <w:rPr>
          <w:rStyle w:val="StyleUnderline"/>
          <w:highlight w:val="green"/>
        </w:rPr>
        <w:t>social insecurity hurts from many different angles: not just</w:t>
      </w:r>
      <w:r>
        <w:rPr>
          <w:rStyle w:val="StyleUnderline"/>
        </w:rPr>
        <w:t xml:space="preserve"> in the </w:t>
      </w:r>
      <w:r w:rsidRPr="00121391">
        <w:rPr>
          <w:rStyle w:val="StyleUnderline"/>
          <w:highlight w:val="green"/>
        </w:rPr>
        <w:t>evaporation of housing</w:t>
      </w:r>
      <w:r>
        <w:rPr>
          <w:rStyle w:val="StyleUnderline"/>
        </w:rPr>
        <w:t xml:space="preserve"> and retirement wealth </w:t>
      </w:r>
      <w:r w:rsidRPr="00121391">
        <w:rPr>
          <w:rStyle w:val="StyleUnderline"/>
          <w:highlight w:val="green"/>
        </w:rPr>
        <w:t>but also</w:t>
      </w:r>
      <w:r>
        <w:rPr>
          <w:rStyle w:val="StyleUnderline"/>
        </w:rPr>
        <w:t xml:space="preserve"> through </w:t>
      </w:r>
      <w:r w:rsidRPr="00121391">
        <w:rPr>
          <w:rStyle w:val="StyleUnderline"/>
          <w:highlight w:val="green"/>
        </w:rPr>
        <w:t>declining health</w:t>
      </w:r>
      <w:r>
        <w:rPr>
          <w:rStyle w:val="StyleUnderline"/>
        </w:rPr>
        <w:t xml:space="preserve">, diminished prospects for their kids, </w:t>
      </w:r>
      <w:r w:rsidRPr="00121391">
        <w:rPr>
          <w:rStyle w:val="StyleUnderline"/>
          <w:highlight w:val="green"/>
        </w:rPr>
        <w:t>and ensuing despair and anger</w:t>
      </w:r>
      <w:r>
        <w:rPr>
          <w:sz w:val="16"/>
          <w:szCs w:val="16"/>
        </w:rPr>
        <w:t>. “One of the things wealth gives you is safety and security,” Pfeffer says, but when insecurity becomes chronic “as labor markets become more insecure…and as public safety nets become more porous…that role of private safety nets, such as in the form of wealth, may become even more pronounced.” Take the case of a working-class, jobless white youth in a marginal postindustrial suburb. He hovers in the same social status as his blue-collar parents, but his life is markedly harder than theirs were. He is priced out of higher education in a community with few living-wage jobs and has virtually none of the health or retirement benefits his parents attained through their now-vanished industrial vocations.</w:t>
      </w:r>
      <w:r>
        <w:rPr>
          <w:rStyle w:val="StyleUnderline"/>
        </w:rPr>
        <w:t xml:space="preserve"> But white anxiety about middle-class precarity is only part of the picture because </w:t>
      </w:r>
      <w:r w:rsidRPr="00121391">
        <w:rPr>
          <w:rStyle w:val="StyleUnderline"/>
          <w:highlight w:val="green"/>
        </w:rPr>
        <w:t xml:space="preserve">the middle-class was always built on </w:t>
      </w:r>
      <w:r w:rsidRPr="00121391">
        <w:rPr>
          <w:rStyle w:val="Emphasis"/>
          <w:highlight w:val="green"/>
        </w:rPr>
        <w:t>structural inequality and social exclusion</w:t>
      </w:r>
      <w:r>
        <w:rPr>
          <w:sz w:val="16"/>
          <w:szCs w:val="16"/>
        </w:rPr>
        <w:t>. The anxiety Trump manipulated so deftly on the campaign trail expresses real agony that working people are feeling. Yet the people who aren’t represented in Trump’s support base are in many ways suffering the most from long-term economic polarization.</w:t>
      </w:r>
      <w:r>
        <w:rPr>
          <w:rStyle w:val="StyleUnderline"/>
        </w:rPr>
        <w:t xml:space="preserve"> Compared to whites, </w:t>
      </w:r>
      <w:r w:rsidRPr="00121391">
        <w:rPr>
          <w:rStyle w:val="StyleUnderline"/>
          <w:highlight w:val="green"/>
        </w:rPr>
        <w:t>the downward trajectory has been steeper in communities of color. A</w:t>
      </w:r>
      <w:r>
        <w:rPr>
          <w:rStyle w:val="StyleUnderline"/>
        </w:rPr>
        <w:t xml:space="preserve"> typical low-income </w:t>
      </w:r>
      <w:r w:rsidRPr="00121391">
        <w:rPr>
          <w:rStyle w:val="StyleUnderline"/>
          <w:highlight w:val="green"/>
        </w:rPr>
        <w:t>black kid has even dimmer college prospects, having been deprived of early education and decent housing and health care</w:t>
      </w:r>
      <w:r>
        <w:rPr>
          <w:rStyle w:val="StyleUnderline"/>
        </w:rPr>
        <w:t xml:space="preserve"> from birth. </w:t>
      </w:r>
      <w:r w:rsidRPr="00121391">
        <w:rPr>
          <w:rStyle w:val="StyleUnderline"/>
          <w:highlight w:val="green"/>
        </w:rPr>
        <w:t>She grows up with greater exposure to traumas like mass incarceration or foreclosure.</w:t>
      </w:r>
      <w:r>
        <w:rPr>
          <w:rStyle w:val="StyleUnderline"/>
        </w:rPr>
        <w:t xml:space="preserve"> </w:t>
      </w:r>
      <w:r>
        <w:rPr>
          <w:sz w:val="16"/>
          <w:szCs w:val="16"/>
        </w:rPr>
        <w:t xml:space="preserve">Racial discrimination limits her career opportunities and she </w:t>
      </w:r>
      <w:proofErr w:type="gramStart"/>
      <w:r>
        <w:rPr>
          <w:sz w:val="16"/>
          <w:szCs w:val="16"/>
        </w:rPr>
        <w:t>moves</w:t>
      </w:r>
      <w:proofErr w:type="gramEnd"/>
      <w:r>
        <w:rPr>
          <w:sz w:val="16"/>
          <w:szCs w:val="16"/>
        </w:rPr>
        <w:t xml:space="preserve"> from teenage poverty into inescapable, lifelong debt after getting hit by predatory lenders. While her parents were also poor, they benefited from public welfare and education programs, and retired with modest savings instead of an underwater mortgage. Towering high above both these young people is the affluent white youth who inherits her parents’ educational advantages, </w:t>
      </w:r>
      <w:proofErr w:type="gramStart"/>
      <w:r>
        <w:rPr>
          <w:sz w:val="16"/>
          <w:szCs w:val="16"/>
        </w:rPr>
        <w:t>graduates</w:t>
      </w:r>
      <w:proofErr w:type="gramEnd"/>
      <w:r>
        <w:rPr>
          <w:sz w:val="16"/>
          <w:szCs w:val="16"/>
        </w:rPr>
        <w:t xml:space="preserve"> debt-free, and has the social capital that accrues over her formative years spent in a privileged community network. Her segment of society is pulling away from both low-income black and white communities.</w:t>
      </w:r>
      <w:r>
        <w:rPr>
          <w:rStyle w:val="StyleUnderline"/>
        </w:rPr>
        <w:t xml:space="preserve"> Pfeffer’s analysis shows that </w:t>
      </w:r>
      <w:r w:rsidRPr="00121391">
        <w:rPr>
          <w:rStyle w:val="StyleUnderline"/>
          <w:highlight w:val="green"/>
        </w:rPr>
        <w:t>“the probability of becoming part of the wealthiest 20 percent of Americans is seven times greater if your parents were also in the top 20 percent</w:t>
      </w:r>
      <w:r>
        <w:rPr>
          <w:rStyle w:val="StyleUnderline"/>
        </w:rPr>
        <w:t xml:space="preserve"> [of income earners] instead of the bottom.” And </w:t>
      </w:r>
      <w:r w:rsidRPr="00121391">
        <w:rPr>
          <w:rStyle w:val="Emphasis"/>
          <w:highlight w:val="green"/>
        </w:rPr>
        <w:t>social mobility could decline further in the coming years</w:t>
      </w:r>
      <w:r>
        <w:rPr>
          <w:rStyle w:val="StyleUnderline"/>
        </w:rPr>
        <w:t xml:space="preserve">. This is in part perhaps why </w:t>
      </w:r>
      <w:r w:rsidRPr="00121391">
        <w:rPr>
          <w:rStyle w:val="StyleUnderline"/>
          <w:highlight w:val="green"/>
        </w:rPr>
        <w:t xml:space="preserve">Trump was able to win votes with his vision of restoring “greatness,” but </w:t>
      </w:r>
      <w:r w:rsidRPr="00121391">
        <w:rPr>
          <w:rStyle w:val="Emphasis"/>
          <w:highlight w:val="green"/>
        </w:rPr>
        <w:t>such a restoration is a return to a fundamentally unfair social structure built on a zero-sum economy that has been cratering on itself for decades</w:t>
      </w:r>
      <w:r>
        <w:rPr>
          <w:rStyle w:val="StyleUnderline"/>
        </w:rPr>
        <w:t xml:space="preserve">. </w:t>
      </w:r>
      <w:r>
        <w:rPr>
          <w:sz w:val="12"/>
          <w:szCs w:val="12"/>
        </w:rPr>
        <w:t xml:space="preserve">Such political polarization can poison democracy. As Princeton economist Angus Deaton contended, since economic elites are inclined to push policies that impoverish public social infrastructure and distribute wealth upward on the income scale (and into their pockets), the political system becomes increasingly undemocratic—and plutocracy becomes even more entrenched. The 50-year trajectory of class polarization isn’t likely to end anytime soon. A political solution probably isn’t forthcoming under Trump’s impending reign of chaos. But for the rising generation, there may be some promise in the debate around rebuilding “infrastructure.” Rather than roads and bridges, however, a more radical approach would develop our social infrastructure. An emphasis on social programs that would directly benefit people’s lives could be a redistributive, comprehensive corrective for the wealth gap, and would carry real populist appeal. “The one public infrastructure that I see as the most in need of public investment is education,” Pfeffer says, “and that is also because the private investment [has grown] more unequal, partly thanks to this growth in the wealth gap.” In coming years, there will be a chance for a grassroots movement to emerge and press for a stronger public-education system as an intervention against further decline in the next generation—it could stop kids today from falling through the gaps that ensnared their parents. Trump found support among people who supposedly lacked formal education. Yet they keenly understood how it felt to be cheated by the system. The blame for middle-class decline, however, which should be aimed at the top, was tragically misdirected at others on the bottom, whom Trump and right-wing media inaccurately portrayed as having an unfair advantage. Overall, a huge chunk </w:t>
      </w:r>
      <w:r>
        <w:rPr>
          <w:sz w:val="12"/>
          <w:szCs w:val="12"/>
        </w:rPr>
        <w:lastRenderedPageBreak/>
        <w:t xml:space="preserve">of the country is sliding down; some have just been slipping a little faster in recent years. The more crowded it gets on the bottom rung, the harder it is to see those climbing at the top and leaving the rest of us behind. </w:t>
      </w:r>
    </w:p>
    <w:p w:rsidR="00FD52D5" w:rsidRPr="00FD52D5" w:rsidRDefault="00FD52D5" w:rsidP="00FD52D5"/>
    <w:p w:rsidR="00FD52D5" w:rsidRDefault="00FD52D5" w:rsidP="00FD52D5">
      <w:pPr>
        <w:pStyle w:val="Heading3"/>
        <w:rPr>
          <w:rFonts w:eastAsia="Calibri"/>
        </w:rPr>
      </w:pPr>
      <w:r>
        <w:rPr>
          <w:rFonts w:eastAsia="Calibri"/>
        </w:rPr>
        <w:lastRenderedPageBreak/>
        <w:t>A2 Sustainable – Resources</w:t>
      </w:r>
    </w:p>
    <w:p w:rsidR="00FD52D5" w:rsidRDefault="00FD52D5" w:rsidP="00FD52D5">
      <w:pPr>
        <w:keepNext/>
        <w:keepLines/>
        <w:spacing w:before="40" w:after="0"/>
        <w:outlineLvl w:val="3"/>
        <w:rPr>
          <w:rFonts w:eastAsiaTheme="majorEastAsia" w:cstheme="majorBidi"/>
          <w:b/>
          <w:iCs/>
          <w:sz w:val="26"/>
        </w:rPr>
      </w:pPr>
      <w:r>
        <w:rPr>
          <w:rFonts w:eastAsiaTheme="majorEastAsia" w:cstheme="majorBidi"/>
          <w:b/>
          <w:iCs/>
          <w:sz w:val="26"/>
        </w:rPr>
        <w:t>They can delay resource constraints, but it won’t offset environmental impacts</w:t>
      </w:r>
    </w:p>
    <w:p w:rsidR="00FD52D5" w:rsidRDefault="00FD52D5" w:rsidP="00FD52D5">
      <w:r>
        <w:rPr>
          <w:b/>
          <w:bCs/>
          <w:sz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 xml:space="preserve">Post-growth Politics A Critical Theoretical and Policy Framework for </w:t>
      </w:r>
      <w:proofErr w:type="spellStart"/>
      <w:r>
        <w:rPr>
          <w:i/>
        </w:rPr>
        <w:t>Decarbonisation</w:t>
      </w:r>
      <w:proofErr w:type="spellEnd"/>
      <w:r>
        <w:t xml:space="preserve">, Chapter 2: The Problem with Economic Growth, </w:t>
      </w:r>
      <w:proofErr w:type="spellStart"/>
      <w:r>
        <w:t>pgs</w:t>
      </w:r>
      <w:proofErr w:type="spellEnd"/>
      <w:r>
        <w:t xml:space="preserve"> 21-2, Springer] </w:t>
      </w:r>
      <w:proofErr w:type="spellStart"/>
      <w:r>
        <w:t>AMarb</w:t>
      </w:r>
      <w:proofErr w:type="spellEnd"/>
    </w:p>
    <w:p w:rsidR="00FD52D5" w:rsidRDefault="00FD52D5" w:rsidP="00FD52D5">
      <w:pPr>
        <w:rPr>
          <w:u w:val="single"/>
        </w:rPr>
      </w:pPr>
      <w:r>
        <w:rPr>
          <w:sz w:val="16"/>
        </w:rPr>
        <w:t xml:space="preserve">A second argument for the compatibility of growth and environmental protection is that any exhausted finite resource can be readily substituted with another. For instance, </w:t>
      </w:r>
      <w:r>
        <w:rPr>
          <w:u w:val="single"/>
        </w:rPr>
        <w:t xml:space="preserve">advocates of </w:t>
      </w:r>
      <w:r>
        <w:rPr>
          <w:b/>
          <w:iCs/>
          <w:u w:val="single"/>
        </w:rPr>
        <w:t>infinite substitutability</w:t>
      </w:r>
      <w:r>
        <w:rPr>
          <w:u w:val="single"/>
        </w:rPr>
        <w:t xml:space="preserve"> argue that conventional oil can be replaced with shale oil</w:t>
      </w:r>
      <w:r>
        <w:rPr>
          <w:sz w:val="16"/>
        </w:rPr>
        <w:t xml:space="preserve"> or biofuel and natural </w:t>
      </w:r>
      <w:proofErr w:type="spellStart"/>
      <w:r>
        <w:rPr>
          <w:sz w:val="16"/>
        </w:rPr>
        <w:t>fibres</w:t>
      </w:r>
      <w:proofErr w:type="spellEnd"/>
      <w:r>
        <w:rPr>
          <w:sz w:val="16"/>
        </w:rPr>
        <w:t xml:space="preserve"> with synthetics. All that is required is access to </w:t>
      </w:r>
      <w:proofErr w:type="gramStart"/>
      <w:r>
        <w:rPr>
          <w:sz w:val="16"/>
        </w:rPr>
        <w:t>sufficient</w:t>
      </w:r>
      <w:proofErr w:type="gramEnd"/>
      <w:r>
        <w:rPr>
          <w:sz w:val="16"/>
        </w:rPr>
        <w:t xml:space="preserve"> amounts of capital and energy to mine and process these resources (</w:t>
      </w:r>
      <w:proofErr w:type="spellStart"/>
      <w:r>
        <w:rPr>
          <w:sz w:val="16"/>
        </w:rPr>
        <w:t>Goeller</w:t>
      </w:r>
      <w:proofErr w:type="spellEnd"/>
      <w:r>
        <w:rPr>
          <w:sz w:val="16"/>
        </w:rPr>
        <w:t xml:space="preserve"> and Weinberg 1978). However, </w:t>
      </w:r>
      <w:r>
        <w:rPr>
          <w:u w:val="single"/>
        </w:rPr>
        <w:t xml:space="preserve">there are at least two fundamental problems with this argument. First, </w:t>
      </w:r>
      <w:r w:rsidRPr="00121391">
        <w:rPr>
          <w:highlight w:val="green"/>
          <w:u w:val="single"/>
        </w:rPr>
        <w:t>energy</w:t>
      </w:r>
      <w:r>
        <w:rPr>
          <w:sz w:val="16"/>
        </w:rPr>
        <w:t xml:space="preserve">, as noted above, </w:t>
      </w:r>
      <w:r w:rsidRPr="00121391">
        <w:rPr>
          <w:highlight w:val="green"/>
          <w:u w:val="single"/>
        </w:rPr>
        <w:t xml:space="preserve">is a </w:t>
      </w:r>
      <w:r w:rsidRPr="00121391">
        <w:rPr>
          <w:b/>
          <w:iCs/>
          <w:highlight w:val="green"/>
          <w:u w:val="single"/>
        </w:rPr>
        <w:t>physical parameter</w:t>
      </w:r>
      <w:r w:rsidRPr="00121391">
        <w:rPr>
          <w:highlight w:val="green"/>
          <w:u w:val="single"/>
        </w:rPr>
        <w:t xml:space="preserve"> and</w:t>
      </w:r>
      <w:r>
        <w:rPr>
          <w:u w:val="single"/>
        </w:rPr>
        <w:t xml:space="preserve">, therefore, </w:t>
      </w:r>
      <w:r w:rsidRPr="00121391">
        <w:rPr>
          <w:b/>
          <w:iCs/>
          <w:highlight w:val="green"/>
          <w:u w:val="single"/>
        </w:rPr>
        <w:t>cannot be created out of thin air</w:t>
      </w:r>
      <w:r w:rsidRPr="00121391">
        <w:rPr>
          <w:highlight w:val="green"/>
          <w:u w:val="single"/>
        </w:rPr>
        <w:t xml:space="preserve">. </w:t>
      </w:r>
      <w:r w:rsidRPr="00121391">
        <w:rPr>
          <w:b/>
          <w:iCs/>
          <w:highlight w:val="green"/>
          <w:u w:val="single"/>
        </w:rPr>
        <w:t>Energy stocks are</w:t>
      </w:r>
      <w:r>
        <w:rPr>
          <w:b/>
          <w:iCs/>
          <w:u w:val="single"/>
        </w:rPr>
        <w:t xml:space="preserve"> thus </w:t>
      </w:r>
      <w:r w:rsidRPr="00121391">
        <w:rPr>
          <w:b/>
          <w:iCs/>
          <w:highlight w:val="green"/>
          <w:u w:val="single"/>
        </w:rPr>
        <w:t>just as finite as other resources</w:t>
      </w:r>
      <w:r w:rsidRPr="00121391">
        <w:rPr>
          <w:highlight w:val="green"/>
          <w:u w:val="single"/>
        </w:rPr>
        <w:t>. This applies</w:t>
      </w:r>
      <w:r>
        <w:rPr>
          <w:u w:val="single"/>
        </w:rPr>
        <w:t xml:space="preserve"> both </w:t>
      </w:r>
      <w:r w:rsidRPr="00121391">
        <w:rPr>
          <w:highlight w:val="green"/>
          <w:u w:val="single"/>
        </w:rPr>
        <w:t xml:space="preserve">to </w:t>
      </w:r>
      <w:r w:rsidRPr="00121391">
        <w:rPr>
          <w:b/>
          <w:iCs/>
          <w:highlight w:val="green"/>
          <w:u w:val="single"/>
        </w:rPr>
        <w:t>fossil</w:t>
      </w:r>
      <w:r>
        <w:rPr>
          <w:u w:val="single"/>
        </w:rPr>
        <w:t xml:space="preserve"> and </w:t>
      </w:r>
      <w:r w:rsidRPr="00121391">
        <w:rPr>
          <w:b/>
          <w:iCs/>
          <w:highlight w:val="green"/>
          <w:u w:val="single"/>
        </w:rPr>
        <w:t>mineral</w:t>
      </w:r>
      <w:r>
        <w:rPr>
          <w:u w:val="single"/>
        </w:rPr>
        <w:t xml:space="preserve"> resources </w:t>
      </w:r>
      <w:r w:rsidRPr="00121391">
        <w:rPr>
          <w:highlight w:val="green"/>
          <w:u w:val="single"/>
        </w:rPr>
        <w:t>and</w:t>
      </w:r>
      <w:r>
        <w:rPr>
          <w:u w:val="single"/>
        </w:rPr>
        <w:t xml:space="preserve"> to </w:t>
      </w:r>
      <w:r w:rsidRPr="00121391">
        <w:rPr>
          <w:b/>
          <w:iCs/>
          <w:highlight w:val="green"/>
          <w:u w:val="single"/>
        </w:rPr>
        <w:t>solar resources</w:t>
      </w:r>
      <w:r>
        <w:rPr>
          <w:u w:val="single"/>
        </w:rPr>
        <w:t xml:space="preserve">, because whilst the former </w:t>
      </w:r>
      <w:proofErr w:type="gramStart"/>
      <w:r>
        <w:rPr>
          <w:u w:val="single"/>
        </w:rPr>
        <w:t>are</w:t>
      </w:r>
      <w:proofErr w:type="gramEnd"/>
      <w:r>
        <w:rPr>
          <w:u w:val="single"/>
        </w:rPr>
        <w:t xml:space="preserve"> physically finite, the latter are limited by the amount of solar radiation that can be captured at the Earth’s surface.</w:t>
      </w:r>
      <w:r>
        <w:rPr>
          <w:sz w:val="16"/>
        </w:rPr>
        <w:t xml:space="preserve"> The </w:t>
      </w:r>
      <w:r w:rsidRPr="00121391">
        <w:rPr>
          <w:b/>
          <w:iCs/>
          <w:highlight w:val="green"/>
          <w:u w:val="single"/>
        </w:rPr>
        <w:t>capacity to capture energy flows</w:t>
      </w:r>
      <w:r w:rsidRPr="00121391">
        <w:rPr>
          <w:highlight w:val="green"/>
          <w:u w:val="single"/>
        </w:rPr>
        <w:t xml:space="preserve"> is also</w:t>
      </w:r>
      <w:r>
        <w:rPr>
          <w:u w:val="single"/>
        </w:rPr>
        <w:t xml:space="preserve"> a </w:t>
      </w:r>
      <w:r w:rsidRPr="00121391">
        <w:rPr>
          <w:b/>
          <w:iCs/>
          <w:highlight w:val="green"/>
          <w:u w:val="single"/>
        </w:rPr>
        <w:t>limiting</w:t>
      </w:r>
      <w:r>
        <w:rPr>
          <w:b/>
          <w:iCs/>
          <w:u w:val="single"/>
        </w:rPr>
        <w:t xml:space="preserve"> factor</w:t>
      </w:r>
      <w:r>
        <w:rPr>
          <w:u w:val="single"/>
        </w:rPr>
        <w:t xml:space="preserve"> for other forms of renewable energy</w:t>
      </w:r>
      <w:r>
        <w:rPr>
          <w:sz w:val="16"/>
        </w:rPr>
        <w:t xml:space="preserve"> such as biofuels, wind, wave and geothermal resources. The other problem is that </w:t>
      </w:r>
      <w:r w:rsidRPr="00121391">
        <w:rPr>
          <w:highlight w:val="green"/>
          <w:u w:val="single"/>
        </w:rPr>
        <w:t>even where this energy is available, exploiting it</w:t>
      </w:r>
      <w:r>
        <w:rPr>
          <w:sz w:val="16"/>
        </w:rPr>
        <w:t xml:space="preserve">, especially in the form of fossil fuels or radioactive ores, </w:t>
      </w:r>
      <w:r w:rsidRPr="00121391">
        <w:rPr>
          <w:highlight w:val="green"/>
          <w:u w:val="single"/>
        </w:rPr>
        <w:t>can create</w:t>
      </w:r>
      <w:r>
        <w:rPr>
          <w:u w:val="single"/>
        </w:rPr>
        <w:t xml:space="preserve"> serious </w:t>
      </w:r>
      <w:r w:rsidRPr="00121391">
        <w:rPr>
          <w:b/>
          <w:iCs/>
          <w:highlight w:val="green"/>
          <w:u w:val="single"/>
        </w:rPr>
        <w:t xml:space="preserve">climatic and </w:t>
      </w:r>
      <w:proofErr w:type="spellStart"/>
      <w:r w:rsidRPr="00121391">
        <w:rPr>
          <w:b/>
          <w:iCs/>
          <w:highlight w:val="green"/>
          <w:u w:val="single"/>
        </w:rPr>
        <w:t>ecosystemic</w:t>
      </w:r>
      <w:proofErr w:type="spellEnd"/>
      <w:r w:rsidRPr="00121391">
        <w:rPr>
          <w:b/>
          <w:iCs/>
          <w:highlight w:val="green"/>
          <w:u w:val="single"/>
        </w:rPr>
        <w:t xml:space="preserve"> side effects</w:t>
      </w:r>
      <w:r w:rsidRPr="00121391">
        <w:rPr>
          <w:highlight w:val="green"/>
          <w:u w:val="single"/>
        </w:rPr>
        <w:t xml:space="preserve"> that</w:t>
      </w:r>
      <w:r>
        <w:rPr>
          <w:u w:val="single"/>
        </w:rPr>
        <w:t xml:space="preserve"> the </w:t>
      </w:r>
      <w:r w:rsidRPr="00121391">
        <w:rPr>
          <w:b/>
          <w:iCs/>
          <w:highlight w:val="green"/>
          <w:u w:val="single"/>
        </w:rPr>
        <w:t>Earth cannot sustain</w:t>
      </w:r>
      <w:r>
        <w:rPr>
          <w:b/>
          <w:iCs/>
          <w:u w:val="single"/>
        </w:rPr>
        <w:t xml:space="preserve"> above certain thresholds</w:t>
      </w:r>
      <w:r>
        <w:rPr>
          <w:sz w:val="16"/>
        </w:rPr>
        <w:t xml:space="preserve"> (</w:t>
      </w:r>
      <w:proofErr w:type="spellStart"/>
      <w:r>
        <w:rPr>
          <w:sz w:val="16"/>
        </w:rPr>
        <w:t>Bardi</w:t>
      </w:r>
      <w:proofErr w:type="spellEnd"/>
      <w:r>
        <w:rPr>
          <w:sz w:val="16"/>
        </w:rPr>
        <w:t xml:space="preserve"> 2011). So, although the substitution of resources is possible up to a point, </w:t>
      </w:r>
      <w:r w:rsidRPr="00121391">
        <w:rPr>
          <w:highlight w:val="green"/>
          <w:u w:val="single"/>
        </w:rPr>
        <w:t xml:space="preserve">it is </w:t>
      </w:r>
      <w:r w:rsidRPr="00121391">
        <w:rPr>
          <w:b/>
          <w:iCs/>
          <w:highlight w:val="green"/>
          <w:u w:val="single"/>
        </w:rPr>
        <w:t>not a long-term solution</w:t>
      </w:r>
      <w:r w:rsidRPr="00121391">
        <w:rPr>
          <w:highlight w:val="green"/>
          <w:u w:val="single"/>
        </w:rPr>
        <w:t xml:space="preserve"> to</w:t>
      </w:r>
      <w:r>
        <w:rPr>
          <w:u w:val="single"/>
        </w:rPr>
        <w:t xml:space="preserve"> the problem of </w:t>
      </w:r>
      <w:r w:rsidRPr="00121391">
        <w:rPr>
          <w:highlight w:val="green"/>
          <w:u w:val="single"/>
        </w:rPr>
        <w:t>resource scarcity.</w:t>
      </w:r>
      <w:r>
        <w:rPr>
          <w:u w:val="single"/>
        </w:rPr>
        <w:t xml:space="preserve"> </w:t>
      </w:r>
    </w:p>
    <w:p w:rsidR="00FD52D5" w:rsidRPr="00FD52D5" w:rsidRDefault="00FD52D5" w:rsidP="00FD52D5"/>
    <w:p w:rsidR="00FD52D5" w:rsidRDefault="00FD52D5" w:rsidP="00FD52D5"/>
    <w:p w:rsidR="00FD52D5" w:rsidRDefault="00FD52D5" w:rsidP="00FD52D5"/>
    <w:p w:rsidR="00FD52D5" w:rsidRDefault="00FD52D5" w:rsidP="00FD52D5">
      <w:pPr>
        <w:pStyle w:val="Heading3"/>
      </w:pPr>
      <w:r>
        <w:lastRenderedPageBreak/>
        <w:t>A2 Tech</w:t>
      </w:r>
    </w:p>
    <w:p w:rsidR="00FD52D5" w:rsidRDefault="00FD52D5" w:rsidP="00FD52D5">
      <w:pPr>
        <w:keepNext/>
        <w:keepLines/>
        <w:spacing w:before="40" w:after="0"/>
        <w:outlineLvl w:val="3"/>
        <w:rPr>
          <w:rFonts w:eastAsiaTheme="majorEastAsia" w:cstheme="majorBidi"/>
          <w:b/>
          <w:iCs/>
          <w:sz w:val="26"/>
        </w:rPr>
      </w:pPr>
      <w:r>
        <w:rPr>
          <w:rFonts w:eastAsiaTheme="majorEastAsia" w:cstheme="majorBidi"/>
          <w:b/>
          <w:iCs/>
          <w:sz w:val="26"/>
        </w:rPr>
        <w:t xml:space="preserve">Tech creates a </w:t>
      </w:r>
      <w:r>
        <w:rPr>
          <w:rFonts w:eastAsiaTheme="majorEastAsia" w:cstheme="majorBidi"/>
          <w:b/>
          <w:iCs/>
          <w:sz w:val="26"/>
          <w:u w:val="single"/>
        </w:rPr>
        <w:t>cyclical trap</w:t>
      </w:r>
      <w:r>
        <w:rPr>
          <w:rFonts w:eastAsiaTheme="majorEastAsia" w:cstheme="majorBidi"/>
          <w:b/>
          <w:iCs/>
          <w:sz w:val="26"/>
        </w:rPr>
        <w:t xml:space="preserve"> that causes endless </w:t>
      </w:r>
      <w:r>
        <w:rPr>
          <w:rFonts w:eastAsiaTheme="majorEastAsia" w:cstheme="majorBidi"/>
          <w:b/>
          <w:iCs/>
          <w:sz w:val="26"/>
          <w:u w:val="single"/>
        </w:rPr>
        <w:t>resource depletion</w:t>
      </w:r>
    </w:p>
    <w:p w:rsidR="00FD52D5" w:rsidRDefault="00FD52D5" w:rsidP="00FD52D5">
      <w:r>
        <w:rPr>
          <w:b/>
          <w:bCs/>
          <w:sz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 xml:space="preserve">Post-growth Politics A Critical Theoretical and Policy Framework for </w:t>
      </w:r>
      <w:proofErr w:type="spellStart"/>
      <w:r>
        <w:rPr>
          <w:i/>
        </w:rPr>
        <w:t>Decarbonisation</w:t>
      </w:r>
      <w:proofErr w:type="spellEnd"/>
      <w:r>
        <w:t xml:space="preserve">, Chapter 2: The Problem with Economic Growth, </w:t>
      </w:r>
      <w:proofErr w:type="spellStart"/>
      <w:r>
        <w:t>pgs</w:t>
      </w:r>
      <w:proofErr w:type="spellEnd"/>
      <w:r>
        <w:t xml:space="preserve"> 22-3, Springer] </w:t>
      </w:r>
      <w:proofErr w:type="spellStart"/>
      <w:r>
        <w:t>AMarb</w:t>
      </w:r>
      <w:proofErr w:type="spellEnd"/>
    </w:p>
    <w:p w:rsidR="00FD52D5" w:rsidRDefault="00FD52D5" w:rsidP="00FD52D5">
      <w:pPr>
        <w:rPr>
          <w:u w:val="single"/>
        </w:rPr>
      </w:pPr>
      <w:r>
        <w:rPr>
          <w:sz w:val="16"/>
        </w:rPr>
        <w:t xml:space="preserve">The fourth standard argument for why economic growth need not generate environmental degradation is that technological innovations will always solve environmental problems. However, </w:t>
      </w:r>
      <w:r w:rsidRPr="00121391">
        <w:rPr>
          <w:highlight w:val="green"/>
          <w:u w:val="single"/>
        </w:rPr>
        <w:t>improvements in tech</w:t>
      </w:r>
      <w:r>
        <w:rPr>
          <w:u w:val="single"/>
        </w:rPr>
        <w:t xml:space="preserve">nological efficiency tend to </w:t>
      </w:r>
      <w:r w:rsidRPr="00121391">
        <w:rPr>
          <w:highlight w:val="green"/>
          <w:u w:val="single"/>
        </w:rPr>
        <w:t xml:space="preserve">yield </w:t>
      </w:r>
      <w:r w:rsidRPr="00121391">
        <w:rPr>
          <w:b/>
          <w:iCs/>
          <w:highlight w:val="green"/>
          <w:u w:val="single"/>
        </w:rPr>
        <w:t>increasingly marginal benefits</w:t>
      </w:r>
      <w:r>
        <w:rPr>
          <w:u w:val="single"/>
        </w:rPr>
        <w:t>.</w:t>
      </w:r>
      <w:r>
        <w:rPr>
          <w:sz w:val="16"/>
        </w:rPr>
        <w:t xml:space="preserve"> The </w:t>
      </w:r>
      <w:r w:rsidRPr="00121391">
        <w:rPr>
          <w:b/>
          <w:iCs/>
          <w:highlight w:val="green"/>
          <w:u w:val="single"/>
        </w:rPr>
        <w:t>historical development</w:t>
      </w:r>
      <w:r w:rsidRPr="00121391">
        <w:rPr>
          <w:highlight w:val="green"/>
          <w:u w:val="single"/>
        </w:rPr>
        <w:t xml:space="preserve"> of</w:t>
      </w:r>
      <w:r>
        <w:rPr>
          <w:u w:val="single"/>
        </w:rPr>
        <w:t xml:space="preserve"> a range of </w:t>
      </w:r>
      <w:r w:rsidRPr="00121391">
        <w:rPr>
          <w:highlight w:val="green"/>
          <w:u w:val="single"/>
        </w:rPr>
        <w:t>technologies exhibited</w:t>
      </w:r>
      <w:r>
        <w:rPr>
          <w:u w:val="single"/>
        </w:rPr>
        <w:t xml:space="preserve"> an </w:t>
      </w:r>
      <w:r w:rsidRPr="00121391">
        <w:rPr>
          <w:b/>
          <w:iCs/>
          <w:highlight w:val="green"/>
          <w:u w:val="single"/>
        </w:rPr>
        <w:t>initial</w:t>
      </w:r>
      <w:r>
        <w:rPr>
          <w:b/>
          <w:iCs/>
          <w:u w:val="single"/>
        </w:rPr>
        <w:t xml:space="preserve"> period of intense </w:t>
      </w:r>
      <w:r w:rsidRPr="00121391">
        <w:rPr>
          <w:b/>
          <w:iCs/>
          <w:highlight w:val="green"/>
          <w:u w:val="single"/>
        </w:rPr>
        <w:t>improvement</w:t>
      </w:r>
      <w:r w:rsidRPr="00121391">
        <w:rPr>
          <w:highlight w:val="green"/>
          <w:u w:val="single"/>
        </w:rPr>
        <w:t xml:space="preserve"> that </w:t>
      </w:r>
      <w:r w:rsidRPr="00121391">
        <w:rPr>
          <w:b/>
          <w:iCs/>
          <w:highlight w:val="green"/>
          <w:u w:val="single"/>
        </w:rPr>
        <w:t>gradually subsided</w:t>
      </w:r>
      <w:r>
        <w:rPr>
          <w:u w:val="single"/>
        </w:rPr>
        <w:t xml:space="preserve"> as these technologies were refined. A prime example of this is the motor</w:t>
      </w:r>
      <w:r w:rsidRPr="00121391">
        <w:rPr>
          <w:highlight w:val="green"/>
          <w:u w:val="single"/>
        </w:rPr>
        <w:t>car</w:t>
      </w:r>
      <w:r>
        <w:rPr>
          <w:u w:val="single"/>
        </w:rPr>
        <w:t>, which</w:t>
      </w:r>
      <w:r>
        <w:rPr>
          <w:sz w:val="16"/>
        </w:rPr>
        <w:t xml:space="preserve"> </w:t>
      </w:r>
      <w:proofErr w:type="gramStart"/>
      <w:r>
        <w:rPr>
          <w:sz w:val="16"/>
        </w:rPr>
        <w:t>more or less achieved</w:t>
      </w:r>
      <w:proofErr w:type="gramEnd"/>
      <w:r>
        <w:rPr>
          <w:sz w:val="16"/>
        </w:rPr>
        <w:t xml:space="preserve"> its modern form during the 1920s. Whilst it has become much faster, safer and more comfortable over the ensuing decades, it </w:t>
      </w:r>
      <w:r w:rsidRPr="00121391">
        <w:rPr>
          <w:highlight w:val="green"/>
          <w:u w:val="single"/>
        </w:rPr>
        <w:t xml:space="preserve">has </w:t>
      </w:r>
      <w:r w:rsidRPr="00121391">
        <w:rPr>
          <w:b/>
          <w:iCs/>
          <w:highlight w:val="green"/>
          <w:u w:val="single"/>
        </w:rPr>
        <w:t>not</w:t>
      </w:r>
      <w:r>
        <w:rPr>
          <w:b/>
          <w:iCs/>
          <w:u w:val="single"/>
        </w:rPr>
        <w:t xml:space="preserve"> on average </w:t>
      </w:r>
      <w:r w:rsidRPr="00121391">
        <w:rPr>
          <w:b/>
          <w:iCs/>
          <w:highlight w:val="green"/>
          <w:u w:val="single"/>
        </w:rPr>
        <w:t>become more fuel efficient</w:t>
      </w:r>
      <w:r w:rsidRPr="00121391">
        <w:rPr>
          <w:highlight w:val="green"/>
          <w:u w:val="single"/>
        </w:rPr>
        <w:t>, and has</w:t>
      </w:r>
      <w:r>
        <w:rPr>
          <w:u w:val="single"/>
        </w:rPr>
        <w:t xml:space="preserve"> actually </w:t>
      </w:r>
      <w:r w:rsidRPr="00121391">
        <w:rPr>
          <w:highlight w:val="green"/>
          <w:u w:val="single"/>
        </w:rPr>
        <w:t xml:space="preserve">become </w:t>
      </w:r>
      <w:r w:rsidRPr="00121391">
        <w:rPr>
          <w:b/>
          <w:iCs/>
          <w:highlight w:val="green"/>
          <w:u w:val="single"/>
        </w:rPr>
        <w:t>more resource intensive</w:t>
      </w:r>
      <w:r>
        <w:rPr>
          <w:sz w:val="16"/>
        </w:rPr>
        <w:t xml:space="preserve"> in its manufacture (</w:t>
      </w:r>
      <w:proofErr w:type="spellStart"/>
      <w:r>
        <w:rPr>
          <w:sz w:val="16"/>
        </w:rPr>
        <w:t>Bardi</w:t>
      </w:r>
      <w:proofErr w:type="spellEnd"/>
      <w:r>
        <w:rPr>
          <w:sz w:val="16"/>
        </w:rPr>
        <w:t xml:space="preserve"> 2011). Indeed, </w:t>
      </w:r>
      <w:r w:rsidRPr="00121391">
        <w:rPr>
          <w:b/>
          <w:iCs/>
          <w:highlight w:val="green"/>
          <w:u w:val="single"/>
        </w:rPr>
        <w:t>patterns of declining</w:t>
      </w:r>
      <w:r>
        <w:rPr>
          <w:b/>
          <w:iCs/>
          <w:u w:val="single"/>
        </w:rPr>
        <w:t xml:space="preserve"> improvements in </w:t>
      </w:r>
      <w:r w:rsidRPr="00121391">
        <w:rPr>
          <w:b/>
          <w:iCs/>
          <w:highlight w:val="green"/>
          <w:u w:val="single"/>
        </w:rPr>
        <w:t>efficiency</w:t>
      </w:r>
      <w:r>
        <w:rPr>
          <w:u w:val="single"/>
        </w:rPr>
        <w:t xml:space="preserve"> in </w:t>
      </w:r>
      <w:proofErr w:type="gramStart"/>
      <w:r>
        <w:rPr>
          <w:u w:val="single"/>
        </w:rPr>
        <w:t xml:space="preserve">a </w:t>
      </w:r>
      <w:r>
        <w:rPr>
          <w:b/>
          <w:iCs/>
          <w:u w:val="single"/>
        </w:rPr>
        <w:t>number of</w:t>
      </w:r>
      <w:proofErr w:type="gramEnd"/>
      <w:r>
        <w:rPr>
          <w:b/>
          <w:iCs/>
          <w:u w:val="single"/>
        </w:rPr>
        <w:t xml:space="preserve"> specific sectors</w:t>
      </w:r>
      <w:r>
        <w:rPr>
          <w:u w:val="single"/>
        </w:rPr>
        <w:t xml:space="preserve"> </w:t>
      </w:r>
      <w:r w:rsidRPr="00121391">
        <w:rPr>
          <w:highlight w:val="green"/>
          <w:u w:val="single"/>
        </w:rPr>
        <w:t>can</w:t>
      </w:r>
      <w:r>
        <w:rPr>
          <w:u w:val="single"/>
        </w:rPr>
        <w:t xml:space="preserve"> in many respects </w:t>
      </w:r>
      <w:r w:rsidRPr="00121391">
        <w:rPr>
          <w:highlight w:val="green"/>
          <w:u w:val="single"/>
        </w:rPr>
        <w:t xml:space="preserve">be </w:t>
      </w:r>
      <w:r w:rsidRPr="00121391">
        <w:rPr>
          <w:b/>
          <w:iCs/>
          <w:highlight w:val="green"/>
          <w:u w:val="single"/>
        </w:rPr>
        <w:t xml:space="preserve">accurately </w:t>
      </w:r>
      <w:proofErr w:type="spellStart"/>
      <w:r w:rsidRPr="00121391">
        <w:rPr>
          <w:b/>
          <w:iCs/>
          <w:highlight w:val="green"/>
          <w:u w:val="single"/>
        </w:rPr>
        <w:t>generalised</w:t>
      </w:r>
      <w:proofErr w:type="spellEnd"/>
      <w:r w:rsidRPr="00121391">
        <w:rPr>
          <w:highlight w:val="green"/>
          <w:u w:val="single"/>
        </w:rPr>
        <w:t xml:space="preserve"> to broader </w:t>
      </w:r>
      <w:proofErr w:type="spellStart"/>
      <w:r w:rsidRPr="00121391">
        <w:rPr>
          <w:highlight w:val="green"/>
          <w:u w:val="single"/>
        </w:rPr>
        <w:t>trends</w:t>
      </w:r>
      <w:r>
        <w:rPr>
          <w:u w:val="single"/>
        </w:rPr>
        <w:t>in</w:t>
      </w:r>
      <w:proofErr w:type="spellEnd"/>
      <w:r>
        <w:rPr>
          <w:u w:val="single"/>
        </w:rPr>
        <w:t xml:space="preserve"> technological development</w:t>
      </w:r>
      <w:r>
        <w:rPr>
          <w:sz w:val="16"/>
        </w:rPr>
        <w:t xml:space="preserve"> (Ayres 2001). As a result, the </w:t>
      </w:r>
      <w:r w:rsidRPr="00121391">
        <w:rPr>
          <w:highlight w:val="green"/>
          <w:u w:val="single"/>
        </w:rPr>
        <w:t>capacity of</w:t>
      </w:r>
      <w:r>
        <w:rPr>
          <w:u w:val="single"/>
        </w:rPr>
        <w:t xml:space="preserve"> technological </w:t>
      </w:r>
      <w:r w:rsidRPr="00121391">
        <w:rPr>
          <w:highlight w:val="green"/>
          <w:u w:val="single"/>
        </w:rPr>
        <w:t>innovation to decouple</w:t>
      </w:r>
      <w:r>
        <w:rPr>
          <w:u w:val="single"/>
        </w:rPr>
        <w:t xml:space="preserve"> economic </w:t>
      </w:r>
      <w:r w:rsidRPr="00121391">
        <w:rPr>
          <w:highlight w:val="green"/>
          <w:u w:val="single"/>
        </w:rPr>
        <w:t>growth</w:t>
      </w:r>
      <w:r>
        <w:rPr>
          <w:u w:val="single"/>
        </w:rPr>
        <w:t xml:space="preserve"> from environmental damage </w:t>
      </w:r>
      <w:r w:rsidRPr="00121391">
        <w:rPr>
          <w:highlight w:val="green"/>
          <w:u w:val="single"/>
        </w:rPr>
        <w:t xml:space="preserve">is </w:t>
      </w:r>
      <w:r w:rsidRPr="00121391">
        <w:rPr>
          <w:b/>
          <w:iCs/>
          <w:highlight w:val="green"/>
          <w:u w:val="single"/>
        </w:rPr>
        <w:t>steadily diminishing</w:t>
      </w:r>
      <w:r>
        <w:rPr>
          <w:u w:val="single"/>
        </w:rPr>
        <w:t>. Claims to the contrary</w:t>
      </w:r>
      <w:r>
        <w:rPr>
          <w:sz w:val="16"/>
        </w:rPr>
        <w:t xml:space="preserve">, such as those made by Ernst von </w:t>
      </w:r>
      <w:proofErr w:type="spellStart"/>
      <w:r>
        <w:rPr>
          <w:sz w:val="16"/>
        </w:rPr>
        <w:t>Weizsäcker</w:t>
      </w:r>
      <w:proofErr w:type="spellEnd"/>
      <w:r>
        <w:rPr>
          <w:sz w:val="16"/>
        </w:rPr>
        <w:t xml:space="preserve"> et al. (1997), who hold that in the coming decades the amount of wealth extracted from one unit of natural resources is likely to quadruple </w:t>
      </w:r>
      <w:r>
        <w:rPr>
          <w:u w:val="single"/>
        </w:rPr>
        <w:t xml:space="preserve">rely on a </w:t>
      </w:r>
      <w:r>
        <w:rPr>
          <w:b/>
          <w:iCs/>
          <w:u w:val="single"/>
        </w:rPr>
        <w:t>completely unfounded</w:t>
      </w:r>
      <w:r>
        <w:rPr>
          <w:u w:val="single"/>
        </w:rPr>
        <w:t xml:space="preserve"> degree of </w:t>
      </w:r>
      <w:r>
        <w:rPr>
          <w:b/>
          <w:iCs/>
          <w:u w:val="single"/>
        </w:rPr>
        <w:t>technological optimism</w:t>
      </w:r>
      <w:r>
        <w:rPr>
          <w:sz w:val="16"/>
        </w:rPr>
        <w:t xml:space="preserve"> (see also </w:t>
      </w:r>
      <w:proofErr w:type="spellStart"/>
      <w:r>
        <w:rPr>
          <w:sz w:val="16"/>
        </w:rPr>
        <w:t>Basiago</w:t>
      </w:r>
      <w:proofErr w:type="spellEnd"/>
      <w:r>
        <w:rPr>
          <w:sz w:val="16"/>
        </w:rPr>
        <w:t xml:space="preserve"> 1994; </w:t>
      </w:r>
      <w:proofErr w:type="spellStart"/>
      <w:r>
        <w:rPr>
          <w:sz w:val="16"/>
        </w:rPr>
        <w:t>Huesemann</w:t>
      </w:r>
      <w:proofErr w:type="spellEnd"/>
      <w:r>
        <w:rPr>
          <w:sz w:val="16"/>
        </w:rPr>
        <w:t xml:space="preserve"> 2003). Moreover, as demonstrated above, </w:t>
      </w:r>
      <w:r>
        <w:rPr>
          <w:u w:val="single"/>
        </w:rPr>
        <w:t xml:space="preserve">unless these improvements in resource efficiency are accompanied by a </w:t>
      </w:r>
      <w:r>
        <w:rPr>
          <w:b/>
          <w:iCs/>
          <w:u w:val="single"/>
        </w:rPr>
        <w:t>move to a steady-state economy</w:t>
      </w:r>
      <w:r>
        <w:rPr>
          <w:u w:val="single"/>
        </w:rPr>
        <w:t xml:space="preserve">, absolute </w:t>
      </w:r>
      <w:r w:rsidRPr="00121391">
        <w:rPr>
          <w:b/>
          <w:iCs/>
          <w:highlight w:val="green"/>
          <w:u w:val="single"/>
        </w:rPr>
        <w:t>resource use will continue to grow</w:t>
      </w:r>
      <w:r w:rsidRPr="00121391">
        <w:rPr>
          <w:highlight w:val="green"/>
          <w:u w:val="single"/>
        </w:rPr>
        <w:t>.</w:t>
      </w:r>
    </w:p>
    <w:p w:rsidR="00FD52D5" w:rsidRPr="00FD52D5" w:rsidRDefault="00FD52D5" w:rsidP="00FD52D5"/>
    <w:p w:rsidR="00FD52D5" w:rsidRDefault="00FD52D5" w:rsidP="00FD52D5">
      <w:pPr>
        <w:pStyle w:val="Heading3"/>
      </w:pPr>
      <w:r>
        <w:lastRenderedPageBreak/>
        <w:t>A2 Transition Wars</w:t>
      </w:r>
    </w:p>
    <w:p w:rsidR="00FD52D5" w:rsidRDefault="00FD52D5" w:rsidP="00FD52D5">
      <w:pPr>
        <w:keepNext/>
        <w:keepLines/>
        <w:spacing w:before="40" w:after="0"/>
        <w:outlineLvl w:val="3"/>
        <w:rPr>
          <w:rFonts w:eastAsia="Times New Roman"/>
          <w:b/>
          <w:iCs/>
          <w:sz w:val="26"/>
        </w:rPr>
      </w:pPr>
      <w:r>
        <w:rPr>
          <w:rFonts w:eastAsia="Times New Roman"/>
          <w:b/>
          <w:iCs/>
          <w:sz w:val="26"/>
        </w:rPr>
        <w:t>Appeals to fear of collapse are epistemologically constrictive and legitimize the status quo</w:t>
      </w:r>
    </w:p>
    <w:p w:rsidR="00FD52D5" w:rsidRDefault="00FD52D5" w:rsidP="00FD52D5">
      <w:pPr>
        <w:rPr>
          <w:rFonts w:eastAsia="Calibri"/>
        </w:rPr>
      </w:pPr>
      <w:proofErr w:type="spellStart"/>
      <w:r>
        <w:rPr>
          <w:rFonts w:eastAsia="Calibri"/>
          <w:b/>
          <w:bCs/>
          <w:sz w:val="26"/>
        </w:rPr>
        <w:t>Žižek</w:t>
      </w:r>
      <w:proofErr w:type="spellEnd"/>
      <w:r>
        <w:rPr>
          <w:rFonts w:eastAsia="Calibri"/>
          <w:b/>
          <w:bCs/>
          <w:sz w:val="26"/>
        </w:rPr>
        <w:t xml:space="preserve"> ’97</w:t>
      </w:r>
      <w:r>
        <w:rPr>
          <w:rFonts w:eastAsia="Calibri"/>
        </w:rPr>
        <w:t xml:space="preserve"> (</w:t>
      </w:r>
      <w:proofErr w:type="spellStart"/>
      <w:r>
        <w:rPr>
          <w:rFonts w:eastAsia="Calibri"/>
        </w:rPr>
        <w:t>Slavoj</w:t>
      </w:r>
      <w:proofErr w:type="spellEnd"/>
      <w:r>
        <w:rPr>
          <w:rFonts w:eastAsia="Calibri"/>
        </w:rPr>
        <w:t xml:space="preserve"> </w:t>
      </w:r>
      <w:proofErr w:type="spellStart"/>
      <w:r>
        <w:rPr>
          <w:rFonts w:eastAsia="Calibri"/>
        </w:rPr>
        <w:t>Žižek</w:t>
      </w:r>
      <w:proofErr w:type="spellEnd"/>
      <w:r>
        <w:rPr>
          <w:rFonts w:eastAsia="Calibri"/>
        </w:rPr>
        <w:t>, Senior Researcher in the Department of Philosophy at the University of Ljubljana and Codirector of the Center for Humanities at Birkbeck College, "Multiculturalism, or, the Cultural Logic of Multinational Capitalism," New Left Review, No. 224, 1997, pp.25-27)</w:t>
      </w:r>
    </w:p>
    <w:p w:rsidR="00FD52D5" w:rsidRDefault="00FD52D5" w:rsidP="00FD52D5">
      <w:pPr>
        <w:rPr>
          <w:rFonts w:eastAsia="Calibri"/>
          <w:sz w:val="16"/>
        </w:rPr>
      </w:pPr>
      <w:r>
        <w:rPr>
          <w:rFonts w:eastAsia="Calibri"/>
          <w:sz w:val="16"/>
        </w:rPr>
        <w:t xml:space="preserve">Today, </w:t>
      </w:r>
      <w:r>
        <w:rPr>
          <w:rFonts w:eastAsia="Calibri"/>
          <w:u w:val="single"/>
        </w:rPr>
        <w:t>financial crisis is a permanent state of things the reference to which legitimizes</w:t>
      </w:r>
      <w:r>
        <w:rPr>
          <w:rFonts w:eastAsia="Calibri"/>
          <w:sz w:val="16"/>
        </w:rPr>
        <w:t xml:space="preserve"> the demands to cut social spending, health care, support of culture and scientific research, in short, </w:t>
      </w:r>
      <w:r>
        <w:rPr>
          <w:rFonts w:eastAsia="Calibri"/>
          <w:u w:val="single"/>
        </w:rPr>
        <w:t xml:space="preserve">the dismantling of the welfare state. Is, however, this permanent crisis really </w:t>
      </w:r>
      <w:proofErr w:type="gramStart"/>
      <w:r>
        <w:rPr>
          <w:rFonts w:eastAsia="Calibri"/>
          <w:u w:val="single"/>
        </w:rPr>
        <w:t>an  objective</w:t>
      </w:r>
      <w:proofErr w:type="gramEnd"/>
      <w:r>
        <w:rPr>
          <w:rFonts w:eastAsia="Calibri"/>
          <w:u w:val="single"/>
        </w:rPr>
        <w:t xml:space="preserve"> feature of our socio-economic life? Is it not rather one of the effects of the shift of balance in the ‘class struggle’ towards Capital, resulting from the growing role of new technologies as well as from the direct internationalization of Capital and the co</w:t>
      </w:r>
      <w:proofErr w:type="gramStart"/>
      <w:r>
        <w:rPr>
          <w:rFonts w:eastAsia="Calibri"/>
          <w:u w:val="single"/>
        </w:rPr>
        <w:t>-  dependent</w:t>
      </w:r>
      <w:proofErr w:type="gramEnd"/>
      <w:r>
        <w:rPr>
          <w:rFonts w:eastAsia="Calibri"/>
          <w:u w:val="single"/>
        </w:rPr>
        <w:t xml:space="preserve"> diminished role of the Nation-State which was further able to impose certain minimal requirements and limitations to exploitation? In other words, </w:t>
      </w:r>
      <w:r w:rsidRPr="00121391">
        <w:rPr>
          <w:rFonts w:eastAsia="Calibri"/>
          <w:highlight w:val="green"/>
          <w:u w:val="single"/>
        </w:rPr>
        <w:t xml:space="preserve">the crisis is an ‘objective fact’ </w:t>
      </w:r>
      <w:r>
        <w:rPr>
          <w:rFonts w:eastAsia="Calibri"/>
          <w:u w:val="single"/>
        </w:rPr>
        <w:t xml:space="preserve">if and </w:t>
      </w:r>
      <w:r w:rsidRPr="00121391">
        <w:rPr>
          <w:rFonts w:eastAsia="Calibri"/>
          <w:highlight w:val="green"/>
          <w:u w:val="single"/>
        </w:rPr>
        <w:t xml:space="preserve">only if one accepts </w:t>
      </w:r>
      <w:r>
        <w:rPr>
          <w:rFonts w:eastAsia="Calibri"/>
          <w:u w:val="single"/>
        </w:rPr>
        <w:t xml:space="preserve">in advance </w:t>
      </w:r>
      <w:r w:rsidRPr="00121391">
        <w:rPr>
          <w:rFonts w:eastAsia="Calibri"/>
          <w:highlight w:val="green"/>
          <w:u w:val="single"/>
        </w:rPr>
        <w:t xml:space="preserve">as an unquestionable premise </w:t>
      </w:r>
      <w:proofErr w:type="gramStart"/>
      <w:r w:rsidRPr="00121391">
        <w:rPr>
          <w:rFonts w:eastAsia="Calibri"/>
          <w:highlight w:val="green"/>
          <w:u w:val="single"/>
        </w:rPr>
        <w:t>the</w:t>
      </w:r>
      <w:r>
        <w:rPr>
          <w:rFonts w:eastAsia="Calibri"/>
          <w:u w:val="single"/>
        </w:rPr>
        <w:t xml:space="preserve">  inherent</w:t>
      </w:r>
      <w:proofErr w:type="gramEnd"/>
      <w:r>
        <w:rPr>
          <w:rFonts w:eastAsia="Calibri"/>
          <w:u w:val="single"/>
        </w:rPr>
        <w:t xml:space="preserve"> </w:t>
      </w:r>
      <w:r w:rsidRPr="00121391">
        <w:rPr>
          <w:rFonts w:eastAsia="Calibri"/>
          <w:highlight w:val="green"/>
          <w:u w:val="single"/>
        </w:rPr>
        <w:t>logic of Capital</w:t>
      </w:r>
      <w:r>
        <w:rPr>
          <w:rFonts w:eastAsia="Calibri"/>
          <w:sz w:val="16"/>
        </w:rPr>
        <w:t xml:space="preserve">—as more and more left-wing or liberal parties have done. We are thus witnessing the uncanny spectacle of social-democratic parties which came to power with the between-the-lines message to Capital ‘we will do the necessary job for you in an even more efficient and painless way than the </w:t>
      </w:r>
      <w:proofErr w:type="gramStart"/>
      <w:r>
        <w:rPr>
          <w:rFonts w:eastAsia="Calibri"/>
          <w:sz w:val="16"/>
        </w:rPr>
        <w:t>conservatives’</w:t>
      </w:r>
      <w:proofErr w:type="gramEnd"/>
      <w:r>
        <w:rPr>
          <w:rFonts w:eastAsia="Calibri"/>
          <w:sz w:val="16"/>
        </w:rPr>
        <w:t xml:space="preserve">. The problem, of course, is that, </w:t>
      </w:r>
      <w:r>
        <w:rPr>
          <w:rFonts w:eastAsia="Calibri"/>
          <w:u w:val="single"/>
        </w:rPr>
        <w:t xml:space="preserve">in today’s global socio-political circumstances, </w:t>
      </w:r>
      <w:r w:rsidRPr="00121391">
        <w:rPr>
          <w:rFonts w:eastAsia="Calibri"/>
          <w:highlight w:val="green"/>
          <w:u w:val="single"/>
        </w:rPr>
        <w:t xml:space="preserve">it is </w:t>
      </w:r>
      <w:r>
        <w:rPr>
          <w:rFonts w:eastAsia="Calibri"/>
          <w:u w:val="single"/>
        </w:rPr>
        <w:t xml:space="preserve">practically </w:t>
      </w:r>
      <w:r w:rsidRPr="00121391">
        <w:rPr>
          <w:rFonts w:eastAsia="Calibri"/>
          <w:highlight w:val="green"/>
          <w:u w:val="single"/>
        </w:rPr>
        <w:t xml:space="preserve">impossible </w:t>
      </w:r>
      <w:r>
        <w:rPr>
          <w:rFonts w:eastAsia="Calibri"/>
          <w:u w:val="single"/>
        </w:rPr>
        <w:t xml:space="preserve">effectively </w:t>
      </w:r>
      <w:r w:rsidRPr="00121391">
        <w:rPr>
          <w:rFonts w:eastAsia="Calibri"/>
          <w:highlight w:val="green"/>
          <w:u w:val="single"/>
        </w:rPr>
        <w:t xml:space="preserve">to call into question the logic </w:t>
      </w:r>
      <w:r>
        <w:rPr>
          <w:rFonts w:eastAsia="Calibri"/>
          <w:u w:val="single"/>
        </w:rPr>
        <w:t xml:space="preserve">of Capital: </w:t>
      </w:r>
      <w:r w:rsidRPr="00121391">
        <w:rPr>
          <w:rFonts w:eastAsia="Calibri"/>
          <w:highlight w:val="green"/>
          <w:u w:val="single"/>
        </w:rPr>
        <w:t xml:space="preserve">even a modest </w:t>
      </w:r>
      <w:r>
        <w:rPr>
          <w:rFonts w:eastAsia="Calibri"/>
          <w:u w:val="single"/>
        </w:rPr>
        <w:t>social-</w:t>
      </w:r>
      <w:proofErr w:type="gramStart"/>
      <w:r>
        <w:rPr>
          <w:rFonts w:eastAsia="Calibri"/>
          <w:u w:val="single"/>
        </w:rPr>
        <w:t xml:space="preserve">democratic  </w:t>
      </w:r>
      <w:r w:rsidRPr="00121391">
        <w:rPr>
          <w:rFonts w:eastAsia="Calibri"/>
          <w:highlight w:val="green"/>
          <w:u w:val="single"/>
        </w:rPr>
        <w:t>attempt</w:t>
      </w:r>
      <w:proofErr w:type="gramEnd"/>
      <w:r w:rsidRPr="00121391">
        <w:rPr>
          <w:rFonts w:eastAsia="Calibri"/>
          <w:highlight w:val="green"/>
          <w:u w:val="single"/>
        </w:rPr>
        <w:t xml:space="preserve"> to redistribute wealth </w:t>
      </w:r>
      <w:r>
        <w:rPr>
          <w:rFonts w:eastAsia="Calibri"/>
          <w:u w:val="single"/>
        </w:rPr>
        <w:t xml:space="preserve">beyond the limit acceptable to the Capital </w:t>
      </w:r>
      <w:r w:rsidRPr="00121391">
        <w:rPr>
          <w:rFonts w:eastAsia="Calibri"/>
          <w:highlight w:val="green"/>
          <w:u w:val="single"/>
        </w:rPr>
        <w:t xml:space="preserve">‘effectively’ leads to </w:t>
      </w:r>
      <w:r>
        <w:rPr>
          <w:rFonts w:eastAsia="Calibri"/>
          <w:u w:val="single"/>
        </w:rPr>
        <w:t xml:space="preserve">economic crisis, </w:t>
      </w:r>
      <w:r w:rsidRPr="00121391">
        <w:rPr>
          <w:rFonts w:eastAsia="Calibri"/>
          <w:highlight w:val="green"/>
          <w:u w:val="single"/>
        </w:rPr>
        <w:t>inflation, a fall in revenues</w:t>
      </w:r>
      <w:r>
        <w:rPr>
          <w:rFonts w:eastAsia="Calibri"/>
          <w:u w:val="single"/>
        </w:rPr>
        <w:t xml:space="preserve"> and so on. Nevertheless, one should always bear in mind how </w:t>
      </w:r>
      <w:r w:rsidRPr="00121391">
        <w:rPr>
          <w:rFonts w:eastAsia="Calibri"/>
          <w:highlight w:val="green"/>
          <w:u w:val="single"/>
        </w:rPr>
        <w:t xml:space="preserve">the connection between </w:t>
      </w:r>
      <w:proofErr w:type="spellStart"/>
      <w:r w:rsidRPr="00121391">
        <w:rPr>
          <w:rFonts w:eastAsia="Calibri"/>
          <w:highlight w:val="green"/>
          <w:u w:val="single"/>
        </w:rPr>
        <w:t>‘cause</w:t>
      </w:r>
      <w:proofErr w:type="spellEnd"/>
      <w:r w:rsidRPr="00121391">
        <w:rPr>
          <w:rFonts w:eastAsia="Calibri"/>
          <w:highlight w:val="green"/>
          <w:u w:val="single"/>
        </w:rPr>
        <w:t>’</w:t>
      </w:r>
      <w:r>
        <w:rPr>
          <w:rFonts w:eastAsia="Calibri"/>
          <w:bCs/>
          <w:u w:val="single"/>
        </w:rPr>
        <w:t xml:space="preserve"> </w:t>
      </w:r>
      <w:r>
        <w:rPr>
          <w:rFonts w:eastAsia="Calibri"/>
          <w:sz w:val="16"/>
        </w:rPr>
        <w:t>(rising social expenditure)</w:t>
      </w:r>
      <w:r>
        <w:rPr>
          <w:rFonts w:eastAsia="Calibri"/>
          <w:bCs/>
          <w:u w:val="single"/>
        </w:rPr>
        <w:t xml:space="preserve"> </w:t>
      </w:r>
      <w:proofErr w:type="gramStart"/>
      <w:r w:rsidRPr="00121391">
        <w:rPr>
          <w:rFonts w:eastAsia="Calibri"/>
          <w:highlight w:val="green"/>
          <w:u w:val="single"/>
        </w:rPr>
        <w:t>and  ‘</w:t>
      </w:r>
      <w:proofErr w:type="gramEnd"/>
      <w:r w:rsidRPr="00121391">
        <w:rPr>
          <w:rFonts w:eastAsia="Calibri"/>
          <w:highlight w:val="green"/>
          <w:u w:val="single"/>
        </w:rPr>
        <w:t>effect’</w:t>
      </w:r>
      <w:r>
        <w:rPr>
          <w:rFonts w:eastAsia="Calibri"/>
          <w:bCs/>
          <w:u w:val="single"/>
        </w:rPr>
        <w:t xml:space="preserve"> </w:t>
      </w:r>
      <w:r>
        <w:rPr>
          <w:rFonts w:eastAsia="Calibri"/>
          <w:sz w:val="16"/>
        </w:rPr>
        <w:t>(economic crisis)</w:t>
      </w:r>
      <w:r>
        <w:rPr>
          <w:rFonts w:eastAsia="Calibri"/>
          <w:bCs/>
          <w:u w:val="single"/>
        </w:rPr>
        <w:t xml:space="preserve"> </w:t>
      </w:r>
      <w:r w:rsidRPr="00121391">
        <w:rPr>
          <w:rFonts w:eastAsia="Calibri"/>
          <w:highlight w:val="green"/>
          <w:u w:val="single"/>
        </w:rPr>
        <w:t>is not a direct objective</w:t>
      </w:r>
      <w:r>
        <w:rPr>
          <w:rFonts w:eastAsia="Calibri"/>
          <w:u w:val="single"/>
        </w:rPr>
        <w:t xml:space="preserve"> causal </w:t>
      </w:r>
      <w:r w:rsidRPr="00121391">
        <w:rPr>
          <w:rFonts w:eastAsia="Calibri"/>
          <w:highlight w:val="green"/>
          <w:u w:val="single"/>
        </w:rPr>
        <w:t>one: it is always-</w:t>
      </w:r>
      <w:r>
        <w:rPr>
          <w:rFonts w:eastAsia="Calibri"/>
          <w:u w:val="single"/>
        </w:rPr>
        <w:t xml:space="preserve">already </w:t>
      </w:r>
      <w:r w:rsidRPr="00121391">
        <w:rPr>
          <w:rFonts w:eastAsia="Calibri"/>
          <w:highlight w:val="green"/>
          <w:u w:val="single"/>
        </w:rPr>
        <w:t>embedded in a situation of social antagonism and struggle</w:t>
      </w:r>
      <w:r>
        <w:rPr>
          <w:rFonts w:eastAsia="Calibri"/>
          <w:u w:val="single"/>
        </w:rPr>
        <w:t xml:space="preserve">. The fact that, </w:t>
      </w:r>
      <w:r w:rsidRPr="00121391">
        <w:rPr>
          <w:rFonts w:eastAsia="Calibri"/>
          <w:highlight w:val="green"/>
          <w:u w:val="single"/>
        </w:rPr>
        <w:t xml:space="preserve">if one does not obey the limits set by Capital, a crisis ‘really follows’, in no way ‘proves’ that the necessity of these limits is </w:t>
      </w:r>
      <w:r>
        <w:rPr>
          <w:rFonts w:eastAsia="Calibri"/>
          <w:u w:val="single"/>
        </w:rPr>
        <w:t xml:space="preserve">an </w:t>
      </w:r>
      <w:r w:rsidRPr="00121391">
        <w:rPr>
          <w:rFonts w:eastAsia="Calibri"/>
          <w:highlight w:val="green"/>
          <w:u w:val="single"/>
        </w:rPr>
        <w:t xml:space="preserve">objective </w:t>
      </w:r>
      <w:r>
        <w:rPr>
          <w:rFonts w:eastAsia="Calibri"/>
          <w:u w:val="single"/>
        </w:rPr>
        <w:t>necessity of economic life. It should rather be conceived as a proof of the privileged position Capital holds in the economic and political struggle</w:t>
      </w:r>
      <w:r>
        <w:rPr>
          <w:rFonts w:eastAsia="Calibri"/>
          <w:sz w:val="16"/>
        </w:rPr>
        <w:t xml:space="preserve">, as in the situation where a stronger partner threatens that if you do X, you will be punished by Y, and then, upon your doing X, Y effectively ensues. </w:t>
      </w:r>
    </w:p>
    <w:p w:rsidR="00FD52D5" w:rsidRDefault="00FD52D5" w:rsidP="00FD52D5">
      <w:pPr>
        <w:keepNext/>
        <w:keepLines/>
        <w:spacing w:before="40" w:after="0"/>
        <w:outlineLvl w:val="3"/>
        <w:rPr>
          <w:rFonts w:eastAsia="Times New Roman"/>
          <w:b/>
          <w:iCs/>
          <w:sz w:val="26"/>
        </w:rPr>
      </w:pPr>
      <w:r>
        <w:rPr>
          <w:rFonts w:eastAsia="Times New Roman"/>
          <w:b/>
          <w:iCs/>
          <w:sz w:val="26"/>
        </w:rPr>
        <w:t>Autonomous communities band together in resistance to capital – that prevents capitalist victory</w:t>
      </w:r>
    </w:p>
    <w:p w:rsidR="00FD52D5" w:rsidRDefault="00FD52D5" w:rsidP="00FD52D5">
      <w:pPr>
        <w:rPr>
          <w:rFonts w:eastAsia="Calibri"/>
        </w:rPr>
      </w:pPr>
      <w:proofErr w:type="spellStart"/>
      <w:r>
        <w:rPr>
          <w:rFonts w:eastAsia="Calibri"/>
          <w:b/>
          <w:bCs/>
          <w:sz w:val="26"/>
        </w:rPr>
        <w:t>Kovel</w:t>
      </w:r>
      <w:proofErr w:type="spellEnd"/>
      <w:r>
        <w:rPr>
          <w:rFonts w:eastAsia="Calibri"/>
          <w:b/>
          <w:bCs/>
          <w:sz w:val="26"/>
        </w:rPr>
        <w:t xml:space="preserve"> ‘2</w:t>
      </w:r>
      <w:r>
        <w:rPr>
          <w:rFonts w:eastAsia="Calibri"/>
        </w:rPr>
        <w:t xml:space="preserve"> (Joel </w:t>
      </w:r>
      <w:proofErr w:type="spellStart"/>
      <w:r>
        <w:rPr>
          <w:rFonts w:eastAsia="Calibri"/>
        </w:rPr>
        <w:t>Kovel</w:t>
      </w:r>
      <w:proofErr w:type="spellEnd"/>
      <w:r>
        <w:rPr>
          <w:rFonts w:eastAsia="Calibri"/>
        </w:rPr>
        <w:t>, Professor of Social Studies at Bard College, 2002, The Enemy of Nature, p. 236-238)</w:t>
      </w:r>
    </w:p>
    <w:p w:rsidR="00FD52D5" w:rsidRDefault="00FD52D5" w:rsidP="00FD52D5">
      <w:pPr>
        <w:rPr>
          <w:rFonts w:eastAsia="Calibri"/>
          <w:u w:val="single"/>
        </w:rPr>
      </w:pPr>
      <w:r>
        <w:rPr>
          <w:rFonts w:eastAsia="Calibri"/>
          <w:sz w:val="16"/>
        </w:rPr>
        <w:t xml:space="preserve">If such events as O’Connor envisions were to come to pass, they would not yet be </w:t>
      </w:r>
      <w:proofErr w:type="spellStart"/>
      <w:r>
        <w:rPr>
          <w:rFonts w:eastAsia="Calibri"/>
          <w:sz w:val="16"/>
        </w:rPr>
        <w:t>ecosocialism</w:t>
      </w:r>
      <w:proofErr w:type="spellEnd"/>
      <w:r>
        <w:rPr>
          <w:rFonts w:eastAsia="Calibri"/>
          <w:sz w:val="16"/>
        </w:rPr>
        <w:t xml:space="preserve">, but they would form a kind of self-generative and non-linear dialectic that can rapidly accelerate the motion toward </w:t>
      </w:r>
      <w:proofErr w:type="spellStart"/>
      <w:r>
        <w:rPr>
          <w:rFonts w:eastAsia="Calibri"/>
          <w:sz w:val="16"/>
        </w:rPr>
        <w:t>eco</w:t>
      </w:r>
      <w:r>
        <w:rPr>
          <w:rFonts w:eastAsia="Calibri"/>
          <w:sz w:val="16"/>
        </w:rPr>
        <w:softHyphen/>
        <w:t>socialism</w:t>
      </w:r>
      <w:proofErr w:type="spellEnd"/>
      <w:r>
        <w:rPr>
          <w:rFonts w:eastAsia="Calibri"/>
          <w:sz w:val="16"/>
        </w:rPr>
        <w:t xml:space="preserve">. After all, it is the ‘tens of thousands of local and regional experiments and </w:t>
      </w:r>
      <w:proofErr w:type="gramStart"/>
      <w:r>
        <w:rPr>
          <w:rFonts w:eastAsia="Calibri"/>
          <w:sz w:val="16"/>
        </w:rPr>
        <w:t>practices’</w:t>
      </w:r>
      <w:proofErr w:type="gramEnd"/>
      <w:r>
        <w:rPr>
          <w:rFonts w:eastAsia="Calibri"/>
          <w:sz w:val="16"/>
        </w:rPr>
        <w:t xml:space="preserve"> who would have had to join with communities of activation to make this possible, and whose power would be accordingly magnified by it. And being magnified, the Zapatistas, and the </w:t>
      </w:r>
      <w:proofErr w:type="spellStart"/>
      <w:r>
        <w:rPr>
          <w:rFonts w:eastAsia="Calibri"/>
          <w:sz w:val="16"/>
        </w:rPr>
        <w:t>Gaviotistas</w:t>
      </w:r>
      <w:proofErr w:type="spellEnd"/>
      <w:r>
        <w:rPr>
          <w:rFonts w:eastAsia="Calibri"/>
          <w:sz w:val="16"/>
        </w:rPr>
        <w:t xml:space="preserve">, and the Indymedia </w:t>
      </w:r>
      <w:proofErr w:type="spellStart"/>
      <w:r>
        <w:rPr>
          <w:rFonts w:eastAsia="Calibri"/>
          <w:sz w:val="16"/>
        </w:rPr>
        <w:t>centres</w:t>
      </w:r>
      <w:proofErr w:type="spellEnd"/>
      <w:r>
        <w:rPr>
          <w:rFonts w:eastAsia="Calibri"/>
          <w:sz w:val="16"/>
        </w:rPr>
        <w:t xml:space="preserve"> that connect them, and the politicized collectives of farmers from around the world, and the teacher’s associations, and the ecologically radicalized fractions of the </w:t>
      </w:r>
      <w:proofErr w:type="spellStart"/>
      <w:r>
        <w:rPr>
          <w:rFonts w:eastAsia="Calibri"/>
          <w:sz w:val="16"/>
        </w:rPr>
        <w:t>labour</w:t>
      </w:r>
      <w:proofErr w:type="spellEnd"/>
      <w:r>
        <w:rPr>
          <w:rFonts w:eastAsia="Calibri"/>
          <w:sz w:val="16"/>
        </w:rPr>
        <w:t xml:space="preserve"> movement, and the little </w:t>
      </w:r>
      <w:proofErr w:type="spellStart"/>
      <w:r>
        <w:rPr>
          <w:rFonts w:eastAsia="Calibri"/>
          <w:sz w:val="16"/>
        </w:rPr>
        <w:t>Bruderhof</w:t>
      </w:r>
      <w:proofErr w:type="spellEnd"/>
      <w:r>
        <w:rPr>
          <w:rFonts w:eastAsia="Calibri"/>
          <w:sz w:val="16"/>
        </w:rPr>
        <w:t xml:space="preserve">-like manufacturing collectives making ecologically sane products with the aid of local credit unions, and </w:t>
      </w:r>
      <w:r w:rsidRPr="00121391">
        <w:rPr>
          <w:rFonts w:eastAsia="Calibri"/>
          <w:highlight w:val="green"/>
          <w:u w:val="single"/>
        </w:rPr>
        <w:t>all the ten thousand locally origin</w:t>
      </w:r>
      <w:r w:rsidRPr="00121391">
        <w:rPr>
          <w:rFonts w:eastAsia="Calibri"/>
          <w:highlight w:val="green"/>
          <w:u w:val="single"/>
        </w:rPr>
        <w:softHyphen/>
        <w:t>ating but universally striving community formations</w:t>
      </w:r>
      <w:r>
        <w:rPr>
          <w:rFonts w:eastAsia="Calibri"/>
          <w:u w:val="single"/>
        </w:rPr>
        <w:t xml:space="preserve"> — all </w:t>
      </w:r>
      <w:r w:rsidRPr="00121391">
        <w:rPr>
          <w:rFonts w:eastAsia="Calibri"/>
          <w:highlight w:val="green"/>
          <w:u w:val="single"/>
        </w:rPr>
        <w:t>would come together in solidarity to make such an event</w:t>
      </w:r>
      <w:r>
        <w:rPr>
          <w:rFonts w:eastAsia="Calibri"/>
          <w:u w:val="single"/>
        </w:rPr>
        <w:t xml:space="preserve">, </w:t>
      </w:r>
      <w:r w:rsidRPr="00121391">
        <w:rPr>
          <w:rFonts w:eastAsia="Calibri"/>
          <w:highlight w:val="green"/>
          <w:u w:val="single"/>
        </w:rPr>
        <w:t>and</w:t>
      </w:r>
      <w:r>
        <w:rPr>
          <w:rFonts w:eastAsia="Calibri"/>
          <w:u w:val="single"/>
        </w:rPr>
        <w:t xml:space="preserve">, in its aftermath, to </w:t>
      </w:r>
      <w:r w:rsidRPr="00121391">
        <w:rPr>
          <w:rFonts w:eastAsia="Calibri"/>
          <w:highlight w:val="green"/>
          <w:u w:val="single"/>
        </w:rPr>
        <w:t>press for</w:t>
      </w:r>
      <w:r>
        <w:rPr>
          <w:rFonts w:eastAsia="Calibri"/>
          <w:u w:val="single"/>
        </w:rPr>
        <w:t xml:space="preserve"> further </w:t>
      </w:r>
      <w:r w:rsidRPr="00121391">
        <w:rPr>
          <w:rFonts w:eastAsia="Calibri"/>
          <w:highlight w:val="green"/>
          <w:u w:val="single"/>
        </w:rPr>
        <w:t>transformation</w:t>
      </w:r>
      <w:r>
        <w:rPr>
          <w:rFonts w:eastAsia="Calibri"/>
          <w:u w:val="single"/>
        </w:rPr>
        <w:t>.</w:t>
      </w:r>
      <w:r>
        <w:rPr>
          <w:rFonts w:eastAsia="Calibri"/>
          <w:sz w:val="16"/>
        </w:rPr>
        <w:t xml:space="preserve"> There is no point in predicting a scenario according to which this will expand, beyond the condition that it occur in the context of capital’s in</w:t>
      </w:r>
      <w:r>
        <w:rPr>
          <w:rFonts w:eastAsia="Calibri"/>
          <w:sz w:val="16"/>
        </w:rPr>
        <w:softHyphen/>
        <w:t xml:space="preserve">capability of regulating the ecological crisis. At </w:t>
      </w:r>
      <w:proofErr w:type="spellStart"/>
      <w:r>
        <w:rPr>
          <w:rFonts w:eastAsia="Calibri"/>
          <w:sz w:val="16"/>
        </w:rPr>
        <w:t>some time</w:t>
      </w:r>
      <w:proofErr w:type="spellEnd"/>
      <w:r>
        <w:rPr>
          <w:rFonts w:eastAsia="Calibri"/>
          <w:sz w:val="16"/>
        </w:rPr>
        <w:t xml:space="preserve"> within this span, the communities arising from the process may be imagined to grow to a point of relative autonomy such that they can begin providing material support for activists, with bases of operation and — in the case of those considerable number of communities producing food, wool, hemp, solar technology and so on — the actual means of subsistence for people engaged in revolutionary struggle. It must also be presumed — a large but feasible order that these people will have developed the spiritual and psychological strength enabling them to go forward. For there should be no mistake: the struggle for </w:t>
      </w:r>
      <w:proofErr w:type="spellStart"/>
      <w:r>
        <w:rPr>
          <w:rFonts w:eastAsia="Calibri"/>
          <w:sz w:val="16"/>
        </w:rPr>
        <w:t>ecosocialism</w:t>
      </w:r>
      <w:proofErr w:type="spellEnd"/>
      <w:r>
        <w:rPr>
          <w:rFonts w:eastAsia="Calibri"/>
          <w:sz w:val="16"/>
        </w:rPr>
        <w:t xml:space="preserve"> is no technical or </w:t>
      </w:r>
      <w:proofErr w:type="spellStart"/>
      <w:r>
        <w:rPr>
          <w:rFonts w:eastAsia="Calibri"/>
          <w:sz w:val="16"/>
        </w:rPr>
        <w:t>voluntaristic</w:t>
      </w:r>
      <w:proofErr w:type="spellEnd"/>
      <w:r>
        <w:rPr>
          <w:rFonts w:eastAsia="Calibri"/>
          <w:sz w:val="16"/>
        </w:rPr>
        <w:t xml:space="preserve"> process, but a radical transforming of self as well as world to link up in ever-widening and deepening solidarity Here is where </w:t>
      </w:r>
      <w:r>
        <w:rPr>
          <w:rFonts w:eastAsia="Calibri"/>
          <w:sz w:val="16"/>
        </w:rPr>
        <w:lastRenderedPageBreak/>
        <w:t>post-patriarchal values will come forward, radicalizing human being itself for the struggle. Now the movement of events is self-sustaining, rapid and dramatic</w:t>
      </w:r>
      <w:r>
        <w:rPr>
          <w:rFonts w:eastAsia="Calibri"/>
          <w:u w:val="single"/>
        </w:rPr>
        <w:t xml:space="preserve">. Communities of place and of praxis increasingly coalesce to form miniature societies, and these </w:t>
      </w:r>
      <w:proofErr w:type="gramStart"/>
      <w:r>
        <w:rPr>
          <w:rFonts w:eastAsia="Calibri"/>
          <w:u w:val="single"/>
        </w:rPr>
        <w:t>enter into</w:t>
      </w:r>
      <w:proofErr w:type="gramEnd"/>
      <w:r>
        <w:rPr>
          <w:rFonts w:eastAsia="Calibri"/>
          <w:u w:val="single"/>
        </w:rPr>
        <w:t xml:space="preserve"> relations with others</w:t>
      </w:r>
      <w:r>
        <w:rPr>
          <w:rFonts w:eastAsia="Calibri"/>
          <w:sz w:val="16"/>
        </w:rPr>
        <w:t xml:space="preserve"> both inside and outside the national boundary. Capital may be expected to respond with heightened efforts at repression. A heroic phase begins, with much sacrifice. The awe</w:t>
      </w:r>
      <w:r>
        <w:rPr>
          <w:rFonts w:eastAsia="Calibri"/>
          <w:sz w:val="16"/>
        </w:rPr>
        <w:softHyphen/>
        <w:t xml:space="preserve">some might of </w:t>
      </w:r>
      <w:r w:rsidRPr="00121391">
        <w:rPr>
          <w:rFonts w:eastAsia="Calibri"/>
          <w:highlight w:val="green"/>
          <w:u w:val="single"/>
        </w:rPr>
        <w:t xml:space="preserve">the capital system now encounters a set of factors it has never dealt with before:  </w:t>
      </w:r>
      <w:r w:rsidRPr="00121391">
        <w:rPr>
          <w:rFonts w:eastAsia="Calibri"/>
          <w:highlight w:val="green"/>
          <w:u w:val="single"/>
        </w:rPr>
        <w:sym w:font="Symbol" w:char="F0B7"/>
      </w:r>
      <w:r w:rsidRPr="00121391">
        <w:rPr>
          <w:rFonts w:eastAsia="Calibri"/>
          <w:highlight w:val="green"/>
          <w:u w:val="single"/>
        </w:rPr>
        <w:t xml:space="preserve"> The forces against it are both numerous and dispersed</w:t>
      </w:r>
      <w:r>
        <w:rPr>
          <w:rFonts w:eastAsia="Calibri"/>
          <w:u w:val="single"/>
        </w:rPr>
        <w:t xml:space="preserve">. </w:t>
      </w:r>
      <w:r>
        <w:rPr>
          <w:rFonts w:eastAsia="Calibri"/>
          <w:u w:val="single"/>
        </w:rPr>
        <w:sym w:font="Symbol" w:char="F0B7"/>
      </w:r>
      <w:r>
        <w:rPr>
          <w:rFonts w:eastAsia="Calibri"/>
          <w:u w:val="single"/>
        </w:rPr>
        <w:t xml:space="preserve"> They operate with changed needs, and </w:t>
      </w:r>
      <w:proofErr w:type="gramStart"/>
      <w:r>
        <w:rPr>
          <w:rFonts w:eastAsia="Calibri"/>
          <w:u w:val="single"/>
        </w:rPr>
        <w:t>on the basis of</w:t>
      </w:r>
      <w:proofErr w:type="gramEnd"/>
      <w:r>
        <w:rPr>
          <w:rFonts w:eastAsia="Calibri"/>
          <w:u w:val="single"/>
        </w:rPr>
        <w:t xml:space="preserve"> a kind of production capable of sustaining itself </w:t>
      </w:r>
      <w:r>
        <w:rPr>
          <w:rFonts w:eastAsia="Calibri"/>
          <w:sz w:val="16"/>
        </w:rPr>
        <w:t xml:space="preserve">with small inputs and </w:t>
      </w:r>
      <w:proofErr w:type="spellStart"/>
      <w:r>
        <w:rPr>
          <w:rFonts w:eastAsia="Calibri"/>
          <w:sz w:val="16"/>
        </w:rPr>
        <w:t>labour-intensive</w:t>
      </w:r>
      <w:proofErr w:type="spellEnd"/>
      <w:r>
        <w:rPr>
          <w:rFonts w:eastAsia="Calibri"/>
          <w:sz w:val="16"/>
        </w:rPr>
        <w:t xml:space="preserve"> technologies; and they have secure bases and ‘safe houses’ in the intentional communities of resistance, now extending across national boundaries. </w:t>
      </w:r>
      <w:r>
        <w:rPr>
          <w:rFonts w:eastAsia="Calibri"/>
          <w:sz w:val="16"/>
        </w:rPr>
        <w:sym w:font="Symbol" w:char="F0B7"/>
      </w:r>
      <w:r>
        <w:rPr>
          <w:rFonts w:eastAsia="Calibri"/>
          <w:sz w:val="16"/>
        </w:rPr>
        <w:t xml:space="preserve"> Their many allies in the interstices of the mainstream society </w:t>
      </w:r>
      <w:proofErr w:type="gramStart"/>
      <w:r>
        <w:rPr>
          <w:rFonts w:eastAsia="Calibri"/>
          <w:sz w:val="16"/>
        </w:rPr>
        <w:t>are capable of forming</w:t>
      </w:r>
      <w:proofErr w:type="gramEnd"/>
      <w:r>
        <w:rPr>
          <w:rFonts w:eastAsia="Calibri"/>
          <w:sz w:val="16"/>
        </w:rPr>
        <w:t xml:space="preserve"> support groups and ‘underground railroads’. </w:t>
      </w:r>
      <w:r>
        <w:rPr>
          <w:rFonts w:eastAsia="Calibri"/>
          <w:sz w:val="16"/>
        </w:rPr>
        <w:sym w:font="Symbol" w:char="F0B7"/>
      </w:r>
      <w:r>
        <w:rPr>
          <w:rFonts w:eastAsia="Calibri"/>
          <w:sz w:val="16"/>
        </w:rPr>
        <w:t xml:space="preserve"> As with all successful forms of revolutionary protest, </w:t>
      </w:r>
      <w:r>
        <w:rPr>
          <w:rFonts w:eastAsia="Calibri"/>
          <w:u w:val="single"/>
        </w:rPr>
        <w:t xml:space="preserve">the </w:t>
      </w:r>
      <w:r w:rsidRPr="00121391">
        <w:rPr>
          <w:rFonts w:eastAsia="Calibri"/>
          <w:highlight w:val="green"/>
          <w:u w:val="single"/>
        </w:rPr>
        <w:t xml:space="preserve">oppositional forces </w:t>
      </w:r>
      <w:proofErr w:type="gramStart"/>
      <w:r w:rsidRPr="00121391">
        <w:rPr>
          <w:rFonts w:eastAsia="Calibri"/>
          <w:highlight w:val="green"/>
          <w:u w:val="single"/>
        </w:rPr>
        <w:t>are capable of shutting</w:t>
      </w:r>
      <w:proofErr w:type="gramEnd"/>
      <w:r w:rsidRPr="00121391">
        <w:rPr>
          <w:rFonts w:eastAsia="Calibri"/>
          <w:highlight w:val="green"/>
          <w:u w:val="single"/>
        </w:rPr>
        <w:t xml:space="preserve"> down normal production</w:t>
      </w:r>
      <w:r>
        <w:rPr>
          <w:rFonts w:eastAsia="Calibri"/>
          <w:u w:val="single"/>
        </w:rPr>
        <w:t xml:space="preserve"> through strikes, boycotts, and mass actions. </w:t>
      </w:r>
      <w:r>
        <w:rPr>
          <w:rFonts w:eastAsia="Calibri"/>
          <w:u w:val="single"/>
        </w:rPr>
        <w:sym w:font="Symbol" w:char="F0B7"/>
      </w:r>
      <w:r>
        <w:rPr>
          <w:rFonts w:eastAsia="Calibri"/>
          <w:u w:val="single"/>
        </w:rPr>
        <w:t xml:space="preserve"> The forces of capital have lost </w:t>
      </w:r>
      <w:proofErr w:type="gramStart"/>
      <w:r>
        <w:rPr>
          <w:rFonts w:eastAsia="Calibri"/>
          <w:u w:val="single"/>
        </w:rPr>
        <w:t>confidence, and</w:t>
      </w:r>
      <w:proofErr w:type="gramEnd"/>
      <w:r>
        <w:rPr>
          <w:rFonts w:eastAsia="Calibri"/>
          <w:u w:val="single"/>
        </w:rPr>
        <w:t xml:space="preserve"> are further undermined by support for the revolution</w:t>
      </w:r>
      <w:r>
        <w:rPr>
          <w:rFonts w:eastAsia="Calibri"/>
          <w:sz w:val="16"/>
        </w:rPr>
        <w:t xml:space="preserve"> within the alternative parties and their various niches in the state. This extends to armies and police. When the first of these lays down their arms and joins the revolution, the turning point is reached. </w:t>
      </w:r>
      <w:r w:rsidRPr="00121391">
        <w:rPr>
          <w:rFonts w:eastAsia="Calibri"/>
          <w:highlight w:val="green"/>
          <w:u w:val="single"/>
        </w:rPr>
        <w:t xml:space="preserve">The </w:t>
      </w:r>
      <w:proofErr w:type="spellStart"/>
      <w:r w:rsidRPr="00121391">
        <w:rPr>
          <w:rFonts w:eastAsia="Calibri"/>
          <w:highlight w:val="green"/>
          <w:u w:val="single"/>
        </w:rPr>
        <w:t>behaviour</w:t>
      </w:r>
      <w:proofErr w:type="spellEnd"/>
      <w:r w:rsidRPr="00121391">
        <w:rPr>
          <w:rFonts w:eastAsia="Calibri"/>
          <w:highlight w:val="green"/>
          <w:u w:val="single"/>
        </w:rPr>
        <w:t xml:space="preserve"> of the revolutionaries is spiritually superior</w:t>
      </w:r>
      <w:r>
        <w:rPr>
          <w:rFonts w:eastAsia="Calibri"/>
          <w:u w:val="single"/>
        </w:rPr>
        <w:t>, and the examples they set are given credibility and persuasiveness by the brute facts of the crisis and the gathering realization that what is at stake here is not so much the redistribution of wealth as the sustenance of life itself.</w:t>
      </w:r>
      <w:r>
        <w:rPr>
          <w:rFonts w:eastAsia="Calibri"/>
          <w:bCs/>
          <w:u w:val="single"/>
        </w:rPr>
        <w:t xml:space="preserve"> </w:t>
      </w:r>
      <w:r>
        <w:rPr>
          <w:rFonts w:eastAsia="Calibri"/>
          <w:sz w:val="16"/>
        </w:rPr>
        <w:t xml:space="preserve">Thus it could be that in an increasingly hectic period, millions of people take to the streets, and join together in global solidarity — with each other, with the communities of resistance, and with their comrades in other nations — bringing normal social activity to a halt, petitioning the state and refusing to take ‘no’ for an answer, and driving capital into ever smaller pens. </w:t>
      </w:r>
      <w:r w:rsidRPr="00121391">
        <w:rPr>
          <w:rFonts w:eastAsia="Calibri"/>
          <w:highlight w:val="green"/>
          <w:u w:val="single"/>
        </w:rPr>
        <w:t>With defections mounting and the irreducible fact all around that the people demand a new beginning in order to save the planetary ecology, the state apparatus passes into new hands</w:t>
      </w:r>
      <w:r>
        <w:rPr>
          <w:rFonts w:eastAsia="Calibri"/>
          <w:u w:val="single"/>
        </w:rPr>
        <w:t xml:space="preserve">, the expropriators are expropriated, </w:t>
      </w:r>
      <w:r w:rsidRPr="00121391">
        <w:rPr>
          <w:rFonts w:eastAsia="Calibri"/>
          <w:highlight w:val="green"/>
          <w:u w:val="single"/>
        </w:rPr>
        <w:t>and the 500-year regime of capital falls</w:t>
      </w:r>
      <w:r>
        <w:rPr>
          <w:rFonts w:eastAsia="Calibri"/>
          <w:u w:val="single"/>
        </w:rPr>
        <w:t>.</w:t>
      </w:r>
    </w:p>
    <w:p w:rsidR="00FD52D5" w:rsidRDefault="00FD52D5" w:rsidP="00FD52D5"/>
    <w:p w:rsidR="00FD52D5" w:rsidRDefault="00FD52D5" w:rsidP="00FD52D5">
      <w:pPr>
        <w:pStyle w:val="Heading3"/>
      </w:pPr>
      <w:r>
        <w:lastRenderedPageBreak/>
        <w:t>A2 Venezuela</w:t>
      </w:r>
    </w:p>
    <w:p w:rsidR="00FD52D5" w:rsidRDefault="00FD52D5" w:rsidP="00FD52D5">
      <w:pPr>
        <w:keepNext/>
        <w:keepLines/>
        <w:spacing w:before="40" w:after="0"/>
        <w:outlineLvl w:val="3"/>
        <w:rPr>
          <w:rFonts w:eastAsia="Times New Roman"/>
          <w:b/>
          <w:iCs/>
          <w:sz w:val="26"/>
        </w:rPr>
      </w:pPr>
      <w:r>
        <w:rPr>
          <w:rFonts w:eastAsia="Times New Roman"/>
          <w:b/>
          <w:iCs/>
          <w:sz w:val="26"/>
        </w:rPr>
        <w:t xml:space="preserve">Venezuela is a case of disaster capitalism: their discourse around it justifies the logic of </w:t>
      </w:r>
      <w:proofErr w:type="spellStart"/>
      <w:r>
        <w:rPr>
          <w:rFonts w:eastAsia="Times New Roman"/>
          <w:b/>
          <w:iCs/>
          <w:sz w:val="26"/>
        </w:rPr>
        <w:t>interventionaism</w:t>
      </w:r>
      <w:proofErr w:type="spellEnd"/>
    </w:p>
    <w:p w:rsidR="00FD52D5" w:rsidRDefault="00FD52D5" w:rsidP="00FD52D5">
      <w:pPr>
        <w:rPr>
          <w:rFonts w:eastAsia="Calibri"/>
        </w:rPr>
      </w:pPr>
      <w:r>
        <w:rPr>
          <w:rFonts w:eastAsia="Calibri"/>
          <w:b/>
          <w:bCs/>
          <w:sz w:val="26"/>
          <w:lang w:val="es-ES"/>
        </w:rPr>
        <w:t>López 19</w:t>
      </w:r>
      <w:r>
        <w:rPr>
          <w:rFonts w:eastAsia="Calibri"/>
          <w:lang w:val="es-ES"/>
        </w:rPr>
        <w:t xml:space="preserve"> (Reinaldo Antonio Iturriza López, (Puerto Ordaz, Bolívar, Venezuela, </w:t>
      </w:r>
      <w:proofErr w:type="spellStart"/>
      <w:r>
        <w:rPr>
          <w:rFonts w:eastAsia="Calibri"/>
          <w:lang w:val="es-ES"/>
        </w:rPr>
        <w:t>November</w:t>
      </w:r>
      <w:proofErr w:type="spellEnd"/>
      <w:r>
        <w:rPr>
          <w:rFonts w:eastAsia="Calibri"/>
          <w:lang w:val="es-ES"/>
        </w:rPr>
        <w:t xml:space="preserve"> 30, 1973), </w:t>
      </w:r>
      <w:proofErr w:type="spellStart"/>
      <w:r>
        <w:rPr>
          <w:rFonts w:eastAsia="Calibri"/>
          <w:lang w:val="es-ES"/>
        </w:rPr>
        <w:t>is</w:t>
      </w:r>
      <w:proofErr w:type="spellEnd"/>
      <w:r>
        <w:rPr>
          <w:rFonts w:eastAsia="Calibri"/>
          <w:lang w:val="es-ES"/>
        </w:rPr>
        <w:t xml:space="preserve"> a </w:t>
      </w:r>
      <w:proofErr w:type="spellStart"/>
      <w:r>
        <w:rPr>
          <w:rFonts w:eastAsia="Calibri"/>
          <w:lang w:val="es-ES"/>
        </w:rPr>
        <w:t>Venezuelan</w:t>
      </w:r>
      <w:proofErr w:type="spellEnd"/>
      <w:r>
        <w:rPr>
          <w:rFonts w:eastAsia="Calibri"/>
          <w:lang w:val="es-ES"/>
        </w:rPr>
        <w:t xml:space="preserve"> </w:t>
      </w:r>
      <w:proofErr w:type="spellStart"/>
      <w:r>
        <w:rPr>
          <w:rFonts w:eastAsia="Calibri"/>
          <w:lang w:val="es-ES"/>
        </w:rPr>
        <w:t>politician</w:t>
      </w:r>
      <w:proofErr w:type="spellEnd"/>
      <w:r>
        <w:rPr>
          <w:rFonts w:eastAsia="Calibri"/>
          <w:lang w:val="es-ES"/>
        </w:rPr>
        <w:t xml:space="preserve">, </w:t>
      </w:r>
      <w:proofErr w:type="spellStart"/>
      <w:r>
        <w:rPr>
          <w:rFonts w:eastAsia="Calibri"/>
          <w:lang w:val="es-ES"/>
        </w:rPr>
        <w:t>sociologist</w:t>
      </w:r>
      <w:proofErr w:type="spellEnd"/>
      <w:r>
        <w:rPr>
          <w:rFonts w:eastAsia="Calibri"/>
          <w:lang w:val="es-ES"/>
        </w:rPr>
        <w:t xml:space="preserve"> and </w:t>
      </w:r>
      <w:proofErr w:type="spellStart"/>
      <w:r>
        <w:rPr>
          <w:rFonts w:eastAsia="Calibri"/>
          <w:lang w:val="es-ES"/>
        </w:rPr>
        <w:t>writer</w:t>
      </w:r>
      <w:proofErr w:type="spellEnd"/>
      <w:r>
        <w:rPr>
          <w:rFonts w:eastAsia="Calibri"/>
          <w:lang w:val="es-ES"/>
        </w:rPr>
        <w:t xml:space="preserve">. </w:t>
      </w:r>
      <w:r>
        <w:rPr>
          <w:rFonts w:eastAsia="Calibri"/>
        </w:rPr>
        <w:t xml:space="preserve">He was the Minister of Popular Power for Culture of Venezuela from September 2014 to January 2016. “Venezuela and Disaster Capitalism” 2/5/19. </w:t>
      </w:r>
      <w:hyperlink r:id="rId17" w:history="1">
        <w:r>
          <w:rPr>
            <w:rFonts w:eastAsia="Calibri"/>
          </w:rPr>
          <w:t>https://www.versobooks.com/blogs/4232-venezuela-and-disaster-capitalism</w:t>
        </w:r>
      </w:hyperlink>
      <w:r>
        <w:rPr>
          <w:rFonts w:eastAsia="Calibri"/>
        </w:rPr>
        <w:t>) ME.</w:t>
      </w:r>
    </w:p>
    <w:p w:rsidR="00FD52D5" w:rsidRDefault="00FD52D5" w:rsidP="00FD52D5">
      <w:pPr>
        <w:rPr>
          <w:rFonts w:eastAsia="Calibri"/>
          <w:b/>
          <w:u w:val="single"/>
        </w:rPr>
      </w:pPr>
      <w:r>
        <w:rPr>
          <w:rFonts w:eastAsia="Calibri"/>
          <w:sz w:val="14"/>
        </w:rPr>
        <w:t xml:space="preserve">On Monday, January 28, the Department of the Treasury of the United States announced it was placing a “block” on all of </w:t>
      </w:r>
      <w:proofErr w:type="spellStart"/>
      <w:r>
        <w:rPr>
          <w:rFonts w:eastAsia="Calibri"/>
          <w:sz w:val="14"/>
        </w:rPr>
        <w:t>Petróleos</w:t>
      </w:r>
      <w:proofErr w:type="spellEnd"/>
      <w:r>
        <w:rPr>
          <w:rFonts w:eastAsia="Calibri"/>
          <w:sz w:val="14"/>
        </w:rPr>
        <w:t xml:space="preserve"> de Venezuela’s (PDVSA) assets under US jurisdiction, prohibiting its citizens from engaging in any type of transaction with the Venezuelan state-owned oil company.[1] Secretary Steve Mnuchin added that “if the people of Venezuela want to continue to sell us oil”, we will only accept it on the condition that our money goes to “blocked accounts”, which would later be made available for the “transition government”.[2] According to National Security Advisor John Bolton, the sanctions imposed on PDVSA would provoke a loss of some 11 billion dollars in exports for 2019, and a freeze on 7 billion dollars in assets. On January 24th, Bolton declared on FOX Business, “It will make a big difference to the United States economically if we could have American oil companies invest in and produce the oil capabilities in Venezuela”. Just three minutes before effectively confessing the true intentions of US imperialism, Bolton asserted that Chávez and Maduro had “impoverished Venezuela. We now have between three and four million refugees who have fled the country, something unprecedented in the history of the Western Hemisphere. Maduro and Hugo Chávez before him systematically looted the oil resources of the country. There is no capital investment, and income is declining. Society is literally collapsing in Venezuela”. These factors, Bolton continued, provide the justification for the Trump Administration’s recognition of Juan </w:t>
      </w:r>
      <w:proofErr w:type="spellStart"/>
      <w:r>
        <w:rPr>
          <w:rFonts w:eastAsia="Calibri"/>
          <w:sz w:val="14"/>
        </w:rPr>
        <w:t>Guaidó</w:t>
      </w:r>
      <w:proofErr w:type="spellEnd"/>
      <w:r>
        <w:rPr>
          <w:rFonts w:eastAsia="Calibri"/>
          <w:sz w:val="14"/>
        </w:rPr>
        <w:t xml:space="preserve"> as “Interim President”.[3] </w:t>
      </w:r>
      <w:r w:rsidRPr="00121391">
        <w:rPr>
          <w:rFonts w:eastAsia="Calibri"/>
          <w:b/>
          <w:highlight w:val="green"/>
          <w:u w:val="single"/>
        </w:rPr>
        <w:t>A few hours after sanctions</w:t>
      </w:r>
      <w:r>
        <w:rPr>
          <w:rFonts w:eastAsia="Calibri"/>
          <w:b/>
          <w:u w:val="single"/>
        </w:rPr>
        <w:t xml:space="preserve"> were publicly announced, on January 29, the </w:t>
      </w:r>
      <w:r w:rsidRPr="00121391">
        <w:rPr>
          <w:rFonts w:eastAsia="Calibri"/>
          <w:b/>
          <w:highlight w:val="green"/>
          <w:u w:val="single"/>
        </w:rPr>
        <w:t>Venezuela</w:t>
      </w:r>
      <w:r>
        <w:rPr>
          <w:rFonts w:eastAsia="Calibri"/>
          <w:b/>
          <w:u w:val="single"/>
        </w:rPr>
        <w:t xml:space="preserve">n National Assembly </w:t>
      </w:r>
      <w:r w:rsidRPr="00121391">
        <w:rPr>
          <w:rFonts w:eastAsia="Calibri"/>
          <w:b/>
          <w:highlight w:val="green"/>
          <w:u w:val="single"/>
        </w:rPr>
        <w:t>approved an “Agreement for the Promotion of a National Rescue Plan</w:t>
      </w:r>
      <w:r>
        <w:rPr>
          <w:rFonts w:eastAsia="Calibri"/>
          <w:b/>
          <w:u w:val="single"/>
        </w:rPr>
        <w:t xml:space="preserve">”, which upheld that Venezuela was experiencing a “social and economic collapse” that had produced a “humanitarian emergency”, consequence of the policies of the “regime of Nicolás Maduro”, </w:t>
      </w:r>
      <w:r w:rsidRPr="00121391">
        <w:rPr>
          <w:rFonts w:eastAsia="Calibri"/>
          <w:b/>
          <w:highlight w:val="green"/>
          <w:u w:val="single"/>
        </w:rPr>
        <w:t>which</w:t>
      </w:r>
      <w:r>
        <w:rPr>
          <w:rFonts w:eastAsia="Calibri"/>
          <w:b/>
          <w:u w:val="single"/>
        </w:rPr>
        <w:t xml:space="preserve"> has </w:t>
      </w:r>
      <w:r w:rsidRPr="00121391">
        <w:rPr>
          <w:rFonts w:eastAsia="Calibri"/>
          <w:b/>
          <w:highlight w:val="green"/>
          <w:u w:val="single"/>
        </w:rPr>
        <w:t>installed a “totalitarian economic and political model for domination and social control</w:t>
      </w:r>
      <w:r>
        <w:rPr>
          <w:rFonts w:eastAsia="Calibri"/>
          <w:b/>
          <w:u w:val="single"/>
        </w:rPr>
        <w:t xml:space="preserve">”, otherwise known as “21st century socialism”.[4] Behold, a concise summary of the way in which foreign and </w:t>
      </w:r>
      <w:r w:rsidRPr="00121391">
        <w:rPr>
          <w:rFonts w:eastAsia="Calibri"/>
          <w:b/>
          <w:iCs/>
          <w:highlight w:val="green"/>
          <w:u w:val="single"/>
        </w:rPr>
        <w:t>local agents put in practice</w:t>
      </w:r>
      <w:r>
        <w:rPr>
          <w:rFonts w:eastAsia="Calibri"/>
          <w:b/>
          <w:iCs/>
          <w:u w:val="single"/>
        </w:rPr>
        <w:t xml:space="preserve"> what Naomi Klein defined as “</w:t>
      </w:r>
      <w:r w:rsidRPr="00121391">
        <w:rPr>
          <w:rFonts w:eastAsia="Calibri"/>
          <w:b/>
          <w:iCs/>
          <w:highlight w:val="green"/>
          <w:u w:val="single"/>
        </w:rPr>
        <w:t>disaster capitalism</w:t>
      </w:r>
      <w:r>
        <w:rPr>
          <w:rFonts w:eastAsia="Calibri"/>
          <w:b/>
          <w:iCs/>
          <w:u w:val="single"/>
        </w:rPr>
        <w:t>”</w:t>
      </w:r>
      <w:r>
        <w:rPr>
          <w:rFonts w:eastAsia="Calibri"/>
          <w:b/>
          <w:u w:val="single"/>
        </w:rPr>
        <w:t xml:space="preserve"> in her formidable Shock Doctrine– a useful framework for understanding what is happening in Venezuela, at a time when forces are conspiring to severely – if possible, irreparably – affect our ability to interpret our own present. With “disaster capitalism”, Klein refers to “</w:t>
      </w:r>
      <w:r w:rsidRPr="00121391">
        <w:rPr>
          <w:rFonts w:eastAsia="Calibri"/>
          <w:b/>
          <w:iCs/>
          <w:highlight w:val="green"/>
          <w:u w:val="single"/>
        </w:rPr>
        <w:t>orchestrated raids on the public sphere in the wake of catastrophic events</w:t>
      </w:r>
      <w:r>
        <w:rPr>
          <w:rFonts w:eastAsia="Calibri"/>
          <w:b/>
          <w:iCs/>
          <w:u w:val="single"/>
        </w:rPr>
        <w:t>,</w:t>
      </w:r>
      <w:r>
        <w:rPr>
          <w:rFonts w:eastAsia="Calibri"/>
          <w:b/>
          <w:u w:val="single"/>
        </w:rPr>
        <w:t xml:space="preserve"> combined </w:t>
      </w:r>
      <w:r w:rsidRPr="00121391">
        <w:rPr>
          <w:rFonts w:eastAsia="Calibri"/>
          <w:b/>
          <w:iCs/>
          <w:highlight w:val="green"/>
          <w:u w:val="single"/>
        </w:rPr>
        <w:t>with the treatment of disasters as exciting market opportunities</w:t>
      </w:r>
      <w:r>
        <w:rPr>
          <w:rFonts w:eastAsia="Calibri"/>
          <w:b/>
          <w:u w:val="single"/>
        </w:rPr>
        <w:t>”.[</w:t>
      </w:r>
      <w:r>
        <w:rPr>
          <w:rFonts w:eastAsia="Calibri"/>
          <w:sz w:val="14"/>
        </w:rPr>
        <w:t xml:space="preserve">5] It took place first in Chile under the Pinochet dictatorship, but also in New Orleans following Hurricane Katrina; in Sri Lanka after the 2004 tsunami; in Iraq after the US invasion of 2003; in the US after the attacks of September 11, 2001; in China after Tiananmen; in 1993 under Yeltsin’s Russia, and so on. In each case, Klein explains, the attacks were led by fanatical neoliberals who gave no quarter in their application of austerity policies. </w:t>
      </w:r>
      <w:r w:rsidRPr="00121391">
        <w:rPr>
          <w:rFonts w:eastAsia="Calibri"/>
          <w:b/>
          <w:highlight w:val="green"/>
          <w:u w:val="single"/>
        </w:rPr>
        <w:t>This is exactly what is</w:t>
      </w:r>
      <w:r>
        <w:rPr>
          <w:rFonts w:eastAsia="Calibri"/>
          <w:b/>
          <w:u w:val="single"/>
        </w:rPr>
        <w:t xml:space="preserve"> taking place </w:t>
      </w:r>
      <w:r w:rsidRPr="00121391">
        <w:rPr>
          <w:rFonts w:eastAsia="Calibri"/>
          <w:b/>
          <w:highlight w:val="green"/>
          <w:u w:val="single"/>
        </w:rPr>
        <w:t>in Venezuela</w:t>
      </w:r>
      <w:r>
        <w:rPr>
          <w:rFonts w:eastAsia="Calibri"/>
          <w:b/>
          <w:u w:val="single"/>
        </w:rPr>
        <w:t xml:space="preserve">, </w:t>
      </w:r>
      <w:r w:rsidRPr="00121391">
        <w:rPr>
          <w:rFonts w:eastAsia="Calibri"/>
          <w:b/>
          <w:highlight w:val="green"/>
          <w:u w:val="single"/>
        </w:rPr>
        <w:t>compounded by the</w:t>
      </w:r>
      <w:r>
        <w:rPr>
          <w:rFonts w:eastAsia="Calibri"/>
          <w:b/>
          <w:u w:val="single"/>
        </w:rPr>
        <w:t xml:space="preserve"> fact that the </w:t>
      </w:r>
      <w:r w:rsidRPr="00121391">
        <w:rPr>
          <w:rFonts w:eastAsia="Calibri"/>
          <w:b/>
          <w:highlight w:val="green"/>
          <w:u w:val="single"/>
        </w:rPr>
        <w:t>shock</w:t>
      </w:r>
      <w:r>
        <w:rPr>
          <w:rFonts w:eastAsia="Calibri"/>
          <w:b/>
          <w:u w:val="single"/>
        </w:rPr>
        <w:t xml:space="preserve"> is largely </w:t>
      </w:r>
      <w:r w:rsidRPr="00121391">
        <w:rPr>
          <w:rFonts w:eastAsia="Calibri"/>
          <w:b/>
          <w:highlight w:val="green"/>
          <w:u w:val="single"/>
        </w:rPr>
        <w:t>induced by the local Venezuelan elite acting in lockstep with US imperialism</w:t>
      </w:r>
      <w:r>
        <w:rPr>
          <w:rFonts w:eastAsia="Calibri"/>
          <w:b/>
          <w:u w:val="single"/>
        </w:rPr>
        <w:t xml:space="preserve">, each drawing on the support of their respective social base. Fundamentally </w:t>
      </w:r>
      <w:r w:rsidRPr="00121391">
        <w:rPr>
          <w:rFonts w:eastAsia="Calibri"/>
          <w:b/>
          <w:highlight w:val="green"/>
          <w:u w:val="single"/>
        </w:rPr>
        <w:t>composed of middle and upper classes</w:t>
      </w:r>
      <w:r>
        <w:rPr>
          <w:rFonts w:eastAsia="Calibri"/>
          <w:b/>
          <w:u w:val="single"/>
        </w:rPr>
        <w:t>, the class component of the shock recalls the history of Salvador Allende’s government. In both cases, democratic governments with a socialist orientation, elected by popular vote, are systematically put under siege, their respective economies asphyxiated in order to create the conditions for a violent solution that would “neutralize” the popular classes inclined to support revolutionary change</w:t>
      </w:r>
      <w:r>
        <w:rPr>
          <w:rFonts w:eastAsia="Calibri"/>
          <w:sz w:val="14"/>
        </w:rPr>
        <w:t xml:space="preserve">. In a recent declaration by Alfonso Guerra, the Spanish ex-president claimed that Nicolás Maduro was comparable to the Pinochet government – an assertion all the </w:t>
      </w:r>
      <w:proofErr w:type="gramStart"/>
      <w:r>
        <w:rPr>
          <w:rFonts w:eastAsia="Calibri"/>
          <w:sz w:val="14"/>
        </w:rPr>
        <w:t>more obscene</w:t>
      </w:r>
      <w:proofErr w:type="gramEnd"/>
      <w:r>
        <w:rPr>
          <w:rFonts w:eastAsia="Calibri"/>
          <w:sz w:val="14"/>
        </w:rPr>
        <w:t xml:space="preserve"> for the reasons outlined above. According to Guerra, “Venezuela is suffering under a dictatorship that, on top of everything else, is incompetent; dictatorships often undermine liberty, but at least they act efficiently in the economic sphere”. He then added: “There is a difference between the horrible Pinochet dictatorship and that of Maduro: in the first, the economy did not collapse, and in the second it did”.[6] The current “disaster” of the Venezuelan economy is not the work of “21st century socialism”, as the National Assembly would have it, nor the “incompetence” of the government; instead, it is fundamentally the handiwork of local and global capitalist powers, combined with the political difficulties the Bolivarian Revolution faces in its attempts to manage the conflict in favor the popular majority. Venezuela is today suffering a textbook case of “disaster capitalism”. II In the dominant narrative, the situation in Venezuela has been interpreted as an “emergency”, but above all as a “humanitarian crisis”. It will remain for a later date to fully understand the historical conditions that have enabled the use of the “humanitarian” concept. However, taking as a reference point articles published in a US propaganda organ such as Voice of America [</w:t>
      </w:r>
      <w:proofErr w:type="spellStart"/>
      <w:r>
        <w:rPr>
          <w:rFonts w:eastAsia="Calibri"/>
          <w:sz w:val="14"/>
        </w:rPr>
        <w:t>Voz</w:t>
      </w:r>
      <w:proofErr w:type="spellEnd"/>
      <w:r>
        <w:rPr>
          <w:rFonts w:eastAsia="Calibri"/>
          <w:sz w:val="14"/>
        </w:rPr>
        <w:t xml:space="preserve"> de América], it is possible to trace the concept’s usage back to 2014. Curiously, it first appears in connection with the right to freedom of expression. On March 31 of that year, in the midst of the second wave of anti-</w:t>
      </w:r>
      <w:proofErr w:type="spellStart"/>
      <w:r>
        <w:rPr>
          <w:rFonts w:eastAsia="Calibri"/>
          <w:sz w:val="14"/>
        </w:rPr>
        <w:t>Chavista</w:t>
      </w:r>
      <w:proofErr w:type="spellEnd"/>
      <w:r>
        <w:rPr>
          <w:rFonts w:eastAsia="Calibri"/>
          <w:sz w:val="14"/>
        </w:rPr>
        <w:t xml:space="preserve"> violence directed against the Maduro government, Rodrigo </w:t>
      </w:r>
      <w:proofErr w:type="spellStart"/>
      <w:r>
        <w:rPr>
          <w:rFonts w:eastAsia="Calibri"/>
          <w:sz w:val="14"/>
        </w:rPr>
        <w:t>Diamanti</w:t>
      </w:r>
      <w:proofErr w:type="spellEnd"/>
      <w:r>
        <w:rPr>
          <w:rFonts w:eastAsia="Calibri"/>
          <w:sz w:val="14"/>
        </w:rPr>
        <w:t xml:space="preserve">, an economist from the Catholic University Andrés Bello and president of the NGO “A World Without Censorship” [Un </w:t>
      </w:r>
      <w:proofErr w:type="spellStart"/>
      <w:r>
        <w:rPr>
          <w:rFonts w:eastAsia="Calibri"/>
          <w:sz w:val="14"/>
        </w:rPr>
        <w:t>mundo</w:t>
      </w:r>
      <w:proofErr w:type="spellEnd"/>
      <w:r>
        <w:rPr>
          <w:rFonts w:eastAsia="Calibri"/>
          <w:sz w:val="14"/>
        </w:rPr>
        <w:t xml:space="preserve"> sin </w:t>
      </w:r>
      <w:proofErr w:type="spellStart"/>
      <w:r>
        <w:rPr>
          <w:rFonts w:eastAsia="Calibri"/>
          <w:sz w:val="14"/>
        </w:rPr>
        <w:t>mordaza</w:t>
      </w:r>
      <w:proofErr w:type="spellEnd"/>
      <w:r>
        <w:rPr>
          <w:rFonts w:eastAsia="Calibri"/>
          <w:sz w:val="14"/>
        </w:rPr>
        <w:t xml:space="preserve">], declared that the “political crisis in Venezuela, combined with the economic and social crisis, is fueling a humanitarian crisis”.[7] </w:t>
      </w:r>
      <w:r>
        <w:rPr>
          <w:rFonts w:eastAsia="Calibri"/>
          <w:b/>
          <w:u w:val="single"/>
        </w:rPr>
        <w:t xml:space="preserve">Contrary to all evidence, </w:t>
      </w:r>
      <w:proofErr w:type="spellStart"/>
      <w:r>
        <w:rPr>
          <w:rFonts w:eastAsia="Calibri"/>
          <w:b/>
          <w:u w:val="single"/>
        </w:rPr>
        <w:t>Diamanti</w:t>
      </w:r>
      <w:proofErr w:type="spellEnd"/>
      <w:r>
        <w:rPr>
          <w:rFonts w:eastAsia="Calibri"/>
          <w:b/>
          <w:u w:val="single"/>
        </w:rPr>
        <w:t xml:space="preserve"> stated that the government had violated the right to political demonstration </w:t>
      </w:r>
      <w:r>
        <w:rPr>
          <w:rFonts w:eastAsia="Calibri"/>
          <w:b/>
          <w:u w:val="single"/>
        </w:rPr>
        <w:lastRenderedPageBreak/>
        <w:t>and had launched a persecutory campaign in social networks. Throughout 2014, the “humanitarian” discourse was employed in relation to the situation in the health sector. This time it was José Manuel Olivares, “a medical resident at the university hospital of Caracas and specialist in oncological radiotherapy”, who spoke out against the “humanitarian crisis that the country is currently suffering”.</w:t>
      </w:r>
      <w:r>
        <w:rPr>
          <w:rFonts w:eastAsia="Calibri"/>
          <w:sz w:val="14"/>
        </w:rPr>
        <w:t xml:space="preserve">[8] Voice of America failed to inform that Olivares was then a militant with the rightwing party Primero Justicia. In fact, he is currently a deputy in the National Assembly, elected by the state of Vargas in the 2015 parliamentary elections, as was Deputy Juan </w:t>
      </w:r>
      <w:proofErr w:type="spellStart"/>
      <w:r>
        <w:rPr>
          <w:rFonts w:eastAsia="Calibri"/>
          <w:sz w:val="14"/>
        </w:rPr>
        <w:t>Guaidó</w:t>
      </w:r>
      <w:proofErr w:type="spellEnd"/>
      <w:r>
        <w:rPr>
          <w:rFonts w:eastAsia="Calibri"/>
          <w:sz w:val="14"/>
        </w:rPr>
        <w:t xml:space="preserve">. By 2015 the term had become a permanent fixture. On February 24, the think tank “International Crisis Group” issued a report in which it warned that Venezuela “would be facing a humanitarian crisis if measures were not taken to solve the country’s problems”.[9] A couple weeks later, on March 9, the Obama Administration declared Venezuela an “unusual and extraordinary threat to the national security and foreign policy of the United States”, imposing sanctions on seven officials allegedly involved in human rights violations.[10] In an article dated to March 11, José Manuel </w:t>
      </w:r>
      <w:proofErr w:type="spellStart"/>
      <w:r>
        <w:rPr>
          <w:rFonts w:eastAsia="Calibri"/>
          <w:sz w:val="14"/>
        </w:rPr>
        <w:t>Oliveras</w:t>
      </w:r>
      <w:proofErr w:type="spellEnd"/>
      <w:r>
        <w:rPr>
          <w:rFonts w:eastAsia="Calibri"/>
          <w:sz w:val="14"/>
        </w:rPr>
        <w:t xml:space="preserve"> spoke in the name of an NGO known as “Doctors for Health” [</w:t>
      </w:r>
      <w:proofErr w:type="spellStart"/>
      <w:r>
        <w:rPr>
          <w:rFonts w:eastAsia="Calibri"/>
          <w:sz w:val="14"/>
        </w:rPr>
        <w:t>Médicos</w:t>
      </w:r>
      <w:proofErr w:type="spellEnd"/>
      <w:r>
        <w:rPr>
          <w:rFonts w:eastAsia="Calibri"/>
          <w:sz w:val="14"/>
        </w:rPr>
        <w:t xml:space="preserve"> por la </w:t>
      </w:r>
      <w:proofErr w:type="spellStart"/>
      <w:r>
        <w:rPr>
          <w:rFonts w:eastAsia="Calibri"/>
          <w:sz w:val="14"/>
        </w:rPr>
        <w:t>Salud</w:t>
      </w:r>
      <w:proofErr w:type="spellEnd"/>
      <w:r>
        <w:rPr>
          <w:rFonts w:eastAsia="Calibri"/>
          <w:sz w:val="14"/>
        </w:rPr>
        <w:t>], again asserting that the country was experiencing a “a humanitarian health crisis”. [11] Republican Marco Rubio weighed in with his own declaration the next day: “while individual economic sanctions against infractions of human rights, announced earlier this week, has focused on the catastrophe that Nicolás Maduro and his regime have inflicted on the Venezuelans, there must be more action and attention paid to the humanitarian and economic crisis that threatens regional security”.[12] That same day, the Secretary of State John Kerry “assured that if Venezuela were to cease its oil assistance to neighboring countries, a humanitarian crisis could be unleashed”.[13] From that moment onward, the anti-</w:t>
      </w:r>
      <w:proofErr w:type="spellStart"/>
      <w:r>
        <w:rPr>
          <w:rFonts w:eastAsia="Calibri"/>
          <w:sz w:val="14"/>
        </w:rPr>
        <w:t>Chavista</w:t>
      </w:r>
      <w:proofErr w:type="spellEnd"/>
      <w:r>
        <w:rPr>
          <w:rFonts w:eastAsia="Calibri"/>
          <w:sz w:val="14"/>
        </w:rPr>
        <w:t xml:space="preserve"> voices would employ the term with increasing frequency. By 2016, with the National Assembly under opposition control, that institution became a sounding board for the same kind of discourse: on January 26 it issued a statement on “the humanitarian crisis in health in Venezuela, due to the scarcity of medications, medical supplies and the deterioration of health infrastructure”, [14] while on February 11 it announced a “humanitarian crisis and the complete absence of any form of food security for the Venezuelan population”.[15] On January 23, the team at </w:t>
      </w:r>
      <w:proofErr w:type="spellStart"/>
      <w:r>
        <w:rPr>
          <w:rFonts w:eastAsia="Calibri"/>
          <w:sz w:val="14"/>
        </w:rPr>
        <w:t>Misión</w:t>
      </w:r>
      <w:proofErr w:type="spellEnd"/>
      <w:r>
        <w:rPr>
          <w:rFonts w:eastAsia="Calibri"/>
          <w:sz w:val="14"/>
        </w:rPr>
        <w:t xml:space="preserve"> </w:t>
      </w:r>
      <w:proofErr w:type="spellStart"/>
      <w:r>
        <w:rPr>
          <w:rFonts w:eastAsia="Calibri"/>
          <w:sz w:val="14"/>
        </w:rPr>
        <w:t>Verdad</w:t>
      </w:r>
      <w:proofErr w:type="spellEnd"/>
      <w:r>
        <w:rPr>
          <w:rFonts w:eastAsia="Calibri"/>
          <w:sz w:val="14"/>
        </w:rPr>
        <w:t xml:space="preserve"> published a report providing information that showed the fallacy behind the “cartelized discourses sustaining the ‘lack of dollars’ as a fundamental cause for the restriction of medication, which is produced </w:t>
      </w:r>
      <w:proofErr w:type="spellStart"/>
      <w:r>
        <w:rPr>
          <w:rFonts w:eastAsia="Calibri"/>
          <w:sz w:val="14"/>
        </w:rPr>
        <w:t>oligopolistically</w:t>
      </w:r>
      <w:proofErr w:type="spellEnd"/>
      <w:r>
        <w:rPr>
          <w:rFonts w:eastAsia="Calibri"/>
          <w:sz w:val="14"/>
        </w:rPr>
        <w:t xml:space="preserve">” by a handful of pharmaceutical corporations based in the country.[16] On February 15, journalist Victor Hugo </w:t>
      </w:r>
      <w:proofErr w:type="spellStart"/>
      <w:r>
        <w:rPr>
          <w:rFonts w:eastAsia="Calibri"/>
          <w:sz w:val="14"/>
        </w:rPr>
        <w:t>Majano</w:t>
      </w:r>
      <w:proofErr w:type="spellEnd"/>
      <w:r>
        <w:rPr>
          <w:rFonts w:eastAsia="Calibri"/>
          <w:sz w:val="14"/>
        </w:rPr>
        <w:t xml:space="preserve"> warned: “the National Assembly’s declaration of a dietary and pharmaceutical emergency is meant to force the government into maintaining flows of foreign currency that are in turn used to finance imports, typically by the commercial layer of the bourgeoisie and transnational corporations that are dedicated to the commercialization of consumer goods”. [17] </w:t>
      </w:r>
      <w:r>
        <w:rPr>
          <w:rFonts w:eastAsia="Calibri"/>
          <w:b/>
          <w:u w:val="single"/>
        </w:rPr>
        <w:t xml:space="preserve">Even having only sketched a tentative relation between the available facts, and </w:t>
      </w:r>
      <w:r w:rsidRPr="00121391">
        <w:rPr>
          <w:rFonts w:eastAsia="Calibri"/>
          <w:b/>
          <w:highlight w:val="green"/>
          <w:u w:val="single"/>
        </w:rPr>
        <w:t>given the historical conditions</w:t>
      </w:r>
      <w:r>
        <w:rPr>
          <w:rFonts w:eastAsia="Calibri"/>
          <w:b/>
          <w:u w:val="single"/>
        </w:rPr>
        <w:t xml:space="preserve"> in which </w:t>
      </w:r>
      <w:r w:rsidRPr="00121391">
        <w:rPr>
          <w:rFonts w:eastAsia="Calibri"/>
          <w:b/>
          <w:highlight w:val="green"/>
          <w:u w:val="single"/>
        </w:rPr>
        <w:t>this</w:t>
      </w:r>
      <w:r>
        <w:rPr>
          <w:rFonts w:eastAsia="Calibri"/>
          <w:b/>
          <w:u w:val="single"/>
        </w:rPr>
        <w:t xml:space="preserve"> type </w:t>
      </w:r>
      <w:r w:rsidRPr="00121391">
        <w:rPr>
          <w:rFonts w:eastAsia="Calibri"/>
          <w:b/>
          <w:highlight w:val="green"/>
          <w:u w:val="single"/>
        </w:rPr>
        <w:t>of discourse emerges</w:t>
      </w:r>
      <w:r>
        <w:rPr>
          <w:rFonts w:eastAsia="Calibri"/>
          <w:b/>
          <w:u w:val="single"/>
        </w:rPr>
        <w:t xml:space="preserve"> and the type of language it uses, not to mention its principal motives, it </w:t>
      </w:r>
      <w:r w:rsidRPr="00121391">
        <w:rPr>
          <w:rFonts w:eastAsia="Calibri"/>
          <w:b/>
          <w:highlight w:val="green"/>
          <w:u w:val="single"/>
        </w:rPr>
        <w:t>seems clear that</w:t>
      </w:r>
      <w:r>
        <w:rPr>
          <w:rFonts w:eastAsia="Calibri"/>
          <w:b/>
          <w:u w:val="single"/>
        </w:rPr>
        <w:t xml:space="preserve"> when there is talk of a “</w:t>
      </w:r>
      <w:r w:rsidRPr="00121391">
        <w:rPr>
          <w:rFonts w:eastAsia="Calibri"/>
          <w:b/>
          <w:highlight w:val="green"/>
          <w:u w:val="single"/>
        </w:rPr>
        <w:t>humanitarian crisis” in Venezuela</w:t>
      </w:r>
      <w:r>
        <w:rPr>
          <w:rFonts w:eastAsia="Calibri"/>
          <w:b/>
          <w:u w:val="single"/>
        </w:rPr>
        <w:t xml:space="preserve"> it </w:t>
      </w:r>
      <w:r w:rsidRPr="00121391">
        <w:rPr>
          <w:rFonts w:eastAsia="Calibri"/>
          <w:b/>
          <w:highlight w:val="green"/>
          <w:u w:val="single"/>
        </w:rPr>
        <w:t>comes in the form of a self-fulfilling prophecy</w:t>
      </w:r>
      <w:r>
        <w:rPr>
          <w:rFonts w:eastAsia="Calibri"/>
          <w:b/>
          <w:u w:val="single"/>
        </w:rPr>
        <w:t xml:space="preserve">. Those who speak a “humanitarian” language, more than warning against what could happen, are </w:t>
      </w:r>
      <w:r w:rsidRPr="00121391">
        <w:rPr>
          <w:rFonts w:eastAsia="Calibri"/>
          <w:b/>
          <w:highlight w:val="green"/>
          <w:u w:val="single"/>
        </w:rPr>
        <w:t>anticipating a reality</w:t>
      </w:r>
      <w:r>
        <w:rPr>
          <w:rFonts w:eastAsia="Calibri"/>
          <w:b/>
          <w:u w:val="single"/>
        </w:rPr>
        <w:t xml:space="preserve"> that they themselves are </w:t>
      </w:r>
      <w:r w:rsidRPr="00121391">
        <w:rPr>
          <w:rFonts w:eastAsia="Calibri"/>
          <w:b/>
          <w:highlight w:val="green"/>
          <w:u w:val="single"/>
        </w:rPr>
        <w:t>deeply invested in seeing materialized</w:t>
      </w:r>
      <w:r>
        <w:rPr>
          <w:rFonts w:eastAsia="Calibri"/>
          <w:b/>
          <w:u w:val="single"/>
        </w:rPr>
        <w:t xml:space="preserve">. Apart from that, they are posing the problem as the exclusive responsibility of the government, from </w:t>
      </w:r>
      <w:r w:rsidRPr="00121391">
        <w:rPr>
          <w:rFonts w:eastAsia="Calibri"/>
          <w:b/>
          <w:highlight w:val="green"/>
          <w:u w:val="single"/>
        </w:rPr>
        <w:t>which can only follow a single solution: “humanitarian intervention”.</w:t>
      </w:r>
      <w:r>
        <w:rPr>
          <w:rFonts w:eastAsia="Calibri"/>
          <w:b/>
          <w:u w:val="single"/>
        </w:rPr>
        <w:t xml:space="preserve"> This is critical to understand: </w:t>
      </w:r>
      <w:r w:rsidRPr="00121391">
        <w:rPr>
          <w:rFonts w:eastAsia="Calibri"/>
          <w:b/>
          <w:highlight w:val="green"/>
          <w:u w:val="single"/>
        </w:rPr>
        <w:t>there is no “crisis” without “intervention</w:t>
      </w:r>
      <w:r>
        <w:rPr>
          <w:rFonts w:eastAsia="Calibri"/>
          <w:b/>
          <w:u w:val="single"/>
        </w:rPr>
        <w:t>”.</w:t>
      </w:r>
      <w:r>
        <w:rPr>
          <w:rFonts w:eastAsia="Calibri"/>
          <w:sz w:val="14"/>
        </w:rPr>
        <w:t xml:space="preserve"> Another effect is the progressive degradation of political language: the “humanitarianization” of discourse is the most recent expression of an attempt to dehumanize </w:t>
      </w:r>
      <w:proofErr w:type="spellStart"/>
      <w:r>
        <w:rPr>
          <w:rFonts w:eastAsia="Calibri"/>
          <w:sz w:val="14"/>
        </w:rPr>
        <w:t>Chavismo</w:t>
      </w:r>
      <w:proofErr w:type="spellEnd"/>
      <w:r>
        <w:rPr>
          <w:rFonts w:eastAsia="Calibri"/>
          <w:sz w:val="14"/>
        </w:rPr>
        <w:t>. It is inherent to anti-</w:t>
      </w:r>
      <w:proofErr w:type="spellStart"/>
      <w:r>
        <w:rPr>
          <w:rFonts w:eastAsia="Calibri"/>
          <w:sz w:val="14"/>
        </w:rPr>
        <w:t>Chavismo</w:t>
      </w:r>
      <w:proofErr w:type="spellEnd"/>
      <w:r>
        <w:rPr>
          <w:rFonts w:eastAsia="Calibri"/>
          <w:sz w:val="14"/>
        </w:rPr>
        <w:t xml:space="preserve">. The “hordes” from the first years of the Bolivarian Revolution are then made out to be criminal accomplices of a genocidal dictator, i.e. Nicolás Maduro, who furthermore is a “usurper”, like the equally “illegitimate” Hugo Chávez. The virulence of the recent attacks against </w:t>
      </w:r>
      <w:proofErr w:type="spellStart"/>
      <w:r>
        <w:rPr>
          <w:rFonts w:eastAsia="Calibri"/>
          <w:sz w:val="14"/>
        </w:rPr>
        <w:t>Chavismo</w:t>
      </w:r>
      <w:proofErr w:type="spellEnd"/>
      <w:r>
        <w:rPr>
          <w:rFonts w:eastAsia="Calibri"/>
          <w:sz w:val="14"/>
        </w:rPr>
        <w:t xml:space="preserve">, regarded as a despicable and vile phenomenon subject to legitimate extermination, does not answer to any </w:t>
      </w:r>
      <w:r>
        <w:rPr>
          <w:rFonts w:eastAsia="Calibri"/>
          <w:b/>
          <w:u w:val="single"/>
        </w:rPr>
        <w:t>“humanitarian crisis”: it is the same virulence as twenty years earlier, fomented by the brutality that is today expressed in Venezuela’s “disaster capitalism”. The “</w:t>
      </w:r>
      <w:r w:rsidRPr="00121391">
        <w:rPr>
          <w:rFonts w:eastAsia="Calibri"/>
          <w:b/>
          <w:highlight w:val="green"/>
          <w:u w:val="single"/>
        </w:rPr>
        <w:t>humanitarianization</w:t>
      </w:r>
      <w:r>
        <w:rPr>
          <w:rFonts w:eastAsia="Calibri"/>
          <w:b/>
          <w:u w:val="single"/>
        </w:rPr>
        <w:t xml:space="preserve">” of </w:t>
      </w:r>
      <w:r w:rsidRPr="00121391">
        <w:rPr>
          <w:rFonts w:eastAsia="Calibri"/>
          <w:b/>
          <w:highlight w:val="green"/>
          <w:u w:val="single"/>
        </w:rPr>
        <w:t>political discourse</w:t>
      </w:r>
      <w:r>
        <w:rPr>
          <w:rFonts w:eastAsia="Calibri"/>
          <w:b/>
          <w:u w:val="single"/>
        </w:rPr>
        <w:t xml:space="preserve"> is the intricate plot upon which the Trump Administration looks to legitimize their attack on the PDVSA: it is “</w:t>
      </w:r>
      <w:r w:rsidRPr="00121391">
        <w:rPr>
          <w:rFonts w:eastAsia="Calibri"/>
          <w:b/>
          <w:highlight w:val="green"/>
          <w:u w:val="single"/>
        </w:rPr>
        <w:t>justified” on the grounds that</w:t>
      </w:r>
      <w:r>
        <w:rPr>
          <w:rFonts w:eastAsia="Calibri"/>
          <w:b/>
          <w:u w:val="single"/>
        </w:rPr>
        <w:t xml:space="preserve">, as John Bolton stated on Fox Business on January 24, </w:t>
      </w:r>
      <w:r w:rsidRPr="00121391">
        <w:rPr>
          <w:rFonts w:eastAsia="Calibri"/>
          <w:b/>
          <w:highlight w:val="green"/>
          <w:u w:val="single"/>
        </w:rPr>
        <w:t>the government</w:t>
      </w:r>
      <w:r>
        <w:rPr>
          <w:rFonts w:eastAsia="Calibri"/>
          <w:b/>
          <w:u w:val="single"/>
        </w:rPr>
        <w:t xml:space="preserve"> in question </w:t>
      </w:r>
      <w:r w:rsidRPr="00121391">
        <w:rPr>
          <w:rFonts w:eastAsia="Calibri"/>
          <w:b/>
          <w:highlight w:val="green"/>
          <w:u w:val="single"/>
        </w:rPr>
        <w:t>is “genocidal” and “corrupt</w:t>
      </w:r>
      <w:r>
        <w:rPr>
          <w:rFonts w:eastAsia="Calibri"/>
          <w:b/>
          <w:u w:val="single"/>
        </w:rPr>
        <w:t xml:space="preserve">”. </w:t>
      </w:r>
      <w:proofErr w:type="gramStart"/>
      <w:r>
        <w:rPr>
          <w:rFonts w:eastAsia="Calibri"/>
          <w:b/>
          <w:u w:val="single"/>
        </w:rPr>
        <w:t>So</w:t>
      </w:r>
      <w:proofErr w:type="gramEnd"/>
      <w:r>
        <w:rPr>
          <w:rFonts w:eastAsia="Calibri"/>
          <w:b/>
          <w:u w:val="single"/>
        </w:rPr>
        <w:t xml:space="preserve"> what is the trick? The trick is </w:t>
      </w:r>
      <w:r w:rsidRPr="00121391">
        <w:rPr>
          <w:rFonts w:eastAsia="Calibri"/>
          <w:b/>
          <w:highlight w:val="green"/>
          <w:u w:val="single"/>
        </w:rPr>
        <w:t>that this discursive plot serves to muddy the waters</w:t>
      </w:r>
      <w:r>
        <w:rPr>
          <w:rFonts w:eastAsia="Calibri"/>
          <w:b/>
          <w:u w:val="single"/>
        </w:rPr>
        <w:t xml:space="preserve">: </w:t>
      </w:r>
      <w:r w:rsidRPr="00121391">
        <w:rPr>
          <w:rFonts w:eastAsia="Calibri"/>
          <w:b/>
          <w:highlight w:val="green"/>
          <w:u w:val="single"/>
        </w:rPr>
        <w:t>anyone who should question</w:t>
      </w:r>
      <w:r>
        <w:rPr>
          <w:rFonts w:eastAsia="Calibri"/>
          <w:b/>
          <w:u w:val="single"/>
        </w:rPr>
        <w:t xml:space="preserve"> the humanitarian discourse </w:t>
      </w:r>
      <w:r w:rsidRPr="00121391">
        <w:rPr>
          <w:rFonts w:eastAsia="Calibri"/>
          <w:b/>
          <w:highlight w:val="green"/>
          <w:u w:val="single"/>
        </w:rPr>
        <w:t>has</w:t>
      </w:r>
      <w:r>
        <w:rPr>
          <w:rFonts w:eastAsia="Calibri"/>
          <w:b/>
          <w:u w:val="single"/>
        </w:rPr>
        <w:t xml:space="preserve"> simply </w:t>
      </w:r>
      <w:r w:rsidRPr="00121391">
        <w:rPr>
          <w:rFonts w:eastAsia="Calibri"/>
          <w:b/>
          <w:highlight w:val="green"/>
          <w:u w:val="single"/>
        </w:rPr>
        <w:t>failed to “recognize” or</w:t>
      </w:r>
      <w:r>
        <w:rPr>
          <w:rFonts w:eastAsia="Calibri"/>
          <w:b/>
          <w:u w:val="single"/>
        </w:rPr>
        <w:t>, worse, “</w:t>
      </w:r>
      <w:r w:rsidRPr="00121391">
        <w:rPr>
          <w:rFonts w:eastAsia="Calibri"/>
          <w:b/>
          <w:highlight w:val="green"/>
          <w:u w:val="single"/>
        </w:rPr>
        <w:t>justified” the crisis</w:t>
      </w:r>
      <w:r>
        <w:rPr>
          <w:rFonts w:eastAsia="Calibri"/>
          <w:b/>
          <w:u w:val="single"/>
        </w:rPr>
        <w:t xml:space="preserve"> and corruption.</w:t>
      </w:r>
      <w:r>
        <w:rPr>
          <w:rFonts w:eastAsia="Calibri"/>
          <w:sz w:val="14"/>
        </w:rPr>
        <w:t xml:space="preserve"> By the same sleight of hand, the main parties responsible for the “catastrophe” are the ones exempt from any responsibility. III The “humanitarian crisis” is a business opportunity, as Bolton acknowledged in his Fox Business interview. The same “opportunities” are also on display in the plans being promoted by the National Assembly. On December 19, 2018, a proposal was put before the National Assembly: the “Plan for the Country, the Day After” [Plan País, el </w:t>
      </w:r>
      <w:proofErr w:type="spellStart"/>
      <w:r>
        <w:rPr>
          <w:rFonts w:eastAsia="Calibri"/>
          <w:sz w:val="14"/>
        </w:rPr>
        <w:t>día</w:t>
      </w:r>
      <w:proofErr w:type="spellEnd"/>
      <w:r>
        <w:rPr>
          <w:rFonts w:eastAsia="Calibri"/>
          <w:sz w:val="14"/>
        </w:rPr>
        <w:t xml:space="preserve"> </w:t>
      </w:r>
      <w:proofErr w:type="spellStart"/>
      <w:r>
        <w:rPr>
          <w:rFonts w:eastAsia="Calibri"/>
          <w:sz w:val="14"/>
        </w:rPr>
        <w:t>después</w:t>
      </w:r>
      <w:proofErr w:type="spellEnd"/>
      <w:r>
        <w:rPr>
          <w:rFonts w:eastAsia="Calibri"/>
          <w:sz w:val="14"/>
        </w:rPr>
        <w:t xml:space="preserve">]. The “Plan” offers a roadmap for what is to be expected during the “democratic transition”. According to Banking and Business [Banca y </w:t>
      </w:r>
      <w:proofErr w:type="spellStart"/>
      <w:r>
        <w:rPr>
          <w:rFonts w:eastAsia="Calibri"/>
          <w:sz w:val="14"/>
        </w:rPr>
        <w:t>Negocios</w:t>
      </w:r>
      <w:proofErr w:type="spellEnd"/>
      <w:r>
        <w:rPr>
          <w:rFonts w:eastAsia="Calibri"/>
          <w:sz w:val="14"/>
        </w:rPr>
        <w:t xml:space="preserve">], the plan outlines: – “the reactivation of the productive apparatus […] by accessing the finances of multilateral banking”, read the International Monetary Fund; – “removal of all controls, regulations and bureaucratic obstacles, and punitive measures”; – “international investment within a regulatory framework that creates confidence and effective protection of private property”; – “opening for private investment in public enterprises”; – “ approval of a new Hydrocarbon Law that […] would allow for private capital to act as a majority shareholder in oil projects”; – “the private sector will be responsible […] for the operation of utility assets”; – “efficiency in order to reduce the size of the state”. On social matters, the proposal aims to “supply and provide continuous access to primary goods and services, with special focus on the sectors of health, education and nutrition for the most vulnerable, encouraging quality employment and protection of family income”.[18] On January 8, 2019, a bill proposal was circulated in the National Assembly with the title “Statute Governing the Transition to Democracy and the Reestablishment of the Validity of the Constitution of the Bolivarian Republic of Venezuela” [Ley de </w:t>
      </w:r>
      <w:proofErr w:type="spellStart"/>
      <w:r>
        <w:rPr>
          <w:rFonts w:eastAsia="Calibri"/>
          <w:sz w:val="14"/>
        </w:rPr>
        <w:t>Estatuto</w:t>
      </w:r>
      <w:proofErr w:type="spellEnd"/>
      <w:r>
        <w:rPr>
          <w:rFonts w:eastAsia="Calibri"/>
          <w:sz w:val="14"/>
        </w:rPr>
        <w:t xml:space="preserve"> que </w:t>
      </w:r>
      <w:proofErr w:type="spellStart"/>
      <w:r>
        <w:rPr>
          <w:rFonts w:eastAsia="Calibri"/>
          <w:sz w:val="14"/>
        </w:rPr>
        <w:t>rige</w:t>
      </w:r>
      <w:proofErr w:type="spellEnd"/>
      <w:r>
        <w:rPr>
          <w:rFonts w:eastAsia="Calibri"/>
          <w:sz w:val="14"/>
        </w:rPr>
        <w:t xml:space="preserve"> la </w:t>
      </w:r>
      <w:proofErr w:type="spellStart"/>
      <w:r>
        <w:rPr>
          <w:rFonts w:eastAsia="Calibri"/>
          <w:sz w:val="14"/>
        </w:rPr>
        <w:t>transición</w:t>
      </w:r>
      <w:proofErr w:type="spellEnd"/>
      <w:r>
        <w:rPr>
          <w:rFonts w:eastAsia="Calibri"/>
          <w:sz w:val="14"/>
        </w:rPr>
        <w:t xml:space="preserve"> a la </w:t>
      </w:r>
      <w:proofErr w:type="spellStart"/>
      <w:r>
        <w:rPr>
          <w:rFonts w:eastAsia="Calibri"/>
          <w:sz w:val="14"/>
        </w:rPr>
        <w:t>democracia</w:t>
      </w:r>
      <w:proofErr w:type="spellEnd"/>
      <w:r>
        <w:rPr>
          <w:rFonts w:eastAsia="Calibri"/>
          <w:sz w:val="14"/>
        </w:rPr>
        <w:t xml:space="preserve"> y el </w:t>
      </w:r>
      <w:proofErr w:type="spellStart"/>
      <w:r>
        <w:rPr>
          <w:rFonts w:eastAsia="Calibri"/>
          <w:sz w:val="14"/>
        </w:rPr>
        <w:t>restablecimiento</w:t>
      </w:r>
      <w:proofErr w:type="spellEnd"/>
      <w:r>
        <w:rPr>
          <w:rFonts w:eastAsia="Calibri"/>
          <w:sz w:val="14"/>
        </w:rPr>
        <w:t xml:space="preserve"> de la </w:t>
      </w:r>
      <w:proofErr w:type="spellStart"/>
      <w:r>
        <w:rPr>
          <w:rFonts w:eastAsia="Calibri"/>
          <w:sz w:val="14"/>
        </w:rPr>
        <w:t>vigencia</w:t>
      </w:r>
      <w:proofErr w:type="spellEnd"/>
      <w:r>
        <w:rPr>
          <w:rFonts w:eastAsia="Calibri"/>
          <w:sz w:val="14"/>
        </w:rPr>
        <w:t xml:space="preserve"> de la </w:t>
      </w:r>
      <w:proofErr w:type="spellStart"/>
      <w:r>
        <w:rPr>
          <w:rFonts w:eastAsia="Calibri"/>
          <w:sz w:val="14"/>
        </w:rPr>
        <w:t>Constitución</w:t>
      </w:r>
      <w:proofErr w:type="spellEnd"/>
      <w:r>
        <w:rPr>
          <w:rFonts w:eastAsia="Calibri"/>
          <w:sz w:val="14"/>
        </w:rPr>
        <w:t xml:space="preserve"> de la </w:t>
      </w:r>
      <w:proofErr w:type="spellStart"/>
      <w:r>
        <w:rPr>
          <w:rFonts w:eastAsia="Calibri"/>
          <w:sz w:val="14"/>
        </w:rPr>
        <w:t>República</w:t>
      </w:r>
      <w:proofErr w:type="spellEnd"/>
      <w:r>
        <w:rPr>
          <w:rFonts w:eastAsia="Calibri"/>
          <w:sz w:val="14"/>
        </w:rPr>
        <w:t xml:space="preserve"> </w:t>
      </w:r>
      <w:proofErr w:type="spellStart"/>
      <w:r>
        <w:rPr>
          <w:rFonts w:eastAsia="Calibri"/>
          <w:sz w:val="14"/>
        </w:rPr>
        <w:t>Bolivariana</w:t>
      </w:r>
      <w:proofErr w:type="spellEnd"/>
      <w:r>
        <w:rPr>
          <w:rFonts w:eastAsia="Calibri"/>
          <w:sz w:val="14"/>
        </w:rPr>
        <w:t xml:space="preserve"> de Venezuela]. Article 21 of the bill reads: “the National Assembly will issue the laws necessary to deal with the complex humanitarian emergency and promote the recovery of the Venezuelan economy, in conformity with the Agreement of Plan País approved on December 18, 2018”. The same article goes on to list the objectives it will accomplish: “rapid economic recuperation through extraordinary international financial assistance provided by multilateral organisms” (paragraph 1); “centralized control, arbitrary measures for expropriation and other similar measures will all be abolished, including currency control. To that end, the centralized model for </w:t>
      </w:r>
      <w:r>
        <w:rPr>
          <w:rFonts w:eastAsia="Calibri"/>
          <w:sz w:val="14"/>
        </w:rPr>
        <w:lastRenderedPageBreak/>
        <w:t xml:space="preserve">economic control will be replaced by a model based on liberty and the market, founded on the right enjoyed by each Venezuelan to work under the guarantees based on property and freedom of enterprise” (paragraph 2); “public utilities will be subject to a process of restructuring that assures efficient and transparent management, including through public-private arrangements” (paragraph 4).[19] </w:t>
      </w:r>
      <w:r>
        <w:rPr>
          <w:rFonts w:eastAsia="Calibri"/>
          <w:b/>
          <w:u w:val="single"/>
        </w:rPr>
        <w:t>Clearly, “</w:t>
      </w:r>
      <w:r w:rsidRPr="00121391">
        <w:rPr>
          <w:rFonts w:eastAsia="Calibri"/>
          <w:b/>
          <w:highlight w:val="green"/>
          <w:u w:val="single"/>
        </w:rPr>
        <w:t>Plan País</w:t>
      </w:r>
      <w:r>
        <w:rPr>
          <w:rFonts w:eastAsia="Calibri"/>
          <w:b/>
          <w:u w:val="single"/>
        </w:rPr>
        <w:t xml:space="preserve">” and the “Transition” bill proposal </w:t>
      </w:r>
      <w:r w:rsidRPr="00121391">
        <w:rPr>
          <w:rFonts w:eastAsia="Calibri"/>
          <w:b/>
          <w:highlight w:val="green"/>
          <w:u w:val="single"/>
        </w:rPr>
        <w:t>are both rife with neoliberal measures</w:t>
      </w:r>
      <w:r>
        <w:rPr>
          <w:rFonts w:eastAsia="Calibri"/>
          <w:b/>
          <w:u w:val="single"/>
        </w:rPr>
        <w:t xml:space="preserve">: deregulation, massive privatization (including PDVSA), restructuring of the state, etc. And as for social concerns, given that the issue at hand is nothing less than a “humanitarian crisis”, and that the magnitude of such a crisis would logically occupy a central place in any “democratic transition plan”, the proposed social measures are little more than a scaled-back version of the policies implemented throughout the Bolivarian Revolution. </w:t>
      </w:r>
      <w:r w:rsidRPr="00121391">
        <w:rPr>
          <w:rFonts w:eastAsia="Calibri"/>
          <w:b/>
          <w:highlight w:val="green"/>
          <w:u w:val="single"/>
        </w:rPr>
        <w:t>Such is the deceptive nature of Venezuela’s “disaster capitalists”:</w:t>
      </w:r>
      <w:r>
        <w:rPr>
          <w:rFonts w:eastAsia="Calibri"/>
          <w:b/>
          <w:u w:val="single"/>
        </w:rPr>
        <w:t xml:space="preserve"> they promise to return the country to the years of Chávez, which in their thinking was destroyed by the very same “21st century socialism”; however they also intend to apply the same neoliberal policies of the 80s and 90s, which fueled the first rebellions of the Venezuelan people. </w:t>
      </w:r>
    </w:p>
    <w:p w:rsidR="00FD52D5" w:rsidRPr="00FD52D5" w:rsidRDefault="00FD52D5" w:rsidP="00FD52D5"/>
    <w:p w:rsidR="007A2F08" w:rsidRDefault="007A2F08" w:rsidP="007A2F08"/>
    <w:p w:rsidR="007A2F08" w:rsidRDefault="007A2F08" w:rsidP="007A2F08">
      <w:pPr>
        <w:pStyle w:val="Heading1"/>
      </w:pPr>
      <w:r>
        <w:lastRenderedPageBreak/>
        <w:t>AT K</w:t>
      </w:r>
    </w:p>
    <w:p w:rsidR="007A2F08" w:rsidRDefault="007A2F08" w:rsidP="007A2F08"/>
    <w:p w:rsidR="007A2F08" w:rsidRDefault="007A2F08" w:rsidP="00401A58">
      <w:pPr>
        <w:pStyle w:val="Heading2"/>
      </w:pPr>
      <w:r>
        <w:lastRenderedPageBreak/>
        <w:t>1NC Shell – Generic</w:t>
      </w:r>
    </w:p>
    <w:p w:rsidR="00401A58" w:rsidRDefault="00401A58" w:rsidP="00401A58">
      <w:pPr>
        <w:pStyle w:val="Heading4"/>
        <w:rPr>
          <w:rFonts w:cs="Times New Roman"/>
        </w:rPr>
      </w:pPr>
      <w:bookmarkStart w:id="9" w:name="_Hlk522175071"/>
      <w:r>
        <w:rPr>
          <w:rFonts w:cs="Times New Roman"/>
        </w:rPr>
        <w:t xml:space="preserve">The </w:t>
      </w:r>
      <w:proofErr w:type="spellStart"/>
      <w:r>
        <w:rPr>
          <w:rFonts w:cs="Times New Roman"/>
        </w:rPr>
        <w:t>aff’s</w:t>
      </w:r>
      <w:proofErr w:type="spellEnd"/>
      <w:r>
        <w:rPr>
          <w:rFonts w:cs="Times New Roman"/>
        </w:rPr>
        <w:t xml:space="preserve"> strategy cedes the universal in favor of local, fragmented knowledge – this surrenders the ability to define the future to neoliberal hegemony – the universal is not inherently-oppressive, but it will be under unfettered capitalism</w:t>
      </w:r>
    </w:p>
    <w:p w:rsidR="00401A58" w:rsidRDefault="00401A58" w:rsidP="00401A58">
      <w:r>
        <w:rPr>
          <w:rStyle w:val="Style13ptBold"/>
        </w:rPr>
        <w:t>Hester 17</w:t>
      </w:r>
      <w:r>
        <w:br/>
      </w:r>
      <w:r>
        <w:rPr>
          <w:sz w:val="16"/>
        </w:rPr>
        <w:t xml:space="preserve">(Helen Hester is Associate Professor of Media and Communication at the University of West London. Her research interests include </w:t>
      </w:r>
      <w:proofErr w:type="spellStart"/>
      <w:r>
        <w:rPr>
          <w:sz w:val="16"/>
        </w:rPr>
        <w:t>technofeminism</w:t>
      </w:r>
      <w:proofErr w:type="spellEnd"/>
      <w:r>
        <w:rPr>
          <w:sz w:val="16"/>
        </w:rPr>
        <w:t xml:space="preserve">, sexuality studies, and theories of social reproduction. She is a member of the international feminist collective </w:t>
      </w:r>
      <w:proofErr w:type="spellStart"/>
      <w:r>
        <w:rPr>
          <w:sz w:val="16"/>
        </w:rPr>
        <w:t>Laboria</w:t>
      </w:r>
      <w:proofErr w:type="spellEnd"/>
      <w:r>
        <w:rPr>
          <w:sz w:val="16"/>
        </w:rPr>
        <w:t xml:space="preserve"> </w:t>
      </w:r>
      <w:proofErr w:type="spellStart"/>
      <w:r>
        <w:rPr>
          <w:sz w:val="16"/>
        </w:rPr>
        <w:t>Cuboniks</w:t>
      </w:r>
      <w:proofErr w:type="spellEnd"/>
      <w:r>
        <w:rPr>
          <w:sz w:val="16"/>
        </w:rPr>
        <w:t xml:space="preserve">. “Promethean Labors and Domestic Realism” 25 September 2017 </w:t>
      </w:r>
      <w:hyperlink r:id="rId18" w:history="1">
        <w:r>
          <w:rPr>
            <w:rStyle w:val="Hyperlink"/>
            <w:sz w:val="16"/>
          </w:rPr>
          <w:t>http://www.e-flux.com/architecture/artificial-labor/140680/promethean-labors-and-domestic-realism/</w:t>
        </w:r>
      </w:hyperlink>
      <w:r>
        <w:rPr>
          <w:sz w:val="16"/>
        </w:rPr>
        <w:t xml:space="preserve"> </w:t>
      </w:r>
      <w:proofErr w:type="spellStart"/>
      <w:r>
        <w:rPr>
          <w:sz w:val="16"/>
        </w:rPr>
        <w:t>rvs</w:t>
      </w:r>
      <w:proofErr w:type="spellEnd"/>
      <w:r>
        <w:rPr>
          <w:sz w:val="16"/>
        </w:rPr>
        <w:t>)</w:t>
      </w:r>
    </w:p>
    <w:p w:rsidR="00401A58" w:rsidRDefault="00401A58" w:rsidP="00401A58">
      <w:pPr>
        <w:rPr>
          <w:sz w:val="16"/>
        </w:rPr>
      </w:pPr>
      <w:r>
        <w:rPr>
          <w:sz w:val="16"/>
        </w:rPr>
        <w:t xml:space="preserve">There has been an excess of modesty in the feminist agendas of recent decades. Carol A. </w:t>
      </w:r>
      <w:r>
        <w:rPr>
          <w:rStyle w:val="StyleUnderline"/>
        </w:rPr>
        <w:t xml:space="preserve">Stabile is amongst those who have been critical of an absence of systemic thinking within postmodern feminisms, remarking upon </w:t>
      </w:r>
      <w:r w:rsidRPr="00121391">
        <w:rPr>
          <w:rStyle w:val="StyleUnderline"/>
          <w:highlight w:val="green"/>
        </w:rPr>
        <w:t>a “growing emphasis on fragmentations and single-issue politics.</w:t>
      </w:r>
      <w:r>
        <w:rPr>
          <w:rStyle w:val="StyleUnderline"/>
        </w:rPr>
        <w:t>”</w:t>
      </w:r>
      <w:r>
        <w:rPr>
          <w:sz w:val="16"/>
        </w:rPr>
        <w:t xml:space="preserve">1 </w:t>
      </w:r>
      <w:r>
        <w:rPr>
          <w:rStyle w:val="StyleUnderline"/>
        </w:rPr>
        <w:t xml:space="preserve">Stabile dismisses this kind of thinking which, </w:t>
      </w:r>
      <w:r w:rsidRPr="00121391">
        <w:rPr>
          <w:rStyle w:val="StyleUnderline"/>
          <w:highlight w:val="green"/>
        </w:rPr>
        <w:t>in</w:t>
      </w:r>
      <w:r>
        <w:rPr>
          <w:rStyle w:val="StyleUnderline"/>
        </w:rPr>
        <w:t xml:space="preserve"> “so resolutely </w:t>
      </w:r>
      <w:r w:rsidRPr="00121391">
        <w:rPr>
          <w:rStyle w:val="StyleUnderline"/>
          <w:highlight w:val="green"/>
        </w:rPr>
        <w:t>avoiding ‘totalizing’</w:t>
      </w:r>
      <w:r>
        <w:rPr>
          <w:sz w:val="16"/>
        </w:rPr>
        <w:t xml:space="preserve">—the bête noire of contemporary critical theory—[…] </w:t>
      </w:r>
      <w:r>
        <w:rPr>
          <w:rStyle w:val="StyleUnderline"/>
        </w:rPr>
        <w:t xml:space="preserve">ignores or </w:t>
      </w:r>
      <w:r w:rsidRPr="00121391">
        <w:rPr>
          <w:rStyle w:val="StyleUnderline"/>
          <w:highlight w:val="green"/>
        </w:rPr>
        <w:t>jettisons a structural analysis of capitalism</w:t>
      </w:r>
      <w:r>
        <w:rPr>
          <w:rStyle w:val="StyleUnderline"/>
        </w:rPr>
        <w:t>.”</w:t>
      </w:r>
      <w:r>
        <w:rPr>
          <w:sz w:val="16"/>
        </w:rPr>
        <w:t xml:space="preserve">2 </w:t>
      </w:r>
      <w:r w:rsidRPr="00121391">
        <w:rPr>
          <w:rStyle w:val="StyleUnderline"/>
          <w:highlight w:val="green"/>
        </w:rPr>
        <w:t>The difference in scope</w:t>
      </w:r>
      <w:r>
        <w:rPr>
          <w:rStyle w:val="StyleUnderline"/>
        </w:rPr>
        <w:t xml:space="preserve"> and scale </w:t>
      </w:r>
      <w:r w:rsidRPr="00121391">
        <w:rPr>
          <w:rStyle w:val="StyleUnderline"/>
          <w:highlight w:val="green"/>
        </w:rPr>
        <w:t>between that which is being opposed and the strategies being used to oppose it is generative of</w:t>
      </w:r>
      <w:r>
        <w:rPr>
          <w:rStyle w:val="StyleUnderline"/>
        </w:rPr>
        <w:t xml:space="preserve"> a sense of </w:t>
      </w:r>
      <w:r w:rsidRPr="00121391">
        <w:rPr>
          <w:rStyle w:val="StyleUnderline"/>
          <w:highlight w:val="green"/>
        </w:rPr>
        <w:t xml:space="preserve">disempowerment. </w:t>
      </w:r>
      <w:r>
        <w:rPr>
          <w:sz w:val="16"/>
        </w:rPr>
        <w:t xml:space="preserve">On the one hand, Stabile argues, </w:t>
      </w:r>
      <w:r>
        <w:rPr>
          <w:rStyle w:val="StyleUnderline"/>
        </w:rPr>
        <w:t>postmodern social theorists “accept the systemic nature of capitalism, as made visible in its consolidation of power and its global expansion</w:t>
      </w:r>
      <w:r>
        <w:rPr>
          <w:sz w:val="16"/>
        </w:rPr>
        <w:t xml:space="preserve"> […] </w:t>
      </w:r>
      <w:r w:rsidRPr="00121391">
        <w:rPr>
          <w:rStyle w:val="StyleUnderline"/>
          <w:highlight w:val="green"/>
        </w:rPr>
        <w:t>Capitalism’s power</w:t>
      </w:r>
      <w:r>
        <w:rPr>
          <w:rStyle w:val="StyleUnderline"/>
        </w:rPr>
        <w:t xml:space="preserve"> as a system </w:t>
      </w:r>
      <w:r w:rsidRPr="00121391">
        <w:rPr>
          <w:rStyle w:val="StyleUnderline"/>
          <w:highlight w:val="green"/>
        </w:rPr>
        <w:t>is therefore identified</w:t>
      </w:r>
      <w:r>
        <w:rPr>
          <w:rStyle w:val="StyleUnderline"/>
        </w:rPr>
        <w:t xml:space="preserve"> and named </w:t>
      </w:r>
      <w:r w:rsidRPr="00121391">
        <w:rPr>
          <w:rStyle w:val="StyleUnderline"/>
          <w:highlight w:val="green"/>
        </w:rPr>
        <w:t>as a totality</w:t>
      </w:r>
      <w:r>
        <w:rPr>
          <w:rStyle w:val="StyleUnderline"/>
        </w:rPr>
        <w:t xml:space="preserve">”; </w:t>
      </w:r>
      <w:r w:rsidRPr="00121391">
        <w:rPr>
          <w:rStyle w:val="StyleUnderline"/>
          <w:highlight w:val="green"/>
        </w:rPr>
        <w:t>on the other hand, these theorists “celebrate local, fragmented, or partial forms of knowledge as the only forms</w:t>
      </w:r>
      <w:r>
        <w:rPr>
          <w:rStyle w:val="StyleUnderline"/>
        </w:rPr>
        <w:t xml:space="preserve"> of knowledge </w:t>
      </w:r>
      <w:r w:rsidRPr="00121391">
        <w:rPr>
          <w:rStyle w:val="StyleUnderline"/>
          <w:highlight w:val="green"/>
        </w:rPr>
        <w:t>available” and criticize big-picture</w:t>
      </w:r>
      <w:r>
        <w:rPr>
          <w:rStyle w:val="StyleUnderline"/>
        </w:rPr>
        <w:t xml:space="preserve"> speculative </w:t>
      </w:r>
      <w:r w:rsidRPr="00121391">
        <w:rPr>
          <w:rStyle w:val="StyleUnderline"/>
          <w:highlight w:val="green"/>
        </w:rPr>
        <w:t xml:space="preserve">thinking for its potentially oppressive </w:t>
      </w:r>
      <w:r>
        <w:rPr>
          <w:rStyle w:val="StyleUnderline"/>
        </w:rPr>
        <w:t xml:space="preserve">tendencies or </w:t>
      </w:r>
      <w:r w:rsidRPr="00121391">
        <w:rPr>
          <w:rStyle w:val="StyleUnderline"/>
          <w:highlight w:val="green"/>
        </w:rPr>
        <w:t>applications.</w:t>
      </w:r>
      <w:r>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rStyle w:val="StyleUnderline"/>
        </w:rPr>
        <w:t>The legacies of this kind of political theorizing</w:t>
      </w:r>
      <w:r>
        <w:rPr>
          <w:sz w:val="16"/>
        </w:rPr>
        <w:t>—legacies some might describe as “folk political”—</w:t>
      </w:r>
      <w:r>
        <w:rPr>
          <w:rStyle w:val="StyleUnderline"/>
        </w:rPr>
        <w:t>are still being felt today, and continue to shape the perceived horizons of possibility for progressive projects.</w:t>
      </w:r>
      <w:r>
        <w:rPr>
          <w:sz w:val="16"/>
        </w:rPr>
        <w:t xml:space="preserve">5 Yet </w:t>
      </w:r>
      <w:r>
        <w:rPr>
          <w:rStyle w:val="StyleUnderline"/>
        </w:rPr>
        <w:t>these projects</w:t>
      </w:r>
      <w:r>
        <w:rPr>
          <w:sz w:val="16"/>
        </w:rPr>
        <w:t xml:space="preserve">, which are frequently valuable, necessary, and effective on their own terms, </w:t>
      </w:r>
      <w:r>
        <w:rPr>
          <w:rStyle w:val="StyleUnderline"/>
        </w:rPr>
        <w:t xml:space="preserve">are not sufficient as ends in themselves. </w:t>
      </w:r>
      <w:r>
        <w:rPr>
          <w:sz w:val="16"/>
        </w:rPr>
        <w:t xml:space="preserve">To the extent that they are conceptualized in detachment from an ecology of other interventions, </w:t>
      </w:r>
      <w:r>
        <w:rPr>
          <w:rStyle w:val="StyleUnderline"/>
        </w:rPr>
        <w:t xml:space="preserve">operating via a diversity of means and across a variety of scales, </w:t>
      </w:r>
      <w:r w:rsidRPr="00121391">
        <w:rPr>
          <w:rStyle w:val="StyleUnderline"/>
          <w:highlight w:val="green"/>
        </w:rPr>
        <w:t>they cannot serve as a suitable basis for any politics seeking to contest t</w:t>
      </w:r>
      <w:r>
        <w:rPr>
          <w:rStyle w:val="StyleUnderline"/>
        </w:rPr>
        <w:t xml:space="preserve">he imaginaries of the right or to contend with </w:t>
      </w:r>
      <w:r w:rsidRPr="00121391">
        <w:rPr>
          <w:rStyle w:val="StyleUnderline"/>
          <w:highlight w:val="green"/>
        </w:rPr>
        <w:t>the expansive hegemonic project of neoliberal capitalism.</w:t>
      </w:r>
      <w:r>
        <w:rPr>
          <w:rStyle w:val="StyleUnderline"/>
        </w:rPr>
        <w:t xml:space="preserve"> </w:t>
      </w:r>
      <w:r>
        <w:rPr>
          <w:sz w:val="16"/>
        </w:rPr>
        <w:t xml:space="preserve">It is for this reason that Nick </w:t>
      </w:r>
      <w:proofErr w:type="spellStart"/>
      <w:r>
        <w:rPr>
          <w:sz w:val="16"/>
        </w:rPr>
        <w:t>Srnicek</w:t>
      </w:r>
      <w:proofErr w:type="spellEnd"/>
      <w:r>
        <w:rPr>
          <w:sz w:val="16"/>
        </w:rPr>
        <w:t xml:space="preserve">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rStyle w:val="StyleUnderlin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Pr>
          <w:rStyle w:val="StyleUnderline"/>
        </w:rPr>
        <w:t>technomaterial</w:t>
      </w:r>
      <w:proofErr w:type="spellEnd"/>
      <w:r>
        <w:rPr>
          <w:rStyle w:val="StyleUnderline"/>
        </w:rPr>
        <w:t xml:space="preserve"> conditions of the world as it stands.</w:t>
      </w:r>
      <w:r>
        <w:rPr>
          <w:sz w:val="16"/>
        </w:rPr>
        <w:t xml:space="preserve">7 </w:t>
      </w:r>
      <w:r w:rsidRPr="00121391">
        <w:rPr>
          <w:rStyle w:val="StyleUnderline"/>
          <w:highlight w:val="green"/>
        </w:rPr>
        <w:t>There is a persistent kind of abstraction anxiety hanging over progressive politics</w:t>
      </w:r>
      <w:r>
        <w:rPr>
          <w:rStyle w:val="StyleUnderline"/>
        </w:rPr>
        <w:t>; an anxiety that haunts a contemporary leftist feminism still unwilling or unable to critically reappraise the tendencies</w:t>
      </w:r>
      <w:r>
        <w:rPr>
          <w:sz w:val="16"/>
        </w:rPr>
        <w:t xml:space="preserve"> that Stabile identified in the 90s. Recently, however, </w:t>
      </w:r>
      <w:r w:rsidRPr="00121391">
        <w:rPr>
          <w:rStyle w:val="StyleUnderline"/>
          <w:highlight w:val="green"/>
        </w:rPr>
        <w:t>a renewed appetite for ambitious and future-oriented emancipatory politics has begun to make itself felt</w:t>
      </w:r>
      <w:r>
        <w:rPr>
          <w:rStyle w:val="StyleUnderline"/>
        </w:rPr>
        <w:t xml:space="preserve"> at the fringes of the left—and indeed, to gather momentum and popular support more broadly</w:t>
      </w:r>
      <w:r>
        <w:rPr>
          <w:sz w:val="16"/>
        </w:rPr>
        <w:t xml:space="preserve">.8 Perhaps </w:t>
      </w:r>
      <w:r>
        <w:rPr>
          <w:rStyle w:val="StyleUnderline"/>
        </w:rPr>
        <w:t xml:space="preserve">the most remarkable example of this tendency within philosophically-inflected political theory circles has been </w:t>
      </w:r>
      <w:r w:rsidRPr="00121391">
        <w:rPr>
          <w:rStyle w:val="StyleUnderline"/>
          <w:highlight w:val="green"/>
        </w:rPr>
        <w:t>accelerationism,</w:t>
      </w:r>
      <w:r>
        <w:rPr>
          <w:rStyle w:val="StyleUnderline"/>
        </w:rPr>
        <w:t xml:space="preserve"> with its </w:t>
      </w:r>
      <w:r w:rsidRPr="00121391">
        <w:rPr>
          <w:rStyle w:val="StyleUnderline"/>
          <w:highlight w:val="green"/>
        </w:rPr>
        <w:t>calls to build an “intellectual infrastructure” capable of “creating a new ideology, economic and social models,</w:t>
      </w:r>
      <w:r>
        <w:rPr>
          <w:rStyle w:val="StyleUnderline"/>
        </w:rPr>
        <w:t xml:space="preserve"> and a vision of the good to replace and surpass the emaciated ideals that rule our world today.”</w:t>
      </w:r>
      <w:r>
        <w:rPr>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Pr>
          <w:sz w:val="16"/>
        </w:rPr>
        <w:t>Prometheanism</w:t>
      </w:r>
      <w:proofErr w:type="spellEnd"/>
      <w:r>
        <w:rPr>
          <w:sz w:val="16"/>
        </w:rPr>
        <w:t xml:space="preserve">” could be defined as “technology for humans to overcome natural limit.”10 Peter </w:t>
      </w:r>
      <w:r>
        <w:rPr>
          <w:rStyle w:val="StyleUnderline"/>
        </w:rPr>
        <w:lastRenderedPageBreak/>
        <w:t xml:space="preserve">Wolfendale, meanwhile, sees it as a “politics of intervention”—one that starts from the insistence that </w:t>
      </w:r>
      <w:r w:rsidRPr="00121391">
        <w:rPr>
          <w:rStyle w:val="StyleUnderline"/>
          <w:highlight w:val="green"/>
        </w:rPr>
        <w:t>nothing be exempted in advance from the enactment of re/visionary processes</w:t>
      </w:r>
      <w:r>
        <w:rPr>
          <w:rStyle w:val="StyleUnderline"/>
        </w:rPr>
        <w:t>.</w:t>
      </w:r>
      <w:r>
        <w:rPr>
          <w:sz w:val="16"/>
        </w:rPr>
        <w:t>11</w:t>
      </w:r>
    </w:p>
    <w:bookmarkEnd w:id="9"/>
    <w:p w:rsidR="00401A58" w:rsidRDefault="00401A58" w:rsidP="007A2F08"/>
    <w:p w:rsidR="00401A58" w:rsidRDefault="00401A58" w:rsidP="00401A58">
      <w:pPr>
        <w:pStyle w:val="Heading4"/>
        <w:rPr>
          <w:rFonts w:cs="Times New Roman"/>
        </w:rPr>
      </w:pPr>
      <w:r>
        <w:rPr>
          <w:rFonts w:cs="Times New Roman"/>
        </w:rPr>
        <w:t>Avoiding institution-building abdicates the potential for communal power and reduces revolution to static bursts of energy</w:t>
      </w:r>
    </w:p>
    <w:p w:rsidR="00401A58" w:rsidRDefault="00401A58" w:rsidP="00401A58">
      <w:proofErr w:type="spellStart"/>
      <w:r>
        <w:rPr>
          <w:rStyle w:val="Style13ptBold"/>
        </w:rPr>
        <w:t>Srnicek</w:t>
      </w:r>
      <w:proofErr w:type="spellEnd"/>
      <w:r>
        <w:rPr>
          <w:rStyle w:val="Style13ptBold"/>
        </w:rPr>
        <w:t xml:space="preserve"> &amp; Williams ‘15</w:t>
      </w:r>
      <w:r>
        <w:t xml:space="preserve"> (Nick, Theorist and activist, and Alex, PhD student at the University of East London, </w:t>
      </w:r>
      <w:r>
        <w:rPr>
          <w:i/>
        </w:rPr>
        <w:t xml:space="preserve">Inventing the Future: </w:t>
      </w:r>
      <w:proofErr w:type="spellStart"/>
      <w:r>
        <w:rPr>
          <w:i/>
        </w:rPr>
        <w:t>Postcapitalism</w:t>
      </w:r>
      <w:proofErr w:type="spellEnd"/>
      <w:r>
        <w:rPr>
          <w:i/>
        </w:rPr>
        <w:t xml:space="preserve"> and a World Without Work, </w:t>
      </w:r>
      <w:proofErr w:type="spellStart"/>
      <w:r>
        <w:t>ebook</w:t>
      </w:r>
      <w:proofErr w:type="spellEnd"/>
      <w:r>
        <w:t>)</w:t>
      </w:r>
    </w:p>
    <w:p w:rsidR="00401A58" w:rsidRDefault="00401A58" w:rsidP="00401A58">
      <w:pPr>
        <w:rPr>
          <w:sz w:val="14"/>
        </w:rPr>
      </w:pPr>
      <w:r>
        <w:rPr>
          <w:sz w:val="14"/>
        </w:rPr>
        <w:t xml:space="preserve">To invoke modernity is ultimately to raise the question of the future. </w:t>
      </w:r>
      <w:r w:rsidRPr="00121391">
        <w:rPr>
          <w:rStyle w:val="Emphasis"/>
          <w:highlight w:val="green"/>
        </w:rPr>
        <w:t>What should the future look like?</w:t>
      </w:r>
      <w:r>
        <w:rPr>
          <w:rStyle w:val="Emphasis"/>
        </w:rPr>
        <w:t xml:space="preserve"> What courses should we set?</w:t>
      </w:r>
      <w:r>
        <w:rPr>
          <w:sz w:val="14"/>
        </w:rPr>
        <w:t xml:space="preserve">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past.14 Modernity is tantamount to ‘the discovery of the future’ and has therefore found itself intimately linked with notions such as ‘progress, advance, development, emancipation, liberation, growth, accumulation, Enlightenment, </w:t>
      </w:r>
      <w:proofErr w:type="spellStart"/>
      <w:r>
        <w:rPr>
          <w:sz w:val="14"/>
        </w:rPr>
        <w:t>embetterment</w:t>
      </w:r>
      <w:proofErr w:type="spellEnd"/>
      <w:r>
        <w:rPr>
          <w:sz w:val="14"/>
        </w:rPr>
        <w:t xml:space="preserve">, [and the] avant-garde’.15 Suggesting that history can progress through deliberate human action, it is the nature of this progress that competing definitions of modernity have struggled over.16 Historically, the left has found its natural home in being oriented towards the future. </w:t>
      </w:r>
      <w:r>
        <w:rPr>
          <w:rStyle w:val="StyleUnderline"/>
        </w:rPr>
        <w:t>From early communist visions of technological progress,</w:t>
      </w:r>
      <w:r>
        <w:rPr>
          <w:sz w:val="14"/>
        </w:rPr>
        <w:t xml:space="preserve"> to Soviet space utopias, </w:t>
      </w:r>
      <w:r>
        <w:rPr>
          <w:rStyle w:val="StyleUnderline"/>
        </w:rPr>
        <w:t xml:space="preserve">to the social democratic rhetoric of the ‘white heat of technology’, </w:t>
      </w:r>
      <w:r w:rsidRPr="00121391">
        <w:rPr>
          <w:rStyle w:val="StyleUnderline"/>
          <w:highlight w:val="green"/>
        </w:rPr>
        <w:t>what set the left apart from the right was its</w:t>
      </w:r>
      <w:r>
        <w:rPr>
          <w:rStyle w:val="StyleUnderline"/>
        </w:rPr>
        <w:t xml:space="preserve"> unambiguous </w:t>
      </w:r>
      <w:r w:rsidRPr="00121391">
        <w:rPr>
          <w:rStyle w:val="StyleUnderline"/>
          <w:highlight w:val="green"/>
        </w:rPr>
        <w:t>embrace of the future</w:t>
      </w:r>
      <w:r>
        <w:rPr>
          <w:rStyle w:val="StyleUnderline"/>
        </w:rPr>
        <w:t>.</w:t>
      </w:r>
      <w:r>
        <w:rPr>
          <w:sz w:val="14"/>
        </w:rPr>
        <w:t xml:space="preserve"> The future was to be an improvement over the present in material, social and political terms. By contrast, the forces of the political right were, with a few notable exceptions, defined by their </w:t>
      </w:r>
      <w:proofErr w:type="spellStart"/>
      <w:r>
        <w:rPr>
          <w:sz w:val="14"/>
        </w:rPr>
        <w:t>defence</w:t>
      </w:r>
      <w:proofErr w:type="spellEnd"/>
      <w:r>
        <w:rPr>
          <w:sz w:val="14"/>
        </w:rPr>
        <w:t xml:space="preserve"> of tradition and their essentially reactionary nature.17 </w:t>
      </w:r>
      <w:r>
        <w:rPr>
          <w:rStyle w:val="StyleUnderline"/>
        </w:rPr>
        <w:t>This situation was reversed during the rise of neoliberalism</w:t>
      </w:r>
      <w:r>
        <w:rPr>
          <w:sz w:val="14"/>
        </w:rPr>
        <w:t xml:space="preserve">, with politicians like Thatcher commanding the rhetoric of </w:t>
      </w:r>
      <w:proofErr w:type="spellStart"/>
      <w:r>
        <w:rPr>
          <w:sz w:val="14"/>
        </w:rPr>
        <w:t>modernisation</w:t>
      </w:r>
      <w:proofErr w:type="spellEnd"/>
      <w:r>
        <w:rPr>
          <w:sz w:val="14"/>
        </w:rPr>
        <w:t xml:space="preserve"> and the future to great effect. </w:t>
      </w:r>
      <w:r w:rsidRPr="00121391">
        <w:rPr>
          <w:rStyle w:val="StyleUnderline"/>
          <w:highlight w:val="green"/>
        </w:rPr>
        <w:t>Co-opting these terms</w:t>
      </w:r>
      <w:r>
        <w:rPr>
          <w:rStyle w:val="StyleUnderline"/>
        </w:rPr>
        <w:t xml:space="preserve"> and </w:t>
      </w:r>
      <w:proofErr w:type="spellStart"/>
      <w:r>
        <w:rPr>
          <w:rStyle w:val="StyleUnderline"/>
        </w:rPr>
        <w:t>mobilising</w:t>
      </w:r>
      <w:proofErr w:type="spellEnd"/>
      <w:r>
        <w:rPr>
          <w:rStyle w:val="StyleUnderline"/>
        </w:rPr>
        <w:t xml:space="preserve"> them into a new hegemonic common sense, </w:t>
      </w:r>
      <w:r w:rsidRPr="00121391">
        <w:rPr>
          <w:rStyle w:val="StyleUnderline"/>
          <w:highlight w:val="green"/>
        </w:rPr>
        <w:t>neoliberalism’s vision of modernity has held sway ever since</w:t>
      </w:r>
      <w:r>
        <w:rPr>
          <w:rStyle w:val="StyleUnderline"/>
        </w:rPr>
        <w:t>.</w:t>
      </w:r>
      <w:r>
        <w:rPr>
          <w:sz w:val="14"/>
        </w:rPr>
        <w:t xml:space="preserve"> Consequently, discussions of the left in terms of the future now seem aberrant, even absurd. With the postmodern moment, the seemingly intrinsic links between the future, modernity and emancipation were prized apart. </w:t>
      </w:r>
      <w:r w:rsidRPr="00121391">
        <w:rPr>
          <w:rStyle w:val="StyleUnderline"/>
          <w:highlight w:val="green"/>
        </w:rPr>
        <w:t>Philosophers</w:t>
      </w:r>
      <w:r>
        <w:rPr>
          <w:sz w:val="14"/>
        </w:rPr>
        <w:t xml:space="preserve"> like Simon Critchley can </w:t>
      </w:r>
      <w:r w:rsidRPr="00121391">
        <w:rPr>
          <w:rStyle w:val="StyleUnderline"/>
          <w:highlight w:val="green"/>
        </w:rPr>
        <w:t>now</w:t>
      </w:r>
      <w:r>
        <w:rPr>
          <w:rStyle w:val="StyleUnderline"/>
        </w:rPr>
        <w:t xml:space="preserve"> confidently </w:t>
      </w:r>
      <w:r w:rsidRPr="00121391">
        <w:rPr>
          <w:rStyle w:val="StyleUnderline"/>
          <w:highlight w:val="green"/>
        </w:rPr>
        <w:t>assert that ‘we have to resist the idea and ideology of the future</w:t>
      </w:r>
      <w:r>
        <w:rPr>
          <w:sz w:val="14"/>
        </w:rPr>
        <w:t xml:space="preserve">, which is always the ultimate trump card of capitalist ideas of progress’.18 </w:t>
      </w:r>
      <w:r w:rsidRPr="00121391">
        <w:rPr>
          <w:rStyle w:val="Emphasis"/>
          <w:highlight w:val="green"/>
        </w:rPr>
        <w:t>Such folk-political sentiment</w:t>
      </w:r>
      <w:r>
        <w:rPr>
          <w:rStyle w:val="Emphasis"/>
        </w:rPr>
        <w:t>s</w:t>
      </w:r>
      <w:r>
        <w:rPr>
          <w:sz w:val="14"/>
        </w:rPr>
        <w:t xml:space="preserve"> blindly </w:t>
      </w:r>
      <w:r w:rsidRPr="00121391">
        <w:rPr>
          <w:rStyle w:val="Emphasis"/>
          <w:highlight w:val="green"/>
        </w:rPr>
        <w:t>accept</w:t>
      </w:r>
      <w:r>
        <w:rPr>
          <w:rStyle w:val="Emphasis"/>
        </w:rPr>
        <w:t xml:space="preserve"> the </w:t>
      </w:r>
      <w:r w:rsidRPr="00121391">
        <w:rPr>
          <w:rStyle w:val="Emphasis"/>
          <w:highlight w:val="green"/>
        </w:rPr>
        <w:t>neoliberal common sense</w:t>
      </w:r>
      <w:r>
        <w:rPr>
          <w:sz w:val="14"/>
        </w:rPr>
        <w:t xml:space="preserve">, preferring to shy away from grand visions and replace them with a posturing resistance. </w:t>
      </w:r>
      <w:r w:rsidRPr="00121391">
        <w:rPr>
          <w:rStyle w:val="StyleUnderline"/>
          <w:highlight w:val="green"/>
        </w:rPr>
        <w:t>From the radical left’s discomfort with</w:t>
      </w:r>
      <w:r>
        <w:rPr>
          <w:rStyle w:val="StyleUnderline"/>
        </w:rPr>
        <w:t xml:space="preserve"> technological </w:t>
      </w:r>
      <w:r w:rsidRPr="00121391">
        <w:rPr>
          <w:rStyle w:val="StyleUnderline"/>
          <w:highlight w:val="green"/>
        </w:rPr>
        <w:t>modernity</w:t>
      </w:r>
      <w:r>
        <w:rPr>
          <w:rStyle w:val="StyleUnderline"/>
        </w:rPr>
        <w:t xml:space="preserve"> to the social democratic left’s inability to envision an alternative world, </w:t>
      </w:r>
      <w:r w:rsidRPr="00121391">
        <w:rPr>
          <w:rStyle w:val="StyleUnderline"/>
          <w:highlight w:val="green"/>
        </w:rPr>
        <w:t xml:space="preserve">everywhere today </w:t>
      </w:r>
      <w:r w:rsidRPr="00121391">
        <w:rPr>
          <w:rStyle w:val="Emphasis"/>
          <w:highlight w:val="green"/>
        </w:rPr>
        <w:t>the future has largely been ceded to the right</w:t>
      </w:r>
      <w:r>
        <w:rPr>
          <w:rStyle w:val="Emphasis"/>
        </w:rPr>
        <w:t>.</w:t>
      </w:r>
      <w:r>
        <w:rPr>
          <w:sz w:val="14"/>
        </w:rPr>
        <w:t xml:space="preserve">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w:t>
      </w:r>
      <w:proofErr w:type="spellStart"/>
      <w:r>
        <w:rPr>
          <w:sz w:val="14"/>
        </w:rPr>
        <w:t>modernisation</w:t>
      </w:r>
      <w:proofErr w:type="spellEnd"/>
      <w:r>
        <w:rPr>
          <w:sz w:val="14"/>
        </w:rPr>
        <w:t xml:space="preserve"> literature of the 1950s and 1960s, with their attempts to </w:t>
      </w:r>
      <w:proofErr w:type="spellStart"/>
      <w:r>
        <w:rPr>
          <w:sz w:val="14"/>
        </w:rPr>
        <w:t>naturalise</w:t>
      </w:r>
      <w:proofErr w:type="spellEnd"/>
      <w:r>
        <w:rPr>
          <w:sz w:val="14"/>
        </w:rPr>
        <w:t xml:space="preserve"> capitalism against a Soviet opponent.20 Partly endorsed by both early Marxism and later Keynesian and neoliberal capitalisms, </w:t>
      </w:r>
      <w:r>
        <w:rPr>
          <w:rStyle w:val="StyleUnderline"/>
        </w:rPr>
        <w:t>a one-size-fits-all model of historical progress positioned non-Western societies as lacking and in need of development</w:t>
      </w:r>
      <w:r>
        <w:rPr>
          <w:sz w:val="14"/>
        </w:rPr>
        <w:t xml:space="preserve"> – a position that served to justify colonial and imperial practices.21 </w:t>
      </w:r>
      <w:r>
        <w:rPr>
          <w:rStyle w:val="StyleUnderline"/>
        </w:rPr>
        <w:t>From the standpoint of their philosophical critics, these notions of progress were disparaged</w:t>
      </w:r>
      <w:r>
        <w:rPr>
          <w:sz w:val="14"/>
        </w:rPr>
        <w:t xml:space="preserve">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w:t>
      </w:r>
      <w:r>
        <w:rPr>
          <w:rStyle w:val="StyleUnderline"/>
        </w:rPr>
        <w:t>From a broadly left perspective</w:t>
      </w:r>
      <w:r>
        <w:rPr>
          <w:sz w:val="14"/>
        </w:rPr>
        <w:t xml:space="preserve">, for example, </w:t>
      </w:r>
      <w:r>
        <w:rPr>
          <w:rStyle w:val="StyleUnderline"/>
        </w:rPr>
        <w:t>even those limited but not insignificant political gains that have been achieved</w:t>
      </w:r>
      <w:r>
        <w:rPr>
          <w:sz w:val="14"/>
        </w:rPr>
        <w:t xml:space="preserve"> – such as welfare provision, women’s rights and worker protections – </w:t>
      </w:r>
      <w:r>
        <w:rPr>
          <w:rStyle w:val="StyleUnderline"/>
        </w:rPr>
        <w:t>can be rolled back.</w:t>
      </w:r>
      <w:r>
        <w:rPr>
          <w:sz w:val="14"/>
        </w:rPr>
        <w:t xml:space="preserve"> Moreover, even in states where nominally communist governments took power, it proved far more difficult than expected to transition from a capitalist system of production to a fully communist one.24 This series of historical experiences </w:t>
      </w:r>
      <w:proofErr w:type="spellStart"/>
      <w:r>
        <w:rPr>
          <w:sz w:val="14"/>
        </w:rPr>
        <w:t>fuelled</w:t>
      </w:r>
      <w:proofErr w:type="spellEnd"/>
      <w:r>
        <w:rPr>
          <w:sz w:val="14"/>
        </w:rPr>
        <w:t xml:space="preserve">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 To be sure, these critiques capture something important about the chronological texture of our time. And yet, the announcement of the end of grand narratives has often been viewed by those outside Europe as being absolutely of a piece with modernity.27 Further, with the benefit of thirty years’ hindsight, </w:t>
      </w:r>
      <w:r w:rsidRPr="00121391">
        <w:rPr>
          <w:rStyle w:val="Emphasis"/>
          <w:highlight w:val="green"/>
        </w:rPr>
        <w:t>the broader impact of the cultural condition</w:t>
      </w:r>
      <w:r>
        <w:rPr>
          <w:sz w:val="14"/>
        </w:rPr>
        <w:t xml:space="preserve"> diagnosed by Lyotard </w:t>
      </w:r>
      <w:r w:rsidRPr="00121391">
        <w:rPr>
          <w:rStyle w:val="Emphasis"/>
          <w:highlight w:val="green"/>
        </w:rPr>
        <w:t>has not been the decline of belief in metanarratives</w:t>
      </w:r>
      <w:r>
        <w:rPr>
          <w:rStyle w:val="Emphasis"/>
        </w:rPr>
        <w:t xml:space="preserve"> per se, </w:t>
      </w:r>
      <w:r w:rsidRPr="00121391">
        <w:rPr>
          <w:rStyle w:val="Emphasis"/>
          <w:highlight w:val="green"/>
        </w:rPr>
        <w:t>but</w:t>
      </w:r>
      <w:r>
        <w:rPr>
          <w:sz w:val="14"/>
        </w:rPr>
        <w:t xml:space="preserve"> rather </w:t>
      </w:r>
      <w:r w:rsidRPr="00121391">
        <w:rPr>
          <w:rStyle w:val="Emphasis"/>
          <w:highlight w:val="green"/>
        </w:rPr>
        <w:t>a broad disenchantment with those offered by the left.</w:t>
      </w:r>
      <w:r>
        <w:rPr>
          <w:sz w:val="14"/>
        </w:rPr>
        <w:t xml:space="preserve"> The association between capitalism and </w:t>
      </w:r>
      <w:proofErr w:type="spellStart"/>
      <w:r>
        <w:rPr>
          <w:sz w:val="14"/>
        </w:rPr>
        <w:t>modernisation</w:t>
      </w:r>
      <w:proofErr w:type="spellEnd"/>
      <w:r>
        <w:rPr>
          <w:sz w:val="14"/>
        </w:rPr>
        <w:t xml:space="preserve"> remains, while </w:t>
      </w:r>
      <w:r>
        <w:rPr>
          <w:rStyle w:val="StyleUnderline"/>
        </w:rPr>
        <w:t xml:space="preserve">properly progressive notions of the future have wilted </w:t>
      </w:r>
      <w:r>
        <w:rPr>
          <w:rStyle w:val="StyleUnderline"/>
        </w:rPr>
        <w:lastRenderedPageBreak/>
        <w:t>under postmodern critique and been quashed beneath the social wreckage of neoliberalism.</w:t>
      </w:r>
      <w:r>
        <w:rPr>
          <w:sz w:val="14"/>
        </w:rPr>
        <w:t xml:space="preserve"> Most significantly, with the collapse of the Soviet Union and the rise of </w:t>
      </w:r>
      <w:proofErr w:type="spellStart"/>
      <w:r>
        <w:rPr>
          <w:sz w:val="14"/>
        </w:rPr>
        <w:t>globalisation</w:t>
      </w:r>
      <w:proofErr w:type="spellEnd"/>
      <w:r>
        <w:rPr>
          <w:sz w:val="14"/>
        </w:rPr>
        <w:t xml:space="preserve">, history does appear to have a grand narrative.28 Throughout the world, markets, wage </w:t>
      </w:r>
      <w:proofErr w:type="spellStart"/>
      <w:r>
        <w:rPr>
          <w:sz w:val="14"/>
        </w:rPr>
        <w:t>labour</w:t>
      </w:r>
      <w:proofErr w:type="spellEnd"/>
      <w:r>
        <w:rPr>
          <w:sz w:val="14"/>
        </w:rPr>
        <w:t xml:space="preserve">, commodities and productivity-enhancing technologies have all expanded under the systemic imperative to accumulate. </w:t>
      </w:r>
      <w:r>
        <w:rPr>
          <w:rStyle w:val="StyleUnderline"/>
        </w:rPr>
        <w:t xml:space="preserve">Capitalism has become the destiny of contemporary societies, happily coexisting with national differences and paying little heed to clashes between </w:t>
      </w:r>
      <w:proofErr w:type="spellStart"/>
      <w:r>
        <w:rPr>
          <w:rStyle w:val="StyleUnderline"/>
        </w:rPr>
        <w:t>civilisations</w:t>
      </w:r>
      <w:proofErr w:type="spellEnd"/>
      <w:r>
        <w:rPr>
          <w:rStyle w:val="StyleUnderline"/>
        </w:rPr>
        <w:t>.</w:t>
      </w:r>
      <w:r>
        <w:rPr>
          <w:sz w:val="14"/>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Pr>
          <w:sz w:val="14"/>
        </w:rPr>
        <w:t>modernisation</w:t>
      </w:r>
      <w:proofErr w:type="spellEnd"/>
      <w:r>
        <w:rPr>
          <w:sz w:val="14"/>
        </w:rPr>
        <w:t xml:space="preserve"> is therefore instantiated in different cultures, following different trajectories and with different rhythms of development.29 Uneven and combined development is the order of the day.30 </w:t>
      </w:r>
      <w:r w:rsidRPr="00121391">
        <w:rPr>
          <w:rStyle w:val="Emphasis"/>
          <w:highlight w:val="green"/>
        </w:rPr>
        <w:t>Progress is</w:t>
      </w:r>
      <w:r>
        <w:rPr>
          <w:sz w:val="14"/>
        </w:rPr>
        <w:t xml:space="preserve"> therefore </w:t>
      </w:r>
      <w:r w:rsidRPr="00121391">
        <w:rPr>
          <w:rStyle w:val="Emphasis"/>
          <w:highlight w:val="green"/>
        </w:rPr>
        <w:t>not bound to a single European path, but</w:t>
      </w:r>
      <w:r>
        <w:rPr>
          <w:sz w:val="14"/>
        </w:rPr>
        <w:t xml:space="preserve"> is instead </w:t>
      </w:r>
      <w:r w:rsidRPr="00121391">
        <w:rPr>
          <w:rStyle w:val="Emphasis"/>
          <w:highlight w:val="green"/>
        </w:rPr>
        <w:t>filtered through a variety of political and cultural constellations</w:t>
      </w:r>
      <w:r>
        <w:rPr>
          <w:sz w:val="14"/>
        </w:rPr>
        <w:t xml:space="preserve">, all directed towards instantiating capitalist relations. Today, </w:t>
      </w:r>
      <w:proofErr w:type="spellStart"/>
      <w:r>
        <w:rPr>
          <w:sz w:val="14"/>
        </w:rPr>
        <w:t>modernisers</w:t>
      </w:r>
      <w:proofErr w:type="spellEnd"/>
      <w:r>
        <w:rPr>
          <w:sz w:val="14"/>
        </w:rPr>
        <w:t xml:space="preserve"> simply fight over which variant of capitalism to install. </w:t>
      </w:r>
      <w:r>
        <w:rPr>
          <w:rStyle w:val="StyleUnderline"/>
        </w:rPr>
        <w:t>Recuperating the idea of progress under such circumstances means</w:t>
      </w:r>
      <w:r>
        <w:rPr>
          <w:sz w:val="14"/>
        </w:rPr>
        <w:t xml:space="preserve">, first and foremost, </w:t>
      </w:r>
      <w:r>
        <w:rPr>
          <w:rStyle w:val="StyleUnderline"/>
        </w:rPr>
        <w:t>contesting the dogma of this inevitable endpoint.</w:t>
      </w:r>
      <w:r>
        <w:rPr>
          <w:sz w:val="14"/>
        </w:rPr>
        <w:t xml:space="preserve"> Capitalist modernity was never a necessary outcome, but instead a successful project driven by various classes and a systemic imperative towards accumulation and expansion. </w:t>
      </w:r>
      <w:r>
        <w:rPr>
          <w:rStyle w:val="StyleUnderline"/>
        </w:rPr>
        <w:t xml:space="preserve">Various </w:t>
      </w:r>
      <w:proofErr w:type="spellStart"/>
      <w:r>
        <w:rPr>
          <w:rStyle w:val="StyleUnderline"/>
        </w:rPr>
        <w:t>modernities</w:t>
      </w:r>
      <w:proofErr w:type="spellEnd"/>
      <w:r>
        <w:rPr>
          <w:rStyle w:val="StyleUnderline"/>
        </w:rPr>
        <w:t xml:space="preserve"> are possible, and </w:t>
      </w:r>
      <w:r w:rsidRPr="00121391">
        <w:rPr>
          <w:rStyle w:val="Emphasis"/>
          <w:highlight w:val="green"/>
        </w:rPr>
        <w:t>new visions of the future are</w:t>
      </w:r>
      <w:r>
        <w:rPr>
          <w:rStyle w:val="Emphasis"/>
        </w:rPr>
        <w:t xml:space="preserve"> essential</w:t>
      </w:r>
      <w:r>
        <w:rPr>
          <w:rStyle w:val="StyleUnderline"/>
        </w:rPr>
        <w:t xml:space="preserve"> for the left.</w:t>
      </w:r>
      <w:r>
        <w:rPr>
          <w:sz w:val="14"/>
        </w:rPr>
        <w:t xml:space="preserve"> </w:t>
      </w:r>
      <w:r>
        <w:rPr>
          <w:rStyle w:val="StyleUnderline"/>
        </w:rPr>
        <w:t xml:space="preserve">Such images are </w:t>
      </w:r>
      <w:r>
        <w:rPr>
          <w:rStyle w:val="Emphasis"/>
        </w:rPr>
        <w:t xml:space="preserve">a </w:t>
      </w:r>
      <w:r w:rsidRPr="00121391">
        <w:rPr>
          <w:rStyle w:val="Emphasis"/>
          <w:highlight w:val="green"/>
        </w:rPr>
        <w:t>necessary supplement to any transformative political project.</w:t>
      </w:r>
      <w:r>
        <w:rPr>
          <w:sz w:val="14"/>
        </w:rPr>
        <w:t xml:space="preserve"> </w:t>
      </w:r>
      <w:r>
        <w:rPr>
          <w:rStyle w:val="Emphasis"/>
        </w:rPr>
        <w:t>They give a direction to political struggles and generate a set of criteria to adjudicate which struggles to support, which</w:t>
      </w:r>
      <w:r>
        <w:rPr>
          <w:sz w:val="14"/>
        </w:rPr>
        <w:t xml:space="preserve"> movements </w:t>
      </w:r>
      <w:r>
        <w:rPr>
          <w:rStyle w:val="Emphasis"/>
        </w:rPr>
        <w:t>to resist, what to invent</w:t>
      </w:r>
      <w:r>
        <w:rPr>
          <w:sz w:val="14"/>
        </w:rPr>
        <w:t xml:space="preserve">, and so on. </w:t>
      </w:r>
      <w:r w:rsidRPr="00121391">
        <w:rPr>
          <w:rStyle w:val="Emphasis"/>
          <w:highlight w:val="green"/>
        </w:rPr>
        <w:t>In the absence of images of progress</w:t>
      </w:r>
      <w:r w:rsidRPr="00121391">
        <w:rPr>
          <w:rStyle w:val="StyleUnderline"/>
          <w:highlight w:val="green"/>
        </w:rPr>
        <w:t xml:space="preserve">, there can only be </w:t>
      </w:r>
      <w:r w:rsidRPr="00121391">
        <w:rPr>
          <w:rStyle w:val="Emphasis"/>
          <w:highlight w:val="green"/>
        </w:rPr>
        <w:t>reactivity</w:t>
      </w:r>
      <w:r w:rsidRPr="00121391">
        <w:rPr>
          <w:rStyle w:val="StyleUnderline"/>
          <w:highlight w:val="green"/>
        </w:rPr>
        <w:t xml:space="preserve">, </w:t>
      </w:r>
      <w:r w:rsidRPr="00121391">
        <w:rPr>
          <w:rStyle w:val="Emphasis"/>
          <w:highlight w:val="green"/>
        </w:rPr>
        <w:t>defensive battles</w:t>
      </w:r>
      <w:r w:rsidRPr="00121391">
        <w:rPr>
          <w:rStyle w:val="StyleUnderline"/>
          <w:highlight w:val="green"/>
        </w:rPr>
        <w:t xml:space="preserve">, </w:t>
      </w:r>
      <w:r w:rsidRPr="00121391">
        <w:rPr>
          <w:rStyle w:val="Emphasis"/>
          <w:highlight w:val="green"/>
        </w:rPr>
        <w:t>local resistance</w:t>
      </w:r>
      <w:r w:rsidRPr="00121391">
        <w:rPr>
          <w:rStyle w:val="StyleUnderline"/>
          <w:highlight w:val="green"/>
        </w:rPr>
        <w:t xml:space="preserve"> and a </w:t>
      </w:r>
      <w:r w:rsidRPr="00121391">
        <w:rPr>
          <w:rStyle w:val="Emphasis"/>
          <w:highlight w:val="green"/>
        </w:rPr>
        <w:t>bunker mentalit</w:t>
      </w:r>
      <w:r>
        <w:rPr>
          <w:rStyle w:val="Emphasis"/>
        </w:rPr>
        <w:t>y</w:t>
      </w:r>
      <w:r>
        <w:rPr>
          <w:sz w:val="14"/>
        </w:rPr>
        <w:t xml:space="preserve"> – what we have </w:t>
      </w:r>
      <w:proofErr w:type="spellStart"/>
      <w:r>
        <w:rPr>
          <w:sz w:val="14"/>
        </w:rPr>
        <w:t>characterised</w:t>
      </w:r>
      <w:proofErr w:type="spellEnd"/>
      <w:r>
        <w:rPr>
          <w:sz w:val="14"/>
        </w:rPr>
        <w:t xml:space="preserve"> as folk politics. Visions of the future are therefore indispensable for elaborating a movement against capitalism. Contra the earlier thinkers of modernity, </w:t>
      </w:r>
      <w:r>
        <w:rPr>
          <w:rStyle w:val="StyleUnderline"/>
        </w:rPr>
        <w:t>there is no necessity to progress</w:t>
      </w:r>
      <w:r>
        <w:rPr>
          <w:sz w:val="14"/>
        </w:rPr>
        <w:t xml:space="preserve">, nor a singular pathway from which to adjudicate the extent of development. Instead, </w:t>
      </w:r>
      <w:r w:rsidRPr="00121391">
        <w:rPr>
          <w:rStyle w:val="Emphasis"/>
          <w:highlight w:val="green"/>
        </w:rPr>
        <w:t xml:space="preserve">progress must be understood as </w:t>
      </w:r>
      <w:proofErr w:type="spellStart"/>
      <w:r w:rsidRPr="00121391">
        <w:rPr>
          <w:rStyle w:val="Emphasis"/>
          <w:highlight w:val="green"/>
        </w:rPr>
        <w:t>hyperstitional</w:t>
      </w:r>
      <w:proofErr w:type="spellEnd"/>
      <w:r>
        <w:rPr>
          <w:sz w:val="14"/>
        </w:rPr>
        <w:t xml:space="preserve">: as </w:t>
      </w:r>
      <w:r>
        <w:rPr>
          <w:rStyle w:val="StyleUnderline"/>
        </w:rPr>
        <w:t>a kind of fiction</w:t>
      </w:r>
      <w:r>
        <w:rPr>
          <w:sz w:val="14"/>
        </w:rPr>
        <w:t xml:space="preserve">, but one </w:t>
      </w:r>
      <w:r>
        <w:rPr>
          <w:rStyle w:val="StyleUnderline"/>
        </w:rPr>
        <w:t>that aims to transform itself into a truth.</w:t>
      </w:r>
      <w:r>
        <w:rPr>
          <w:sz w:val="14"/>
        </w:rPr>
        <w:t xml:space="preserve"> </w:t>
      </w:r>
      <w:proofErr w:type="spellStart"/>
      <w:r>
        <w:rPr>
          <w:rStyle w:val="StyleUnderline"/>
        </w:rPr>
        <w:t>Hyperstitions</w:t>
      </w:r>
      <w:proofErr w:type="spellEnd"/>
      <w:r>
        <w:rPr>
          <w:rStyle w:val="StyleUnderline"/>
        </w:rPr>
        <w:t xml:space="preserve"> operate by </w:t>
      </w:r>
      <w:proofErr w:type="spellStart"/>
      <w:r>
        <w:rPr>
          <w:rStyle w:val="StyleUnderline"/>
        </w:rPr>
        <w:t>catalysing</w:t>
      </w:r>
      <w:proofErr w:type="spellEnd"/>
      <w:r>
        <w:rPr>
          <w:rStyle w:val="StyleUnderline"/>
        </w:rPr>
        <w:t xml:space="preserve"> dispersed sentiment into a historical force that brings the future into existence.</w:t>
      </w:r>
      <w:r>
        <w:rPr>
          <w:sz w:val="14"/>
        </w:rPr>
        <w:t xml:space="preserve"> </w:t>
      </w:r>
      <w:r w:rsidRPr="00121391">
        <w:rPr>
          <w:rStyle w:val="Emphasis"/>
          <w:highlight w:val="green"/>
        </w:rPr>
        <w:t>They have the temporal form of ‘will have been’.</w:t>
      </w:r>
      <w:r w:rsidRPr="00121391">
        <w:rPr>
          <w:sz w:val="14"/>
          <w:highlight w:val="green"/>
        </w:rPr>
        <w:t xml:space="preserve"> </w:t>
      </w:r>
      <w:r w:rsidRPr="00121391">
        <w:rPr>
          <w:rStyle w:val="Emphasis"/>
          <w:highlight w:val="green"/>
        </w:rPr>
        <w:t xml:space="preserve">Such </w:t>
      </w:r>
      <w:proofErr w:type="spellStart"/>
      <w:r w:rsidRPr="00121391">
        <w:rPr>
          <w:rStyle w:val="Emphasis"/>
          <w:highlight w:val="green"/>
        </w:rPr>
        <w:t>hyperstitions</w:t>
      </w:r>
      <w:proofErr w:type="spellEnd"/>
      <w:r w:rsidRPr="00121391">
        <w:rPr>
          <w:rStyle w:val="Emphasis"/>
          <w:highlight w:val="green"/>
        </w:rPr>
        <w:t xml:space="preserve"> of progress form orienting narratives with which to navigate forward</w:t>
      </w:r>
      <w:r>
        <w:rPr>
          <w:sz w:val="14"/>
        </w:rPr>
        <w:t xml:space="preserve">, rather than being an established or necessary property of the world. </w:t>
      </w:r>
      <w:r w:rsidRPr="00121391">
        <w:rPr>
          <w:rStyle w:val="Emphasis"/>
          <w:highlight w:val="green"/>
        </w:rPr>
        <w:t>Progress is a matter of political struggle</w:t>
      </w:r>
      <w:r>
        <w:rPr>
          <w:sz w:val="14"/>
        </w:rPr>
        <w:t>, following no pre-plotted trajectory or natural tendency, and with no guarantee of success. If the supplanting of capitalism is impossible from the standpoint of one or even many defensive stances, it is because any form of prospective politics must set out to construct the new. Pathways of progress must be cut and paved, not merely travelled along in some pre-ordained fashion; they are a matter of political achievement rather than divine or earthly providence.</w:t>
      </w:r>
    </w:p>
    <w:p w:rsidR="00401A58" w:rsidRDefault="00401A58" w:rsidP="007A2F08"/>
    <w:p w:rsidR="00401A58" w:rsidRDefault="00401A58" w:rsidP="00401A58">
      <w:pPr>
        <w:pStyle w:val="Heading4"/>
        <w:rPr>
          <w:rStyle w:val="StyleUnderline"/>
          <w:rFonts w:cs="Times New Roman"/>
          <w:sz w:val="26"/>
          <w:szCs w:val="26"/>
          <w:u w:val="none"/>
        </w:rPr>
      </w:pPr>
      <w:r>
        <w:rPr>
          <w:rStyle w:val="StyleUnderline"/>
          <w:rFonts w:cs="Times New Roman"/>
          <w:sz w:val="26"/>
          <w:szCs w:val="26"/>
          <w:u w:val="none"/>
        </w:rPr>
        <w:t xml:space="preserve">Neoliberal capitalism will produce extinction – the system reproduces crises that depoliticize the left, undermine </w:t>
      </w:r>
      <w:proofErr w:type="spellStart"/>
      <w:r>
        <w:rPr>
          <w:rStyle w:val="StyleUnderline"/>
          <w:rFonts w:cs="Times New Roman"/>
          <w:sz w:val="26"/>
          <w:szCs w:val="26"/>
          <w:u w:val="none"/>
        </w:rPr>
        <w:t>futural</w:t>
      </w:r>
      <w:proofErr w:type="spellEnd"/>
      <w:r>
        <w:rPr>
          <w:rStyle w:val="StyleUnderline"/>
          <w:rFonts w:cs="Times New Roman"/>
          <w:sz w:val="26"/>
          <w:szCs w:val="26"/>
          <w:u w:val="none"/>
        </w:rPr>
        <w:t xml:space="preserve"> thought, and postpone its demise – the impacts are environmental collapse, endless war, and the rise of fascism</w:t>
      </w:r>
    </w:p>
    <w:p w:rsidR="00401A58" w:rsidRDefault="00401A58" w:rsidP="00401A58">
      <w:pPr>
        <w:rPr>
          <w:rStyle w:val="StyleUnderline"/>
          <w:u w:val="none"/>
        </w:rPr>
      </w:pPr>
      <w:proofErr w:type="spellStart"/>
      <w:r>
        <w:rPr>
          <w:rStyle w:val="Style13ptBold"/>
        </w:rPr>
        <w:t>Shaviro</w:t>
      </w:r>
      <w:proofErr w:type="spellEnd"/>
      <w:r>
        <w:rPr>
          <w:rStyle w:val="Style13ptBold"/>
        </w:rPr>
        <w:t xml:space="preserve"> 15</w:t>
      </w:r>
      <w:r>
        <w:rPr>
          <w:rStyle w:val="StyleUnderline"/>
          <w:u w:val="none"/>
        </w:rPr>
        <w:br/>
      </w:r>
      <w:r>
        <w:rPr>
          <w:rStyle w:val="StyleUnderline"/>
          <w:sz w:val="16"/>
          <w:u w:val="none"/>
        </w:rPr>
        <w:t xml:space="preserve">(Steven </w:t>
      </w:r>
      <w:proofErr w:type="spellStart"/>
      <w:r>
        <w:rPr>
          <w:rStyle w:val="StyleUnderline"/>
          <w:sz w:val="16"/>
          <w:u w:val="none"/>
        </w:rPr>
        <w:t>Shaviro</w:t>
      </w:r>
      <w:proofErr w:type="spellEnd"/>
      <w:r>
        <w:rPr>
          <w:rStyle w:val="StyleUnderline"/>
          <w:sz w:val="16"/>
          <w:u w:val="none"/>
        </w:rPr>
        <w:t xml:space="preserve"> is an American academic, philosopher and cultural critic whose areas of interest include film theory, time, science fiction, </w:t>
      </w:r>
      <w:proofErr w:type="spellStart"/>
      <w:r>
        <w:rPr>
          <w:rStyle w:val="StyleUnderline"/>
          <w:sz w:val="16"/>
          <w:u w:val="none"/>
        </w:rPr>
        <w:t>panpsychism</w:t>
      </w:r>
      <w:proofErr w:type="spellEnd"/>
      <w:r>
        <w:rPr>
          <w:rStyle w:val="StyleUnderline"/>
          <w:sz w:val="16"/>
          <w:u w:val="none"/>
        </w:rPr>
        <w:t xml:space="preserve">, capitalism, affect and subjectivity. He earned a PhD from Yale in 1981. “No Speed Limit: Three Essays on Accelerationism” </w:t>
      </w:r>
      <w:hyperlink r:id="rId19" w:history="1">
        <w:r>
          <w:rPr>
            <w:rStyle w:val="Hyperlink"/>
            <w:sz w:val="16"/>
          </w:rPr>
          <w:t>https://track5.mixtape.moe/qdkkdt.pdf</w:t>
        </w:r>
      </w:hyperlink>
      <w:r>
        <w:rPr>
          <w:rStyle w:val="StyleUnderline"/>
          <w:sz w:val="16"/>
          <w:u w:val="none"/>
        </w:rPr>
        <w:t xml:space="preserve"> </w:t>
      </w:r>
      <w:proofErr w:type="spellStart"/>
      <w:r>
        <w:rPr>
          <w:rStyle w:val="StyleUnderline"/>
          <w:sz w:val="16"/>
          <w:u w:val="none"/>
        </w:rPr>
        <w:t>rvs</w:t>
      </w:r>
      <w:proofErr w:type="spellEnd"/>
      <w:r>
        <w:rPr>
          <w:rStyle w:val="StyleUnderline"/>
          <w:sz w:val="16"/>
          <w:u w:val="none"/>
        </w:rPr>
        <w:t>)</w:t>
      </w:r>
      <w:r>
        <w:rPr>
          <w:rFonts w:ascii="Arial" w:hAnsi="Arial" w:cs="Arial"/>
          <w:color w:val="222222"/>
          <w:sz w:val="14"/>
          <w:szCs w:val="20"/>
          <w:shd w:val="clear" w:color="auto" w:fill="FFFFFF"/>
        </w:rPr>
        <w:t xml:space="preserve"> </w:t>
      </w:r>
    </w:p>
    <w:p w:rsidR="00401A58" w:rsidRDefault="00401A58" w:rsidP="00401A58">
      <w:pPr>
        <w:tabs>
          <w:tab w:val="left" w:pos="1950"/>
        </w:tabs>
        <w:rPr>
          <w:rStyle w:val="StyleUnderline"/>
        </w:rPr>
      </w:pPr>
      <w:r>
        <w:rPr>
          <w:sz w:val="16"/>
        </w:rPr>
        <w:t xml:space="preserve">The problem may be summarized as follows. </w:t>
      </w:r>
      <w:r>
        <w:rPr>
          <w:rStyle w:val="StyleUnderline"/>
        </w:rPr>
        <w:t xml:space="preserve">Capitalism has indeed created the conditions for general prosperity and therefore for its own supersession. But it has also blocked, and continues to block, any hope of realizing this transformation. </w:t>
      </w:r>
      <w:r w:rsidRPr="00121391">
        <w:rPr>
          <w:rStyle w:val="StyleUnderline"/>
          <w:highlight w:val="green"/>
        </w:rPr>
        <w:t>We cannot</w:t>
      </w:r>
      <w:r>
        <w:rPr>
          <w:rStyle w:val="StyleUnderline"/>
        </w:rPr>
        <w:t xml:space="preserve"> wait for capitalism to transform on its own, but we also cannot </w:t>
      </w:r>
      <w:r w:rsidRPr="00121391">
        <w:rPr>
          <w:rStyle w:val="StyleUnderline"/>
          <w:highlight w:val="green"/>
        </w:rPr>
        <w:t>hope to progress by appealing to some radical Outside</w:t>
      </w:r>
      <w:r>
        <w:rPr>
          <w:rStyle w:val="StyleUnderline"/>
        </w:rPr>
        <w:t xml:space="preserve"> or by fashioning ourselves as militants faithful to some “event” that</w:t>
      </w:r>
      <w:r>
        <w:rPr>
          <w:sz w:val="16"/>
        </w:rPr>
        <w:t xml:space="preserve"> (as </w:t>
      </w:r>
      <w:proofErr w:type="spellStart"/>
      <w:r>
        <w:rPr>
          <w:sz w:val="16"/>
        </w:rPr>
        <w:t>Badiou</w:t>
      </w:r>
      <w:proofErr w:type="spellEnd"/>
      <w:r>
        <w:rPr>
          <w:sz w:val="16"/>
        </w:rPr>
        <w:t xml:space="preserve"> has it) </w:t>
      </w:r>
      <w:r>
        <w:rPr>
          <w:rStyle w:val="StyleUnderline"/>
        </w:rPr>
        <w:t>would mark a radical and complete break with the given “situation” of capitalism.</w:t>
      </w:r>
      <w:r>
        <w:rPr>
          <w:sz w:val="16"/>
        </w:rPr>
        <w:t xml:space="preserve"> Accelerationism rather demands a movement against and outside capitalism—but </w:t>
      </w:r>
      <w:proofErr w:type="gramStart"/>
      <w:r>
        <w:rPr>
          <w:sz w:val="16"/>
        </w:rPr>
        <w:t>on the basis of</w:t>
      </w:r>
      <w:proofErr w:type="gramEnd"/>
      <w:r>
        <w:rPr>
          <w:sz w:val="16"/>
        </w:rPr>
        <w:t xml:space="preserve"> tendencies and technologies that are intrinsic to capitalism. </w:t>
      </w:r>
      <w:r>
        <w:rPr>
          <w:rStyle w:val="StyleUnderline"/>
        </w:rPr>
        <w:t xml:space="preserve">Audre Lord famously argued that “the master’s tools will never dismantle the master’s house.” But </w:t>
      </w:r>
      <w:r w:rsidRPr="00121391">
        <w:rPr>
          <w:rStyle w:val="StyleUnderline"/>
          <w:highlight w:val="green"/>
        </w:rPr>
        <w:t>what if the master’s tools are the only ones available?</w:t>
      </w:r>
      <w:r>
        <w:rPr>
          <w:sz w:val="16"/>
        </w:rPr>
        <w:t xml:space="preserve"> Accelerationism grapples with this dilemma. What is the appeal of </w:t>
      </w:r>
      <w:r>
        <w:rPr>
          <w:rStyle w:val="StyleUnderline"/>
        </w:rPr>
        <w:t>accelerationism</w:t>
      </w:r>
      <w:r>
        <w:rPr>
          <w:sz w:val="16"/>
        </w:rPr>
        <w:t xml:space="preserve"> today? It </w:t>
      </w:r>
      <w:r>
        <w:rPr>
          <w:rStyle w:val="StyleUnderline"/>
        </w:rPr>
        <w:t xml:space="preserve">can be understood as a response to the particular social and political situation in which we currently seem to be trapped: that of a long-term, slow-motion </w:t>
      </w:r>
      <w:r>
        <w:rPr>
          <w:rStyle w:val="StyleUnderline"/>
        </w:rPr>
        <w:lastRenderedPageBreak/>
        <w:t>catastrophe</w:t>
      </w:r>
      <w:r>
        <w:rPr>
          <w:rStyle w:val="Emphasis"/>
        </w:rPr>
        <w:t xml:space="preserve">. </w:t>
      </w:r>
      <w:r w:rsidRPr="00121391">
        <w:rPr>
          <w:rStyle w:val="Emphasis"/>
          <w:highlight w:val="green"/>
        </w:rPr>
        <w:t>Global warming, and environmental pollution</w:t>
      </w:r>
      <w:r>
        <w:rPr>
          <w:rStyle w:val="Emphasis"/>
        </w:rPr>
        <w:t xml:space="preserve"> and degradation, </w:t>
      </w:r>
      <w:r w:rsidRPr="00121391">
        <w:rPr>
          <w:rStyle w:val="Emphasis"/>
          <w:highlight w:val="green"/>
        </w:rPr>
        <w:t>threaten to undermine our</w:t>
      </w:r>
      <w:r>
        <w:rPr>
          <w:rStyle w:val="Emphasis"/>
        </w:rPr>
        <w:t xml:space="preserve"> whole </w:t>
      </w:r>
      <w:r w:rsidRPr="00121391">
        <w:rPr>
          <w:rStyle w:val="Emphasis"/>
          <w:highlight w:val="green"/>
        </w:rPr>
        <w:t>mode of life.</w:t>
      </w:r>
      <w:r w:rsidRPr="00121391">
        <w:rPr>
          <w:sz w:val="16"/>
          <w:highlight w:val="green"/>
        </w:rPr>
        <w:t xml:space="preserve"> </w:t>
      </w:r>
      <w:r w:rsidRPr="00121391">
        <w:rPr>
          <w:rStyle w:val="StyleUnderline"/>
          <w:highlight w:val="green"/>
        </w:rPr>
        <w:t>And this mode of life is</w:t>
      </w:r>
      <w:r>
        <w:rPr>
          <w:rStyle w:val="StyleUnderline"/>
        </w:rPr>
        <w:t xml:space="preserve"> itself increasingly stressful and </w:t>
      </w:r>
      <w:r w:rsidRPr="00121391">
        <w:rPr>
          <w:rStyle w:val="StyleUnderline"/>
          <w:highlight w:val="green"/>
        </w:rPr>
        <w:t>precarious</w:t>
      </w:r>
      <w:r>
        <w:rPr>
          <w:rStyle w:val="StyleUnderline"/>
        </w:rPr>
        <w:t>, due to the depredations of neoliberal capitalism.</w:t>
      </w:r>
      <w:r>
        <w:rPr>
          <w:sz w:val="16"/>
        </w:rPr>
        <w:t xml:space="preserve"> As Fredric Jameson puts it, </w:t>
      </w:r>
      <w:r w:rsidRPr="00121391">
        <w:rPr>
          <w:rStyle w:val="StyleUnderline"/>
          <w:highlight w:val="green"/>
        </w:rPr>
        <w:t xml:space="preserve">the world today is characterized by </w:t>
      </w:r>
      <w:r>
        <w:rPr>
          <w:rStyle w:val="StyleUnderline"/>
        </w:rPr>
        <w:t xml:space="preserve">“heightened </w:t>
      </w:r>
      <w:r w:rsidRPr="00121391">
        <w:rPr>
          <w:rStyle w:val="StyleUnderline"/>
          <w:highlight w:val="green"/>
        </w:rPr>
        <w:t>polarization</w:t>
      </w:r>
      <w:r>
        <w:rPr>
          <w:rStyle w:val="StyleUnderline"/>
        </w:rPr>
        <w:t xml:space="preserve">, increasing </w:t>
      </w:r>
      <w:r w:rsidRPr="00121391">
        <w:rPr>
          <w:rStyle w:val="StyleUnderline"/>
          <w:highlight w:val="green"/>
        </w:rPr>
        <w:t>unemployment, [and] the</w:t>
      </w:r>
      <w:r>
        <w:rPr>
          <w:rStyle w:val="StyleUnderline"/>
        </w:rPr>
        <w:t xml:space="preserve"> ever more desperate </w:t>
      </w:r>
      <w:r w:rsidRPr="00121391">
        <w:rPr>
          <w:rStyle w:val="StyleUnderline"/>
          <w:highlight w:val="green"/>
        </w:rPr>
        <w:t>search for new</w:t>
      </w:r>
      <w:r>
        <w:rPr>
          <w:rStyle w:val="StyleUnderline"/>
        </w:rPr>
        <w:t xml:space="preserve"> investments and new </w:t>
      </w:r>
      <w:r w:rsidRPr="00121391">
        <w:rPr>
          <w:rStyle w:val="StyleUnderline"/>
          <w:highlight w:val="green"/>
        </w:rPr>
        <w:t>markets.</w:t>
      </w:r>
      <w:r>
        <w:rPr>
          <w:rStyle w:val="StyleUnderline"/>
        </w:rPr>
        <w:t>”</w:t>
      </w:r>
      <w:r>
        <w:rPr>
          <w:sz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sidRPr="00121391">
        <w:rPr>
          <w:rStyle w:val="StyleUnderline"/>
          <w:highlight w:val="green"/>
        </w:rPr>
        <w:t>Capital accumulation proceed</w:t>
      </w:r>
      <w:r>
        <w:rPr>
          <w:rStyle w:val="StyleUnderline"/>
        </w:rPr>
        <w:t xml:space="preserve">s not only </w:t>
      </w:r>
      <w:r w:rsidRPr="00121391">
        <w:rPr>
          <w:rStyle w:val="StyleUnderline"/>
          <w:highlight w:val="green"/>
        </w:rPr>
        <w:t>by</w:t>
      </w:r>
      <w:r>
        <w:rPr>
          <w:rStyle w:val="StyleUnderline"/>
        </w:rPr>
        <w:t xml:space="preserve"> direct </w:t>
      </w:r>
      <w:r w:rsidRPr="00121391">
        <w:rPr>
          <w:rStyle w:val="StyleUnderline"/>
          <w:highlight w:val="green"/>
        </w:rPr>
        <w:t>exploitation</w:t>
      </w:r>
      <w:r>
        <w:rPr>
          <w:rStyle w:val="StyleUnderline"/>
        </w:rPr>
        <w:t xml:space="preserve"> but also by rent-seeking, by debt collection, </w:t>
      </w:r>
      <w:r w:rsidRPr="00121391">
        <w:rPr>
          <w:rStyle w:val="StyleUnderline"/>
          <w:highlight w:val="green"/>
        </w:rPr>
        <w:t>and</w:t>
      </w:r>
      <w:r>
        <w:rPr>
          <w:rStyle w:val="StyleUnderline"/>
        </w:rPr>
        <w:t xml:space="preserve"> by outright </w:t>
      </w:r>
      <w:r w:rsidRPr="00121391">
        <w:rPr>
          <w:rStyle w:val="StyleUnderline"/>
          <w:highlight w:val="green"/>
        </w:rPr>
        <w:t>expropriation</w:t>
      </w:r>
      <w:r>
        <w:rPr>
          <w:sz w:val="16"/>
        </w:rPr>
        <w:t xml:space="preserve"> (“primitive accumulation”). 4. </w:t>
      </w:r>
      <w:r w:rsidRPr="00121391">
        <w:rPr>
          <w:rStyle w:val="StyleUnderline"/>
          <w:highlight w:val="green"/>
        </w:rPr>
        <w:t>The subjection of all aspects of life to</w:t>
      </w:r>
      <w:r>
        <w:rPr>
          <w:rStyle w:val="StyleUnderline"/>
        </w:rPr>
        <w:t xml:space="preserve"> </w:t>
      </w:r>
      <w:r w:rsidRPr="00121391">
        <w:rPr>
          <w:rStyle w:val="StyleUnderline"/>
          <w:highlight w:val="green"/>
        </w:rPr>
        <w:t>the</w:t>
      </w:r>
      <w:r>
        <w:rPr>
          <w:rStyle w:val="StyleUnderline"/>
        </w:rPr>
        <w:t xml:space="preserve"> so-called </w:t>
      </w:r>
      <w:r w:rsidRPr="00121391">
        <w:rPr>
          <w:rStyle w:val="StyleUnderline"/>
          <w:highlight w:val="green"/>
        </w:rPr>
        <w:t>discipline of the market.</w:t>
      </w:r>
      <w:r>
        <w:rPr>
          <w:rStyle w:val="StyleUnderline"/>
        </w:rPr>
        <w:t xml:space="preserve"> This is equivalent</w:t>
      </w:r>
      <w:r>
        <w:rPr>
          <w:sz w:val="16"/>
        </w:rPr>
        <w:t>, in more traditional Marxist terms</w:t>
      </w:r>
      <w:r>
        <w:rPr>
          <w:rStyle w:val="StyleUnderline"/>
        </w:rPr>
        <w:t xml:space="preserve">, to the “real </w:t>
      </w:r>
      <w:proofErr w:type="spellStart"/>
      <w:r>
        <w:rPr>
          <w:rStyle w:val="StyleUnderline"/>
        </w:rPr>
        <w:t>subsumption</w:t>
      </w:r>
      <w:proofErr w:type="spellEnd"/>
      <w:r>
        <w:rPr>
          <w:rStyle w:val="StyleUnderline"/>
        </w:rPr>
        <w:t>” by capital of all aspects of life: leisure as well as labor.</w:t>
      </w:r>
      <w:r>
        <w:rPr>
          <w:sz w:val="16"/>
        </w:rPr>
        <w:t xml:space="preserve"> Even our sleep is now organized in accordance with the imperatives of production and capital accumulation. 5. The redefinition of human beings as private owners of their own “human capital.” </w:t>
      </w:r>
      <w:r>
        <w:rPr>
          <w:rStyle w:val="StyleUnderline"/>
        </w:rPr>
        <w:t>Each person is thereby</w:t>
      </w:r>
      <w:r>
        <w:rPr>
          <w:sz w:val="16"/>
        </w:rPr>
        <w:t xml:space="preserve">, as Michel Foucault puts it, </w:t>
      </w:r>
      <w:r>
        <w:rPr>
          <w:rStyle w:val="StyleUnderline"/>
        </w:rPr>
        <w:t>forced to become “an entrepreneur of himself.”</w:t>
      </w:r>
      <w:r>
        <w:rPr>
          <w:sz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Pr>
          <w:rStyle w:val="StyleUnderline"/>
        </w:rPr>
        <w:t xml:space="preserve">Precarity is the fundamental condition of our lives. </w:t>
      </w:r>
      <w:proofErr w:type="gramStart"/>
      <w:r>
        <w:rPr>
          <w:rStyle w:val="StyleUnderline"/>
        </w:rPr>
        <w:t>All of</w:t>
      </w:r>
      <w:proofErr w:type="gramEnd"/>
      <w:r>
        <w:rPr>
          <w:rStyle w:val="StyleUnderline"/>
        </w:rPr>
        <w:t xml:space="preserve"> </w:t>
      </w:r>
      <w:r w:rsidRPr="00121391">
        <w:rPr>
          <w:rStyle w:val="StyleUnderline"/>
          <w:highlight w:val="green"/>
        </w:rPr>
        <w:t>these processes work on a global scale</w:t>
      </w:r>
      <w:r>
        <w:rPr>
          <w:rStyle w:val="StyleUnderlin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Pr>
          <w:sz w:val="16"/>
        </w:rPr>
        <w:t xml:space="preserve"> what the ecological theorist Timothy Morton calls </w:t>
      </w:r>
      <w:proofErr w:type="spellStart"/>
      <w:r>
        <w:rPr>
          <w:rStyle w:val="StyleUnderline"/>
        </w:rPr>
        <w:t>hyperobjects</w:t>
      </w:r>
      <w:proofErr w:type="spellEnd"/>
      <w:r>
        <w:rPr>
          <w:rStyle w:val="StyleUnderline"/>
        </w:rPr>
        <w:t xml:space="preserve">. </w:t>
      </w:r>
      <w:r>
        <w:rPr>
          <w:sz w:val="16"/>
        </w:rPr>
        <w:t xml:space="preserve">They are phenomena that </w:t>
      </w:r>
      <w:proofErr w:type="gramStart"/>
      <w:r>
        <w:rPr>
          <w:sz w:val="16"/>
        </w:rPr>
        <w:t>actually exist</w:t>
      </w:r>
      <w:proofErr w:type="gramEnd"/>
      <w:r>
        <w:rPr>
          <w:sz w:val="16"/>
        </w:rPr>
        <w:t xml:space="preserve"> but that “stretch our ideas of time and space, since they far outlast most human time scales, or they’re massively distributed in terrestrial space and so are unavailable to immediate experience.” </w:t>
      </w:r>
      <w:proofErr w:type="spellStart"/>
      <w:r>
        <w:rPr>
          <w:sz w:val="16"/>
        </w:rPr>
        <w:t>Hyperobjects</w:t>
      </w:r>
      <w:proofErr w:type="spellEnd"/>
      <w:r>
        <w:rPr>
          <w:sz w:val="16"/>
        </w:rPr>
        <w:t xml:space="preserve"> affect everything that we do, but we cannot point to them in specific instances. </w:t>
      </w:r>
      <w:r>
        <w:rPr>
          <w:rStyle w:val="StyleUnderline"/>
        </w:rPr>
        <w:t>The chains of causality are far too complicated and intermeshed for us to follow.</w:t>
      </w:r>
      <w:r>
        <w:rPr>
          <w:sz w:val="16"/>
        </w:rPr>
        <w:t xml:space="preserve"> In order to make sense of our condition, we are forced to deal with difficult abstractions. We </w:t>
      </w:r>
      <w:proofErr w:type="gramStart"/>
      <w:r>
        <w:rPr>
          <w:sz w:val="16"/>
        </w:rPr>
        <w:t>have to</w:t>
      </w:r>
      <w:proofErr w:type="gramEnd"/>
      <w:r>
        <w:rPr>
          <w:sz w:val="16"/>
        </w:rPr>
        <w:t xml:space="preserve">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Pr>
          <w:rStyle w:val="StyleUnderline"/>
        </w:rPr>
        <w:t xml:space="preserve">Subject to these conditions, </w:t>
      </w:r>
      <w:r w:rsidRPr="00121391">
        <w:rPr>
          <w:rStyle w:val="StyleUnderline"/>
          <w:highlight w:val="green"/>
        </w:rPr>
        <w:t>we live under relentless environmental and financial assault</w:t>
      </w:r>
      <w:r>
        <w:rPr>
          <w:rStyle w:val="StyleUnderline"/>
        </w:rPr>
        <w:t>.</w:t>
      </w:r>
      <w:r>
        <w:rPr>
          <w:sz w:val="16"/>
        </w:rPr>
        <w:t xml:space="preserve"> We continually find ourselves in what might well be called a state of crisis. However, this involves a paradox. </w:t>
      </w:r>
      <w:r>
        <w:rPr>
          <w:rStyle w:val="StyleUnderline"/>
        </w:rPr>
        <w:t>A crisis—whether economic, ecological, or political—is a turning point, a sudden rupture, a sharp and immediate moment of reckoning.</w:t>
      </w:r>
      <w:r>
        <w:rPr>
          <w:sz w:val="16"/>
        </w:rPr>
        <w:t xml:space="preserve"> But for us today, </w:t>
      </w:r>
      <w:r w:rsidRPr="00121391">
        <w:rPr>
          <w:rStyle w:val="StyleUnderline"/>
          <w:highlight w:val="green"/>
        </w:rPr>
        <w:t>crisis has become</w:t>
      </w:r>
      <w:r>
        <w:rPr>
          <w:rStyle w:val="StyleUnderline"/>
        </w:rPr>
        <w:t xml:space="preserve"> a </w:t>
      </w:r>
      <w:r w:rsidRPr="00121391">
        <w:rPr>
          <w:rStyle w:val="StyleUnderline"/>
          <w:highlight w:val="green"/>
        </w:rPr>
        <w:t>chronic</w:t>
      </w:r>
      <w:r>
        <w:rPr>
          <w:rStyle w:val="StyleUnderline"/>
        </w:rPr>
        <w:t xml:space="preserve"> and seemingly permanent condition. </w:t>
      </w:r>
      <w:r w:rsidRPr="00121391">
        <w:rPr>
          <w:rStyle w:val="StyleUnderline"/>
          <w:highlight w:val="green"/>
        </w:rPr>
        <w:t>We live</w:t>
      </w:r>
      <w:r>
        <w:rPr>
          <w:rStyle w:val="StyleUnderline"/>
        </w:rPr>
        <w:t xml:space="preserve">, oxymoronically, </w:t>
      </w:r>
      <w:r w:rsidRPr="00121391">
        <w:rPr>
          <w:rStyle w:val="StyleUnderline"/>
          <w:highlight w:val="green"/>
        </w:rPr>
        <w:t>in a state of perpetual</w:t>
      </w:r>
      <w:r>
        <w:rPr>
          <w:rStyle w:val="StyleUnderline"/>
        </w:rPr>
        <w:t xml:space="preserve">, but never resolved, convulsion and </w:t>
      </w:r>
      <w:r w:rsidRPr="00121391">
        <w:rPr>
          <w:rStyle w:val="StyleUnderline"/>
          <w:highlight w:val="green"/>
        </w:rPr>
        <w:t>contradiction. Crises</w:t>
      </w:r>
      <w:r>
        <w:rPr>
          <w:rStyle w:val="StyleUnderline"/>
        </w:rPr>
        <w:t xml:space="preserve"> never come to a culmination; instead, they </w:t>
      </w:r>
      <w:r w:rsidRPr="00121391">
        <w:rPr>
          <w:rStyle w:val="StyleUnderline"/>
          <w:highlight w:val="green"/>
        </w:rPr>
        <w:t>are</w:t>
      </w:r>
      <w:r>
        <w:rPr>
          <w:rStyle w:val="StyleUnderline"/>
        </w:rPr>
        <w:t xml:space="preserve"> endlessly and indefinitely </w:t>
      </w:r>
      <w:r w:rsidRPr="00121391">
        <w:rPr>
          <w:rStyle w:val="StyleUnderline"/>
          <w:highlight w:val="green"/>
        </w:rPr>
        <w:t>deferred.</w:t>
      </w:r>
      <w:r>
        <w:rPr>
          <w:sz w:val="16"/>
        </w:rPr>
        <w:t xml:space="preserve"> For instance, </w:t>
      </w:r>
      <w:r w:rsidRPr="00121391">
        <w:rPr>
          <w:rStyle w:val="StyleUnderline"/>
          <w:highlight w:val="green"/>
        </w:rPr>
        <w:t xml:space="preserve">after </w:t>
      </w:r>
      <w:r>
        <w:rPr>
          <w:rStyle w:val="StyleUnderline"/>
        </w:rPr>
        <w:t xml:space="preserve">the economic collapse of </w:t>
      </w:r>
      <w:r w:rsidRPr="00121391">
        <w:rPr>
          <w:rStyle w:val="StyleUnderline"/>
          <w:highlight w:val="green"/>
        </w:rPr>
        <w:t>2008, the big banks were bailed out</w:t>
      </w:r>
      <w:r>
        <w:rPr>
          <w:rStyle w:val="StyleUnderline"/>
        </w:rPr>
        <w:t xml:space="preserve"> by the United States government. </w:t>
      </w:r>
      <w:r w:rsidRPr="00121391">
        <w:rPr>
          <w:rStyle w:val="StyleUnderline"/>
          <w:highlight w:val="green"/>
        </w:rPr>
        <w:t>This allowed them to resume the</w:t>
      </w:r>
      <w:r>
        <w:rPr>
          <w:rStyle w:val="StyleUnderline"/>
        </w:rPr>
        <w:t xml:space="preserve"> very </w:t>
      </w:r>
      <w:r w:rsidRPr="00121391">
        <w:rPr>
          <w:rStyle w:val="StyleUnderline"/>
          <w:highlight w:val="green"/>
        </w:rPr>
        <w:t>practices</w:t>
      </w:r>
      <w:r>
        <w:rPr>
          <w:sz w:val="16"/>
        </w:rPr>
        <w:t>—the creation of arcane financial instruments, in order to enable relentless rent-seeking—</w:t>
      </w:r>
      <w:r w:rsidRPr="00121391">
        <w:rPr>
          <w:rStyle w:val="Emphasis"/>
          <w:highlight w:val="green"/>
        </w:rPr>
        <w:t xml:space="preserve">that led to the breakdown </w:t>
      </w:r>
      <w:r>
        <w:rPr>
          <w:rStyle w:val="Emphasis"/>
        </w:rPr>
        <w:t xml:space="preserve">of the economic system </w:t>
      </w:r>
      <w:r w:rsidRPr="00121391">
        <w:rPr>
          <w:rStyle w:val="Emphasis"/>
          <w:highlight w:val="green"/>
        </w:rPr>
        <w:t>in the first place</w:t>
      </w:r>
      <w:r>
        <w:rPr>
          <w:rStyle w:val="Emphasis"/>
        </w:rPr>
        <w:t>.</w:t>
      </w:r>
      <w:r>
        <w:rPr>
          <w:sz w:val="16"/>
        </w:rPr>
        <w:t xml:space="preserve"> </w:t>
      </w:r>
      <w:r>
        <w:rPr>
          <w:rStyle w:val="StyleUnderline"/>
        </w:rPr>
        <w:t xml:space="preserve">The functioning of the system is restored, but only in such a way </w:t>
      </w:r>
      <w:r w:rsidRPr="00121391">
        <w:rPr>
          <w:rStyle w:val="StyleUnderline"/>
          <w:highlight w:val="green"/>
        </w:rPr>
        <w:t xml:space="preserve">as to guarantee the renewal of the </w:t>
      </w:r>
      <w:r>
        <w:rPr>
          <w:rStyle w:val="StyleUnderline"/>
        </w:rPr>
        <w:t xml:space="preserve">same </w:t>
      </w:r>
      <w:r w:rsidRPr="00121391">
        <w:rPr>
          <w:rStyle w:val="StyleUnderline"/>
          <w:highlight w:val="green"/>
        </w:rPr>
        <w:t>crisis, on a greater scale, further down the road.</w:t>
      </w:r>
      <w:r>
        <w:rPr>
          <w:sz w:val="16"/>
        </w:rPr>
        <w:t xml:space="preserve"> Marx rightly noted that crises are endemic to capitalism. But far from threatening the system as Marx hoped, today </w:t>
      </w:r>
      <w:r w:rsidRPr="00121391">
        <w:rPr>
          <w:rStyle w:val="StyleUnderline"/>
          <w:highlight w:val="green"/>
        </w:rPr>
        <w:t>these crises</w:t>
      </w:r>
      <w:r>
        <w:rPr>
          <w:rStyle w:val="StyleUnderline"/>
        </w:rPr>
        <w:t xml:space="preserve"> </w:t>
      </w:r>
      <w:proofErr w:type="gramStart"/>
      <w:r>
        <w:rPr>
          <w:rStyle w:val="StyleUnderline"/>
        </w:rPr>
        <w:t xml:space="preserve">actually </w:t>
      </w:r>
      <w:r w:rsidRPr="00121391">
        <w:rPr>
          <w:rStyle w:val="StyleUnderline"/>
          <w:highlight w:val="green"/>
        </w:rPr>
        <w:t>help</w:t>
      </w:r>
      <w:proofErr w:type="gramEnd"/>
      <w:r w:rsidRPr="00121391">
        <w:rPr>
          <w:rStyle w:val="StyleUnderline"/>
          <w:highlight w:val="green"/>
        </w:rPr>
        <w:t xml:space="preserve"> it to renew</w:t>
      </w:r>
      <w:r>
        <w:rPr>
          <w:rStyle w:val="StyleUnderline"/>
        </w:rPr>
        <w:t xml:space="preserve"> itself.</w:t>
      </w:r>
      <w:r>
        <w:rPr>
          <w:sz w:val="16"/>
        </w:rPr>
        <w:t xml:space="preserve"> As David Harvey puts it, </w:t>
      </w:r>
      <w:r>
        <w:rPr>
          <w:rStyle w:val="StyleUnderline"/>
        </w:rPr>
        <w:t>it is precisely “</w:t>
      </w:r>
      <w:r w:rsidRPr="00121391">
        <w:rPr>
          <w:rStyle w:val="StyleUnderline"/>
          <w:highlight w:val="green"/>
        </w:rPr>
        <w:t xml:space="preserve">through </w:t>
      </w:r>
      <w:r>
        <w:rPr>
          <w:rStyle w:val="StyleUnderline"/>
        </w:rPr>
        <w:t xml:space="preserve">the destruction of the achievements of preceding eras by way of </w:t>
      </w:r>
      <w:r w:rsidRPr="00121391">
        <w:rPr>
          <w:rStyle w:val="StyleUnderline"/>
          <w:highlight w:val="green"/>
        </w:rPr>
        <w:t>war</w:t>
      </w:r>
      <w:r>
        <w:rPr>
          <w:rStyle w:val="StyleUnderline"/>
        </w:rPr>
        <w:t xml:space="preserve">, the devaluation of assets, the degradation of productive capacity, </w:t>
      </w:r>
      <w:r w:rsidRPr="00121391">
        <w:rPr>
          <w:rStyle w:val="StyleUnderline"/>
          <w:highlight w:val="green"/>
        </w:rPr>
        <w:t>abandonment and</w:t>
      </w:r>
      <w:r>
        <w:rPr>
          <w:rStyle w:val="StyleUnderline"/>
        </w:rPr>
        <w:t xml:space="preserve"> other forms of ‘</w:t>
      </w:r>
      <w:r w:rsidRPr="00121391">
        <w:rPr>
          <w:rStyle w:val="StyleUnderline"/>
          <w:highlight w:val="green"/>
        </w:rPr>
        <w:t>creative destruction’</w:t>
      </w:r>
      <w:r>
        <w:rPr>
          <w:rStyle w:val="StyleUnderline"/>
        </w:rPr>
        <w:t xml:space="preserve">” that </w:t>
      </w:r>
      <w:r w:rsidRPr="00121391">
        <w:rPr>
          <w:rStyle w:val="StyleUnderline"/>
          <w:highlight w:val="green"/>
        </w:rPr>
        <w:t>capitalism creates</w:t>
      </w:r>
      <w:r>
        <w:rPr>
          <w:rStyle w:val="StyleUnderline"/>
        </w:rPr>
        <w:t xml:space="preserve"> “a new basis for profit-making and </w:t>
      </w:r>
      <w:r w:rsidRPr="00121391">
        <w:rPr>
          <w:rStyle w:val="StyleUnderline"/>
          <w:highlight w:val="green"/>
        </w:rPr>
        <w:t>surplus absorption</w:t>
      </w:r>
      <w:r>
        <w:rPr>
          <w:rStyle w:val="StyleUnderline"/>
        </w:rPr>
        <w:t>.”</w:t>
      </w:r>
      <w:r>
        <w:rPr>
          <w:sz w:val="16"/>
        </w:rPr>
        <w:t xml:space="preserve"> What lurks behind this analysis is the frustrating sense of an impasse. </w:t>
      </w:r>
      <w:r>
        <w:rPr>
          <w:sz w:val="16"/>
        </w:rPr>
        <w:lastRenderedPageBreak/>
        <w:t xml:space="preserve">Among its other accomplishments, </w:t>
      </w:r>
      <w:r>
        <w:rPr>
          <w:rStyle w:val="StyleUnderline"/>
        </w:rPr>
        <w:t xml:space="preserve">neoliberal capitalism has also robbed us of the future. For it turns everything into an eternal present. </w:t>
      </w:r>
      <w:r>
        <w:rPr>
          <w:sz w:val="16"/>
        </w:rPr>
        <w:t xml:space="preserve">The highest values of our society—as preached in the business schools—are novelty, innovation, and creativity. And yet these always only result in more of the same. How often have we been told that a minor software update “changes everything”? </w:t>
      </w:r>
      <w:r>
        <w:rPr>
          <w:rStyle w:val="StyleUnderline"/>
        </w:rPr>
        <w:t>Our society seems to function</w:t>
      </w:r>
      <w:r>
        <w:rPr>
          <w:sz w:val="16"/>
        </w:rPr>
        <w:t xml:space="preserve">, as Ernst Bloch once put it, </w:t>
      </w:r>
      <w:r>
        <w:rPr>
          <w:rStyle w:val="StyleUnderline"/>
        </w:rPr>
        <w:t xml:space="preserve">in a state of “sheer aimless infinity and incessant changeability; where everything ought to be constantly new, everything remains just as it was.” This is because, in our </w:t>
      </w:r>
      <w:proofErr w:type="gramStart"/>
      <w:r>
        <w:rPr>
          <w:rStyle w:val="StyleUnderline"/>
        </w:rPr>
        <w:t xml:space="preserve">current state of affairs, </w:t>
      </w:r>
      <w:r w:rsidRPr="00121391">
        <w:rPr>
          <w:rStyle w:val="StyleUnderline"/>
          <w:highlight w:val="green"/>
        </w:rPr>
        <w:t>the</w:t>
      </w:r>
      <w:proofErr w:type="gramEnd"/>
      <w:r w:rsidRPr="00121391">
        <w:rPr>
          <w:rStyle w:val="StyleUnderline"/>
          <w:highlight w:val="green"/>
        </w:rPr>
        <w:t xml:space="preserve"> future exists only</w:t>
      </w:r>
      <w:r>
        <w:rPr>
          <w:rStyle w:val="StyleUnderline"/>
        </w:rPr>
        <w:t xml:space="preserve"> in order </w:t>
      </w:r>
      <w:r w:rsidRPr="00121391">
        <w:rPr>
          <w:rStyle w:val="StyleUnderline"/>
          <w:highlight w:val="green"/>
        </w:rPr>
        <w:t>to be colonized</w:t>
      </w:r>
      <w:r>
        <w:rPr>
          <w:rStyle w:val="StyleUnderline"/>
        </w:rPr>
        <w:t xml:space="preserve"> and made into an investment opportunity.</w:t>
      </w:r>
      <w:r>
        <w:rPr>
          <w:sz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w:t>
      </w:r>
      <w:proofErr w:type="spellStart"/>
      <w:r>
        <w:rPr>
          <w:sz w:val="16"/>
        </w:rPr>
        <w:t>Meillassoux’s</w:t>
      </w:r>
      <w:proofErr w:type="spellEnd"/>
      <w:r>
        <w:rPr>
          <w:sz w:val="16"/>
        </w:rPr>
        <w:t xml:space="preserve"> account of </w:t>
      </w:r>
      <w:proofErr w:type="spellStart"/>
      <w:r>
        <w:rPr>
          <w:sz w:val="16"/>
        </w:rPr>
        <w:t>hyperchaos</w:t>
      </w:r>
      <w:proofErr w:type="spellEnd"/>
      <w:r>
        <w:rPr>
          <w:sz w:val="16"/>
        </w:rPr>
        <w:t xml:space="preserve">. For </w:t>
      </w:r>
      <w:proofErr w:type="spellStart"/>
      <w:r>
        <w:rPr>
          <w:sz w:val="16"/>
        </w:rPr>
        <w:t>Meillassoux</w:t>
      </w:r>
      <w:proofErr w:type="spellEnd"/>
      <w:r>
        <w:rPr>
          <w:sz w:val="16"/>
        </w:rPr>
        <w:t xml:space="preserve">, there is no “totality of cases,” no closed set of all possible states of the universe. Therefore, there is no way to assign fixed probabilities to these states. This is not just an empirical matter of insufficient information; uncertainty exists in principle. For </w:t>
      </w:r>
      <w:proofErr w:type="spellStart"/>
      <w:r>
        <w:rPr>
          <w:sz w:val="16"/>
        </w:rPr>
        <w:t>Meillassoux</w:t>
      </w:r>
      <w:proofErr w:type="spellEnd"/>
      <w:r>
        <w:rPr>
          <w:sz w:val="16"/>
        </w:rPr>
        <w:t xml:space="preserve"> and Keynes alike, there comes a point where “we simply do not know.” But today, Keynes’s distinction is entirely ignored. </w:t>
      </w:r>
      <w:r>
        <w:rPr>
          <w:rStyle w:val="StyleUnderline"/>
        </w:rPr>
        <w:t>The Black-Scholes Formula and the Efficient Market Hypothesis both conceive the future entirely in probabilistic terms.</w:t>
      </w:r>
      <w:r>
        <w:rPr>
          <w:sz w:val="16"/>
        </w:rPr>
        <w:t xml:space="preserve"> In these theories, as in the actual financial trading that is guided by them (or at least rationalized by them), </w:t>
      </w:r>
      <w:r>
        <w:rPr>
          <w:rStyle w:val="StyleUnderline"/>
        </w:rPr>
        <w:t xml:space="preserve">the genuine unknowability of the future is transformed into a matter of calculable, manageable risk. </w:t>
      </w:r>
      <w:r>
        <w:rPr>
          <w:sz w:val="16"/>
        </w:rPr>
        <w:t xml:space="preserve">True novelty is excluded, because all possible outcomes have already been calculated and paid for in terms of the present. While this belief in the calculability of the future is delusional, it nonetheless determines the way that financial markets </w:t>
      </w:r>
      <w:proofErr w:type="gramStart"/>
      <w:r>
        <w:rPr>
          <w:sz w:val="16"/>
        </w:rPr>
        <w:t>actually work</w:t>
      </w:r>
      <w:proofErr w:type="gramEnd"/>
      <w:r>
        <w:rPr>
          <w:sz w:val="16"/>
        </w:rPr>
        <w:t xml:space="preserve">.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sidRPr="00121391">
        <w:rPr>
          <w:rStyle w:val="StyleUnderline"/>
          <w:highlight w:val="green"/>
        </w:rPr>
        <w:t>The “market</w:t>
      </w:r>
      <w:r>
        <w:rPr>
          <w:rStyle w:val="StyleUnderline"/>
        </w:rPr>
        <w:t>”—</w:t>
      </w:r>
      <w:r>
        <w:rPr>
          <w:sz w:val="16"/>
        </w:rPr>
        <w:t xml:space="preserve">nearly deified in neoliberal doctrine—thus works preemptively, as a global practice of what Richard </w:t>
      </w:r>
      <w:proofErr w:type="spellStart"/>
      <w:r>
        <w:rPr>
          <w:sz w:val="16"/>
        </w:rPr>
        <w:t>Grusin</w:t>
      </w:r>
      <w:proofErr w:type="spellEnd"/>
      <w:r>
        <w:rPr>
          <w:sz w:val="16"/>
        </w:rPr>
        <w:t xml:space="preserve"> calls </w:t>
      </w:r>
      <w:proofErr w:type="spellStart"/>
      <w:r>
        <w:rPr>
          <w:sz w:val="16"/>
        </w:rPr>
        <w:t>premediation</w:t>
      </w:r>
      <w:proofErr w:type="spellEnd"/>
      <w:r>
        <w:rPr>
          <w:sz w:val="16"/>
        </w:rPr>
        <w:t xml:space="preserve">. It </w:t>
      </w:r>
      <w:r w:rsidRPr="00121391">
        <w:rPr>
          <w:rStyle w:val="StyleUnderline"/>
          <w:highlight w:val="green"/>
        </w:rPr>
        <w:t>seeks to deplete the future in advance. Its</w:t>
      </w:r>
      <w:r>
        <w:rPr>
          <w:rStyle w:val="StyleUnderline"/>
        </w:rPr>
        <w:t xml:space="preserve"> relentless </w:t>
      </w:r>
      <w:r w:rsidRPr="00121391">
        <w:rPr>
          <w:rStyle w:val="StyleUnderline"/>
          <w:highlight w:val="green"/>
        </w:rPr>
        <w:t>functioning makes it nearly impossible</w:t>
      </w:r>
      <w:r>
        <w:rPr>
          <w:rStyle w:val="StyleUnderline"/>
        </w:rPr>
        <w:t xml:space="preserve"> for us </w:t>
      </w:r>
      <w:r w:rsidRPr="00121391">
        <w:rPr>
          <w:rStyle w:val="StyleUnderline"/>
          <w:highlight w:val="green"/>
        </w:rPr>
        <w:t>to conceive of any</w:t>
      </w:r>
      <w:r>
        <w:rPr>
          <w:rStyle w:val="StyleUnderline"/>
        </w:rPr>
        <w:t xml:space="preserve"> </w:t>
      </w:r>
      <w:r w:rsidRPr="00121391">
        <w:rPr>
          <w:rStyle w:val="StyleUnderline"/>
          <w:highlight w:val="green"/>
        </w:rPr>
        <w:t>alternative</w:t>
      </w:r>
      <w:r>
        <w:rPr>
          <w:rStyle w:val="StyleUnderline"/>
        </w:rPr>
        <w:t xml:space="preserve"> to the global capitalist world order. Such is the condition that Mark Fisher calls capitalist realism.</w:t>
      </w:r>
      <w:r>
        <w:rPr>
          <w:sz w:val="16"/>
        </w:rPr>
        <w:t xml:space="preserve"> As Fisher puts it, channeling both Jameson and </w:t>
      </w:r>
      <w:proofErr w:type="spellStart"/>
      <w:r>
        <w:rPr>
          <w:sz w:val="16"/>
        </w:rPr>
        <w:t>Žižek</w:t>
      </w:r>
      <w:proofErr w:type="spellEnd"/>
      <w:r>
        <w:rPr>
          <w:sz w:val="16"/>
        </w:rPr>
        <w:t xml:space="preserve">, </w:t>
      </w:r>
      <w:r>
        <w:rPr>
          <w:rStyle w:val="StyleUnderline"/>
        </w:rPr>
        <w:t>“it’s easier to imagine the end of the world than the end of capitalism.”</w:t>
      </w:r>
    </w:p>
    <w:p w:rsidR="00401A58" w:rsidRDefault="00401A58" w:rsidP="007A2F08"/>
    <w:p w:rsidR="00401A58" w:rsidRDefault="00401A58" w:rsidP="00401A58">
      <w:pPr>
        <w:keepNext/>
        <w:keepLines/>
        <w:spacing w:before="40" w:after="0"/>
        <w:outlineLvl w:val="3"/>
        <w:rPr>
          <w:rFonts w:eastAsiaTheme="majorEastAsia" w:cstheme="majorBidi"/>
          <w:b/>
          <w:iCs/>
          <w:sz w:val="26"/>
        </w:rPr>
      </w:pPr>
      <w:r>
        <w:rPr>
          <w:rFonts w:eastAsiaTheme="majorEastAsia" w:cstheme="majorBidi"/>
          <w:b/>
          <w:iCs/>
          <w:sz w:val="26"/>
        </w:rPr>
        <w:t xml:space="preserve">The alternative is to affirm the model of the Communist Party – only the Party can provide effective accountability mechanisms to correct chauvinist tendencies, educate and mobilize marginalized communities, and connect local struggles to a movement for international liberation </w:t>
      </w:r>
    </w:p>
    <w:p w:rsidR="00401A58" w:rsidRDefault="00401A58" w:rsidP="00401A58">
      <w:pPr>
        <w:rPr>
          <w:sz w:val="16"/>
        </w:rPr>
      </w:pPr>
      <w:r>
        <w:rPr>
          <w:b/>
          <w:bCs/>
          <w:sz w:val="26"/>
        </w:rPr>
        <w:t>Escalante 18</w:t>
      </w:r>
      <w:r>
        <w:br/>
      </w:r>
      <w:r>
        <w:rPr>
          <w:sz w:val="16"/>
        </w:rPr>
        <w:t>(Alyson Escalante is a Marxist-Leninist, Materialist Feminist and Anti-Imperialist activist. “PARTY ORGANIZING IN THE 21ST CENTURY” September 21</w:t>
      </w:r>
      <w:r>
        <w:rPr>
          <w:sz w:val="16"/>
          <w:vertAlign w:val="superscript"/>
        </w:rPr>
        <w:t>st</w:t>
      </w:r>
      <w:r>
        <w:rPr>
          <w:sz w:val="16"/>
        </w:rPr>
        <w:t xml:space="preserve">, 2018 </w:t>
      </w:r>
      <w:hyperlink r:id="rId20" w:history="1">
        <w:r>
          <w:rPr>
            <w:sz w:val="16"/>
          </w:rPr>
          <w:t>https://theforgenews.org/2018/09/21/party-organizing-in-the-21st-century/</w:t>
        </w:r>
      </w:hyperlink>
      <w:r>
        <w:rPr>
          <w:sz w:val="16"/>
        </w:rPr>
        <w:t xml:space="preserve"> </w:t>
      </w:r>
      <w:proofErr w:type="spellStart"/>
      <w:r>
        <w:rPr>
          <w:sz w:val="16"/>
        </w:rPr>
        <w:t>cVs</w:t>
      </w:r>
      <w:proofErr w:type="spellEnd"/>
      <w:r>
        <w:rPr>
          <w:sz w:val="16"/>
        </w:rPr>
        <w:t>)</w:t>
      </w:r>
    </w:p>
    <w:p w:rsidR="00401A58" w:rsidRDefault="00401A58" w:rsidP="00401A58">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121391">
        <w:rPr>
          <w:highlight w:val="green"/>
          <w:u w:val="single"/>
        </w:rPr>
        <w:t>base building and dual power strategy can be best forwarded through party organizing</w:t>
      </w:r>
      <w:r>
        <w:rPr>
          <w:u w:val="single"/>
        </w:rPr>
        <w:t xml:space="preserve">, and that </w:t>
      </w:r>
      <w:r w:rsidRPr="00121391">
        <w:rPr>
          <w:highlight w:val="green"/>
          <w:u w:val="single"/>
        </w:rPr>
        <w:t>party organizing can allow this</w:t>
      </w:r>
      <w:r>
        <w:rPr>
          <w:u w:val="single"/>
        </w:rPr>
        <w:t xml:space="preserve"> emerging </w:t>
      </w:r>
      <w:r w:rsidRPr="00121391">
        <w:rPr>
          <w:highlight w:val="green"/>
          <w:u w:val="single"/>
        </w:rPr>
        <w:t>movement to solidify into a powerful revolutionary socialist tendency</w:t>
      </w:r>
      <w:r>
        <w:rPr>
          <w:u w:val="single"/>
        </w:rPr>
        <w:t xml:space="preserve"> in the United States. </w:t>
      </w:r>
      <w:r>
        <w:rPr>
          <w:sz w:val="16"/>
        </w:rPr>
        <w:t xml:space="preserve">One of the crucial insights of the base building movement is that </w:t>
      </w:r>
      <w:r>
        <w:rPr>
          <w:u w:val="single"/>
        </w:rPr>
        <w:t>the current state of the left in the United States is one in which revolution is not currently possible.</w:t>
      </w:r>
      <w:r>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Pr>
          <w:u w:val="single"/>
        </w:rPr>
        <w:t xml:space="preserve">The base building emphasis on dual power responds directly to this insight. </w:t>
      </w:r>
      <w:r w:rsidRPr="00121391">
        <w:rPr>
          <w:highlight w:val="green"/>
          <w:u w:val="single"/>
        </w:rPr>
        <w:t>By building institutions which can meet people’s needs, we</w:t>
      </w:r>
      <w:r>
        <w:rPr>
          <w:u w:val="single"/>
        </w:rPr>
        <w:t xml:space="preserve"> are able to concretely </w:t>
      </w:r>
      <w:r w:rsidRPr="00121391">
        <w:rPr>
          <w:highlight w:val="green"/>
          <w:u w:val="single"/>
        </w:rPr>
        <w:t>demonstrate that communists can offer</w:t>
      </w:r>
      <w:r>
        <w:rPr>
          <w:u w:val="single"/>
        </w:rPr>
        <w:t xml:space="preserve"> the oppressed </w:t>
      </w:r>
      <w:r w:rsidRPr="00121391">
        <w:rPr>
          <w:highlight w:val="green"/>
          <w:u w:val="single"/>
        </w:rPr>
        <w:t>relief from</w:t>
      </w:r>
      <w:r>
        <w:rPr>
          <w:u w:val="single"/>
        </w:rPr>
        <w:t xml:space="preserve"> the horrific conditions of </w:t>
      </w:r>
      <w:r w:rsidRPr="00121391">
        <w:rPr>
          <w:highlight w:val="green"/>
          <w:u w:val="single"/>
        </w:rPr>
        <w:t>capitalism.</w:t>
      </w:r>
      <w:r>
        <w:rPr>
          <w:sz w:val="16"/>
        </w:rPr>
        <w:t xml:space="preserve"> Base building strategy recognizes that </w:t>
      </w:r>
      <w:proofErr w:type="gramStart"/>
      <w:r>
        <w:rPr>
          <w:sz w:val="16"/>
        </w:rPr>
        <w:t>actually doing</w:t>
      </w:r>
      <w:proofErr w:type="gramEnd"/>
      <w:r>
        <w:rPr>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u w:val="single"/>
        </w:rPr>
        <w:t xml:space="preserve">If it turns out that establishing </w:t>
      </w:r>
      <w:r>
        <w:rPr>
          <w:u w:val="single"/>
        </w:rPr>
        <w:lastRenderedPageBreak/>
        <w:t xml:space="preserve">socialist institutions to meet people’s needs does in fact create sympathy towards the cause of communism, how can we mobilize that base? </w:t>
      </w:r>
      <w:r>
        <w:rPr>
          <w:sz w:val="16"/>
        </w:rPr>
        <w:t xml:space="preserve">Put simply: </w:t>
      </w:r>
      <w:r w:rsidRPr="00121391">
        <w:rPr>
          <w:b/>
          <w:iCs/>
          <w:highlight w:val="green"/>
          <w:u w:val="single"/>
        </w:rPr>
        <w:t>in order to mobilize the base</w:t>
      </w:r>
      <w:r>
        <w:rPr>
          <w:b/>
          <w:iCs/>
          <w:u w:val="single"/>
        </w:rPr>
        <w:t xml:space="preserve"> which base builders hope to create, </w:t>
      </w:r>
      <w:r w:rsidRPr="00121391">
        <w:rPr>
          <w:b/>
          <w:iCs/>
          <w:highlight w:val="green"/>
          <w:u w:val="single"/>
        </w:rPr>
        <w:t>we need to have already done the work of building a communist party.</w:t>
      </w:r>
      <w:r w:rsidRPr="00121391">
        <w:rPr>
          <w:sz w:val="16"/>
          <w:highlight w:val="green"/>
        </w:rPr>
        <w:t xml:space="preserve"> </w:t>
      </w:r>
      <w:r>
        <w:rPr>
          <w:u w:val="single"/>
        </w:rPr>
        <w:t xml:space="preserve">It is not enough to simply meet </w:t>
      </w:r>
      <w:proofErr w:type="spellStart"/>
      <w:r>
        <w:rPr>
          <w:u w:val="single"/>
        </w:rPr>
        <w:t>peoples</w:t>
      </w:r>
      <w:proofErr w:type="spellEnd"/>
      <w:r>
        <w:rPr>
          <w:u w:val="single"/>
        </w:rPr>
        <w:t xml:space="preserve"> needs. Rather, we must build the institutions of dual power in the name of communism.</w:t>
      </w:r>
      <w:r>
        <w:rPr>
          <w:sz w:val="16"/>
        </w:rPr>
        <w:t xml:space="preserve"> </w:t>
      </w:r>
      <w:r>
        <w:rPr>
          <w:u w:val="single"/>
        </w:rPr>
        <w:t xml:space="preserve">We must refuse covert front organizing and instead have a public face as a communist party.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121391">
        <w:rPr>
          <w:highlight w:val="green"/>
          <w:u w:val="single"/>
        </w:rPr>
        <w:t>membership is formally unified around a party line determined by democratic centralist decision making.</w:t>
      </w:r>
      <w:r>
        <w:rPr>
          <w:sz w:val="16"/>
        </w:rPr>
        <w:t xml:space="preserve"> </w:t>
      </w:r>
      <w:r>
        <w:rPr>
          <w:u w:val="single"/>
        </w:rPr>
        <w:t xml:space="preserve">The party model creates internal methods </w:t>
      </w:r>
      <w:r w:rsidRPr="00121391">
        <w:rPr>
          <w:highlight w:val="green"/>
          <w:u w:val="single"/>
        </w:rPr>
        <w:t xml:space="preserve">for </w:t>
      </w:r>
      <w:r w:rsidRPr="00121391">
        <w:rPr>
          <w:b/>
          <w:iCs/>
          <w:highlight w:val="green"/>
          <w:u w:val="single"/>
        </w:rPr>
        <w:t>holding party members accountable</w:t>
      </w:r>
      <w:r w:rsidRPr="00121391">
        <w:rPr>
          <w:highlight w:val="green"/>
          <w:u w:val="single"/>
        </w:rPr>
        <w:t>, unifying</w:t>
      </w:r>
      <w:r>
        <w:rPr>
          <w:u w:val="single"/>
        </w:rPr>
        <w:t xml:space="preserve"> party member </w:t>
      </w:r>
      <w:r w:rsidRPr="00121391">
        <w:rPr>
          <w:highlight w:val="green"/>
          <w:u w:val="single"/>
        </w:rPr>
        <w:t>action</w:t>
      </w:r>
      <w:r>
        <w:rPr>
          <w:u w:val="single"/>
        </w:rPr>
        <w:t xml:space="preserve"> around democratically determined goals, </w:t>
      </w:r>
      <w:r w:rsidRPr="00121391">
        <w:rPr>
          <w:highlight w:val="green"/>
          <w:u w:val="single"/>
        </w:rPr>
        <w:t>and for educating</w:t>
      </w:r>
      <w:r>
        <w:rPr>
          <w:u w:val="single"/>
        </w:rPr>
        <w:t xml:space="preserve"> party members in communist theory and praxis.</w:t>
      </w:r>
      <w:r>
        <w:rPr>
          <w:sz w:val="16"/>
        </w:rPr>
        <w:t xml:space="preserve"> A communist organization utilizing the party model works to build dual power institutions while simultaneously educating the communities they hope to serve. </w:t>
      </w:r>
      <w:r>
        <w:rPr>
          <w:u w:val="single"/>
        </w:rPr>
        <w:t xml:space="preserve">Organizations which adopt the party model focus on propagandizing around the need for revolutionary socialism. </w:t>
      </w:r>
      <w:r w:rsidRPr="00121391">
        <w:rPr>
          <w:highlight w:val="green"/>
          <w:u w:val="single"/>
        </w:rPr>
        <w:t xml:space="preserve">They </w:t>
      </w:r>
      <w:r>
        <w:rPr>
          <w:u w:val="single"/>
        </w:rPr>
        <w:t xml:space="preserve">function as the forefront of political organizing, </w:t>
      </w:r>
      <w:r w:rsidRPr="00121391">
        <w:rPr>
          <w:highlight w:val="green"/>
          <w:u w:val="single"/>
        </w:rPr>
        <w:t>empower</w:t>
      </w:r>
      <w:r>
        <w:rPr>
          <w:u w:val="single"/>
        </w:rPr>
        <w:t xml:space="preserve">ing local </w:t>
      </w:r>
      <w:r w:rsidRPr="00121391">
        <w:rPr>
          <w:highlight w:val="green"/>
          <w:u w:val="single"/>
        </w:rPr>
        <w:t xml:space="preserve">communities </w:t>
      </w:r>
      <w:r>
        <w:rPr>
          <w:u w:val="single"/>
        </w:rPr>
        <w:t xml:space="preserve">to theorize their liberation through communist theory </w:t>
      </w:r>
      <w:r w:rsidRPr="00121391">
        <w:rPr>
          <w:highlight w:val="green"/>
          <w:u w:val="single"/>
        </w:rPr>
        <w:t xml:space="preserve">while organizing communities to </w:t>
      </w:r>
      <w:r>
        <w:rPr>
          <w:u w:val="single"/>
        </w:rPr>
        <w:t xml:space="preserve">literally </w:t>
      </w:r>
      <w:r w:rsidRPr="00121391">
        <w:rPr>
          <w:highlight w:val="green"/>
          <w:u w:val="single"/>
        </w:rPr>
        <w:t>fight for their liberation.</w:t>
      </w:r>
      <w:r>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w:t>
      </w:r>
      <w:proofErr w:type="gramStart"/>
      <w:r>
        <w:rPr>
          <w:sz w:val="16"/>
        </w:rPr>
        <w:t>particular and</w:t>
      </w:r>
      <w:proofErr w:type="gramEnd"/>
      <w:r>
        <w:rPr>
          <w:sz w:val="16"/>
        </w:rPr>
        <w:t xml:space="preserve"> unique form at the local level, we need to remember that </w:t>
      </w:r>
      <w:r>
        <w:rPr>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Pr>
          <w:sz w:val="16"/>
        </w:rPr>
        <w:t xml:space="preserve">Furthermore, </w:t>
      </w:r>
      <w:r w:rsidRPr="00121391">
        <w:rPr>
          <w:b/>
          <w:iCs/>
          <w:highlight w:val="green"/>
          <w:u w:val="single"/>
        </w:rPr>
        <w:t>party organizing allows for</w:t>
      </w:r>
      <w:r>
        <w:rPr>
          <w:b/>
          <w:iCs/>
          <w:u w:val="single"/>
        </w:rPr>
        <w:t xml:space="preserve"> local organizations and individual </w:t>
      </w:r>
      <w:r w:rsidRPr="00121391">
        <w:rPr>
          <w:b/>
          <w:iCs/>
          <w:highlight w:val="green"/>
          <w:u w:val="single"/>
        </w:rPr>
        <w:t>organizers to be held accountable</w:t>
      </w:r>
      <w:r>
        <w:rPr>
          <w:b/>
          <w:iCs/>
          <w:u w:val="single"/>
        </w:rPr>
        <w:t xml:space="preserve"> for their actions.</w:t>
      </w:r>
      <w:r>
        <w:rPr>
          <w:sz w:val="16"/>
        </w:rPr>
        <w:t xml:space="preserve"> </w:t>
      </w:r>
      <w:r w:rsidRPr="00121391">
        <w:rPr>
          <w:highlight w:val="green"/>
          <w:u w:val="single"/>
        </w:rPr>
        <w:t>It allows criticism to function</w:t>
      </w:r>
      <w:r>
        <w:rPr>
          <w:u w:val="single"/>
        </w:rPr>
        <w:t xml:space="preserve"> not as one independent group criticizing another independent group, but rather as comrades </w:t>
      </w:r>
      <w:r w:rsidRPr="00121391">
        <w:rPr>
          <w:highlight w:val="green"/>
          <w:u w:val="single"/>
        </w:rPr>
        <w:t>with</w:t>
      </w:r>
      <w:r>
        <w:rPr>
          <w:u w:val="single"/>
        </w:rPr>
        <w:t xml:space="preserve"> a formal organizational </w:t>
      </w:r>
      <w:r w:rsidRPr="00121391">
        <w:rPr>
          <w:highlight w:val="green"/>
          <w:u w:val="single"/>
        </w:rPr>
        <w:t>unity working together to sharpen</w:t>
      </w:r>
      <w:r>
        <w:rPr>
          <w:u w:val="single"/>
        </w:rPr>
        <w:t xml:space="preserve"> </w:t>
      </w:r>
      <w:proofErr w:type="spellStart"/>
      <w:r>
        <w:rPr>
          <w:u w:val="single"/>
        </w:rPr>
        <w:t xml:space="preserve">each </w:t>
      </w:r>
      <w:proofErr w:type="gramStart"/>
      <w:r>
        <w:rPr>
          <w:u w:val="single"/>
        </w:rPr>
        <w:t>others</w:t>
      </w:r>
      <w:proofErr w:type="spellEnd"/>
      <w:proofErr w:type="gramEnd"/>
      <w:r>
        <w:rPr>
          <w:u w:val="single"/>
        </w:rPr>
        <w:t xml:space="preserve"> </w:t>
      </w:r>
      <w:r w:rsidRPr="00121391">
        <w:rPr>
          <w:highlight w:val="green"/>
          <w:u w:val="single"/>
        </w:rPr>
        <w:t xml:space="preserve">strategies and to help correct </w:t>
      </w:r>
      <w:r w:rsidRPr="00121391">
        <w:rPr>
          <w:b/>
          <w:iCs/>
          <w:highlight w:val="green"/>
          <w:u w:val="single"/>
        </w:rPr>
        <w:t>chauvinist</w:t>
      </w:r>
      <w:r w:rsidRPr="00121391">
        <w:rPr>
          <w:highlight w:val="green"/>
          <w:u w:val="single"/>
        </w:rPr>
        <w:t xml:space="preserve"> ideas and</w:t>
      </w:r>
      <w:r>
        <w:rPr>
          <w:u w:val="single"/>
        </w:rPr>
        <w:t xml:space="preserve"> actions. </w:t>
      </w:r>
      <w:r>
        <w:rPr>
          <w:sz w:val="16"/>
        </w:rPr>
        <w:t xml:space="preserve">In the context of the socialist movement within the United States, such </w:t>
      </w:r>
      <w:r w:rsidRPr="00121391">
        <w:rPr>
          <w:b/>
          <w:iCs/>
          <w:highlight w:val="green"/>
          <w:u w:val="single"/>
        </w:rPr>
        <w:t>accountability is crucial</w:t>
      </w:r>
      <w:r w:rsidRPr="00121391">
        <w:rPr>
          <w:highlight w:val="green"/>
          <w:u w:val="single"/>
        </w:rPr>
        <w:t>.</w:t>
      </w:r>
      <w:r>
        <w:rPr>
          <w:sz w:val="16"/>
        </w:rPr>
        <w:t xml:space="preserve"> </w:t>
      </w:r>
      <w:r>
        <w:rPr>
          <w:u w:val="single"/>
        </w:rPr>
        <w:t xml:space="preserve">As a movement which operates within a settler colonial society, </w:t>
      </w:r>
      <w:r w:rsidRPr="00121391">
        <w:rPr>
          <w:highlight w:val="green"/>
          <w:u w:val="single"/>
        </w:rPr>
        <w:t>imperialist and colonial ideal frequently infect leftist organizing. Creating formal</w:t>
      </w:r>
      <w:r>
        <w:rPr>
          <w:u w:val="single"/>
        </w:rPr>
        <w:t xml:space="preserve"> unity and party </w:t>
      </w:r>
      <w:r w:rsidRPr="00121391">
        <w:rPr>
          <w:highlight w:val="green"/>
          <w:u w:val="single"/>
        </w:rPr>
        <w:t>procedure</w:t>
      </w:r>
      <w:r>
        <w:rPr>
          <w:u w:val="single"/>
        </w:rPr>
        <w:t xml:space="preserve"> for dealing with and correcting these ideas </w:t>
      </w:r>
      <w:r w:rsidRPr="00121391">
        <w:rPr>
          <w:highlight w:val="green"/>
          <w:u w:val="single"/>
        </w:rPr>
        <w:t>allows us to address these consistent problems</w:t>
      </w:r>
      <w:r>
        <w:rPr>
          <w:u w:val="single"/>
        </w:rPr>
        <w:t xml:space="preserve"> within American socialist organizing. </w:t>
      </w:r>
      <w:r>
        <w:rPr>
          <w:sz w:val="16"/>
        </w:rPr>
        <w:t xml:space="preserve">Having a formal party which unifies the various dual power projects being undertaken at the local level also allows for base builders to not simply meet </w:t>
      </w:r>
      <w:proofErr w:type="spellStart"/>
      <w:r>
        <w:rPr>
          <w:sz w:val="16"/>
        </w:rPr>
        <w:t>peoples</w:t>
      </w:r>
      <w:proofErr w:type="spellEnd"/>
      <w:r>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w:t>
      </w:r>
      <w:proofErr w:type="gramStart"/>
      <w:r>
        <w:rPr>
          <w:sz w:val="16"/>
        </w:rPr>
        <w:t>and also</w:t>
      </w:r>
      <w:proofErr w:type="gramEnd"/>
      <w:r>
        <w:rPr>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Pr>
          <w:sz w:val="16"/>
        </w:rPr>
        <w:t>a number of</w:t>
      </w:r>
      <w:proofErr w:type="gramEnd"/>
      <w:r>
        <w:rPr>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Pr>
          <w:sz w:val="16"/>
        </w:rPr>
        <w:t>long term</w:t>
      </w:r>
      <w:proofErr w:type="gramEnd"/>
      <w:r>
        <w:rPr>
          <w:sz w:val="16"/>
        </w:rPr>
        <w:t xml:space="preserve"> goal. In the meantime, </w:t>
      </w:r>
      <w:r>
        <w:rPr>
          <w:u w:val="single"/>
        </w:rPr>
        <w:t xml:space="preserve">individual base building </w:t>
      </w:r>
      <w:r w:rsidRPr="00121391">
        <w:rPr>
          <w:highlight w:val="green"/>
          <w:u w:val="single"/>
        </w:rPr>
        <w:t>organizations ought to adopt party models</w:t>
      </w:r>
      <w:r>
        <w:rPr>
          <w:u w:val="single"/>
        </w:rPr>
        <w:t xml:space="preserve"> for their local organizing. Local organizations ought to be building dual power </w:t>
      </w:r>
      <w:r w:rsidRPr="00121391">
        <w:rPr>
          <w:highlight w:val="green"/>
          <w:u w:val="single"/>
        </w:rPr>
        <w:t>alongside recruitment</w:t>
      </w:r>
      <w:r>
        <w:rPr>
          <w:u w:val="single"/>
        </w:rPr>
        <w:t xml:space="preserve"> into their organizations, </w:t>
      </w:r>
      <w:r w:rsidRPr="00121391">
        <w:rPr>
          <w:highlight w:val="green"/>
          <w:u w:val="single"/>
        </w:rPr>
        <w:t>education</w:t>
      </w:r>
      <w:r>
        <w:rPr>
          <w:u w:val="single"/>
        </w:rPr>
        <w:t xml:space="preserve"> of community members </w:t>
      </w:r>
      <w:r w:rsidRPr="00121391">
        <w:rPr>
          <w:highlight w:val="green"/>
          <w:u w:val="single"/>
        </w:rPr>
        <w:t>in communist theory and praxis, and the establishment of</w:t>
      </w:r>
      <w:r>
        <w:rPr>
          <w:u w:val="single"/>
        </w:rPr>
        <w:t xml:space="preserve"> armed and </w:t>
      </w:r>
      <w:r w:rsidRPr="00121391">
        <w:rPr>
          <w:highlight w:val="green"/>
          <w:u w:val="single"/>
        </w:rPr>
        <w:t xml:space="preserve">militant party cadres </w:t>
      </w:r>
      <w:r w:rsidRPr="00121391">
        <w:rPr>
          <w:highlight w:val="green"/>
          <w:u w:val="single"/>
        </w:rPr>
        <w:lastRenderedPageBreak/>
        <w:t>capable of defending</w:t>
      </w:r>
      <w:r>
        <w:rPr>
          <w:u w:val="single"/>
        </w:rPr>
        <w:t xml:space="preserve"> dual power </w:t>
      </w:r>
      <w:r w:rsidRPr="00121391">
        <w:rPr>
          <w:highlight w:val="green"/>
          <w:u w:val="single"/>
        </w:rPr>
        <w:t>institutions from state terror.</w:t>
      </w:r>
      <w:r>
        <w:rPr>
          <w:sz w:val="16"/>
        </w:rPr>
        <w:t xml:space="preserve"> Dual power institutions must be unified openly and transparently around these organizations </w:t>
      </w:r>
      <w:proofErr w:type="gramStart"/>
      <w:r>
        <w:rPr>
          <w:sz w:val="16"/>
        </w:rPr>
        <w:t>in order for</w:t>
      </w:r>
      <w:proofErr w:type="gramEnd"/>
      <w:r>
        <w:rPr>
          <w:sz w:val="16"/>
        </w:rPr>
        <w:t xml:space="preserve"> them to operate as more than “red charities.” Serving the people means meeting their material needs while also educating and propagandizing. It means radicalizing, recruiting, and organizing. </w:t>
      </w:r>
      <w:r w:rsidRPr="00121391">
        <w:rPr>
          <w:b/>
          <w:iCs/>
          <w:highlight w:val="green"/>
          <w:u w:val="single"/>
        </w:rPr>
        <w:t>The party model</w:t>
      </w:r>
      <w:r w:rsidRPr="00121391">
        <w:rPr>
          <w:highlight w:val="green"/>
          <w:u w:val="single"/>
        </w:rPr>
        <w:t xml:space="preserve"> remains the most useful method for achieving these ends.</w:t>
      </w:r>
      <w:r>
        <w:rPr>
          <w:u w:val="single"/>
        </w:rPr>
        <w:t xml:space="preserve">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u w:val="single"/>
        </w:rPr>
        <w:t>It is my hope that we will see future unification of the various local base building organizations into a national party,</w:t>
      </w:r>
      <w:r>
        <w:rPr>
          <w:sz w:val="16"/>
        </w:rPr>
        <w:t xml:space="preserve"> but in the </w:t>
      </w:r>
      <w:proofErr w:type="gramStart"/>
      <w:r>
        <w:rPr>
          <w:sz w:val="16"/>
        </w:rPr>
        <w:t>meantime</w:t>
      </w:r>
      <w:proofErr w:type="gramEnd"/>
      <w:r>
        <w:rPr>
          <w:sz w:val="16"/>
        </w:rPr>
        <w:t xml:space="preserve"> we must push for party organizing at the local level. If local organizations adopt party organizing, </w:t>
      </w:r>
      <w:r>
        <w:rPr>
          <w:u w:val="single"/>
        </w:rPr>
        <w:t xml:space="preserve">it ought to become clear </w:t>
      </w:r>
      <w:r w:rsidRPr="00121391">
        <w:rPr>
          <w:highlight w:val="green"/>
          <w:u w:val="single"/>
        </w:rPr>
        <w:t>that</w:t>
      </w:r>
      <w:r w:rsidRPr="00121391">
        <w:rPr>
          <w:sz w:val="16"/>
          <w:highlight w:val="green"/>
        </w:rPr>
        <w:t xml:space="preserve"> </w:t>
      </w:r>
      <w:r w:rsidRPr="00121391">
        <w:rPr>
          <w:b/>
          <w:iCs/>
          <w:highlight w:val="green"/>
          <w:u w:val="single"/>
        </w:rPr>
        <w:t>a unified national party will</w:t>
      </w:r>
      <w:r>
        <w:rPr>
          <w:b/>
          <w:iCs/>
          <w:u w:val="single"/>
        </w:rPr>
        <w:t xml:space="preserve"> have to </w:t>
      </w:r>
      <w:r w:rsidRPr="00121391">
        <w:rPr>
          <w:b/>
          <w:iCs/>
          <w:highlight w:val="green"/>
          <w:u w:val="single"/>
        </w:rPr>
        <w:t xml:space="preserve">be the </w:t>
      </w:r>
      <w:proofErr w:type="gramStart"/>
      <w:r w:rsidRPr="00121391">
        <w:rPr>
          <w:b/>
          <w:iCs/>
          <w:highlight w:val="green"/>
          <w:u w:val="single"/>
        </w:rPr>
        <w:t>long term</w:t>
      </w:r>
      <w:proofErr w:type="gramEnd"/>
      <w:r w:rsidRPr="00121391">
        <w:rPr>
          <w:b/>
          <w:iCs/>
          <w:highlight w:val="green"/>
          <w:u w:val="single"/>
        </w:rPr>
        <w:t xml:space="preserve"> goal</w:t>
      </w:r>
      <w:r>
        <w:rPr>
          <w:b/>
          <w:iCs/>
          <w:u w:val="single"/>
        </w:rPr>
        <w:t xml:space="preserve"> of the base building movement.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Pr>
          <w:sz w:val="16"/>
        </w:rPr>
        <w:t>capitalism, but</w:t>
      </w:r>
      <w:proofErr w:type="gramEnd"/>
      <w:r>
        <w:rPr>
          <w:sz w:val="16"/>
        </w:rPr>
        <w:t xml:space="preserve"> is pursuing a revolutionary socialist strategy capable of fighting capitalism. The </w:t>
      </w:r>
      <w:proofErr w:type="gramStart"/>
      <w:r>
        <w:rPr>
          <w:sz w:val="16"/>
        </w:rPr>
        <w:t>long term</w:t>
      </w:r>
      <w:proofErr w:type="gramEnd"/>
      <w:r>
        <w:rPr>
          <w:sz w:val="16"/>
        </w:rPr>
        <w:t xml:space="preserve"> details of base building and dual power organizing will arise organically in response to the conditions the movement finds itself operating within. </w:t>
      </w:r>
      <w:r>
        <w:rPr>
          <w:u w:val="single"/>
        </w:rPr>
        <w:t xml:space="preserve">I hope that I have put forward a useful contribution to the discussion about base building </w:t>
      </w:r>
      <w:proofErr w:type="gramStart"/>
      <w:r>
        <w:rPr>
          <w:u w:val="single"/>
        </w:rPr>
        <w:t>organizing, and</w:t>
      </w:r>
      <w:proofErr w:type="gramEnd"/>
      <w:r>
        <w:rPr>
          <w:u w:val="single"/>
        </w:rPr>
        <w:t xml:space="preserve"> have demonstrated the need for party organizing in order to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rsidR="00401A58" w:rsidRDefault="00401A58" w:rsidP="007A2F08"/>
    <w:p w:rsidR="007A2F08" w:rsidRDefault="00121391" w:rsidP="007A2F08">
      <w:pPr>
        <w:pStyle w:val="Heading2"/>
      </w:pPr>
      <w:r>
        <w:lastRenderedPageBreak/>
        <w:t>2NC + More Links</w:t>
      </w:r>
    </w:p>
    <w:p w:rsidR="00121391" w:rsidRDefault="00121391" w:rsidP="00121391">
      <w:pPr>
        <w:pStyle w:val="Heading3"/>
      </w:pPr>
      <w:r>
        <w:lastRenderedPageBreak/>
        <w:t>Perm – Top Level</w:t>
      </w:r>
    </w:p>
    <w:p w:rsidR="00121391" w:rsidRDefault="00121391" w:rsidP="00121391">
      <w:pPr>
        <w:pStyle w:val="Heading4"/>
        <w:rPr>
          <w:rFonts w:cs="Times New Roman"/>
        </w:rPr>
      </w:pPr>
      <w:r>
        <w:rPr>
          <w:rFonts w:cs="Times New Roman"/>
        </w:rPr>
        <w:t>Purity politics are good and necessary for revolution – the collective is diffuse, but some positions are just wrong and should be rejected</w:t>
      </w:r>
    </w:p>
    <w:p w:rsidR="00121391" w:rsidRDefault="00121391" w:rsidP="00121391">
      <w:r>
        <w:rPr>
          <w:b/>
        </w:rPr>
        <w:t>Dean 14</w:t>
      </w:r>
      <w:r>
        <w:t xml:space="preserve"> [Jodi, Professor of Humanities and Social Sciences at Hobart and William Smith Colleges, Ch. 3, “After Post-Politics: Occupation and the Return of Communism, Ch. 13, </w:t>
      </w:r>
      <w:r>
        <w:rPr>
          <w:i/>
        </w:rPr>
        <w:t>The Post-Political and Its Discontents</w:t>
      </w:r>
      <w:r>
        <w:t xml:space="preserve">, ed. </w:t>
      </w:r>
      <w:proofErr w:type="spellStart"/>
      <w:r>
        <w:t>Japhy</w:t>
      </w:r>
      <w:proofErr w:type="spellEnd"/>
      <w:r>
        <w:t xml:space="preserve"> Wilson and Erik </w:t>
      </w:r>
      <w:proofErr w:type="spellStart"/>
      <w:r>
        <w:t>Swyngedouw</w:t>
      </w:r>
      <w:proofErr w:type="spellEnd"/>
      <w:r>
        <w:t>, Edinburgh University Press (Edinburgh), 2014]</w:t>
      </w:r>
    </w:p>
    <w:p w:rsidR="00121391" w:rsidRDefault="00121391" w:rsidP="00121391">
      <w:pPr>
        <w:rPr>
          <w:rStyle w:val="Style13ptBold"/>
          <w:b w:val="0"/>
          <w:bCs w:val="0"/>
          <w:sz w:val="16"/>
        </w:rPr>
      </w:pPr>
      <w:proofErr w:type="spellStart"/>
      <w:r>
        <w:rPr>
          <w:rStyle w:val="StyleUnderline"/>
        </w:rPr>
        <w:t>Scepticism</w:t>
      </w:r>
      <w:proofErr w:type="spellEnd"/>
      <w:r>
        <w:rPr>
          <w:rStyle w:val="StyleUnderline"/>
        </w:rPr>
        <w:t xml:space="preserve"> toward invocations of ‘we’ and ‘us’ often arises from</w:t>
      </w:r>
      <w:r>
        <w:rPr>
          <w:rStyle w:val="StyleUnderline"/>
          <w:sz w:val="12"/>
        </w:rPr>
        <w:t xml:space="preserve"> </w:t>
      </w:r>
      <w:r>
        <w:rPr>
          <w:rStyle w:val="StyleUnderline"/>
        </w:rPr>
        <w:t>misinterpreting we-statements as sociological statements requiring a</w:t>
      </w:r>
      <w:r>
        <w:rPr>
          <w:rStyle w:val="StyleUnderline"/>
          <w:sz w:val="12"/>
        </w:rPr>
        <w:t xml:space="preserve"> </w:t>
      </w:r>
      <w:r>
        <w:rPr>
          <w:rStyle w:val="StyleUnderline"/>
        </w:rPr>
        <w:t>concrete, delineable, empirical referent.</w:t>
      </w:r>
      <w:r>
        <w:rPr>
          <w:sz w:val="16"/>
        </w:rPr>
        <w:t xml:space="preserve"> </w:t>
      </w:r>
      <w:r w:rsidRPr="00121391">
        <w:rPr>
          <w:rStyle w:val="StyleUnderline"/>
          <w:highlight w:val="green"/>
        </w:rPr>
        <w:t>The</w:t>
      </w:r>
      <w:r>
        <w:rPr>
          <w:rStyle w:val="StyleUnderline"/>
        </w:rPr>
        <w:t xml:space="preserve"> misinterpretation is an</w:t>
      </w:r>
      <w:r>
        <w:rPr>
          <w:rStyle w:val="StyleUnderline"/>
          <w:sz w:val="12"/>
        </w:rPr>
        <w:t xml:space="preserve"> </w:t>
      </w:r>
      <w:r w:rsidRPr="00121391">
        <w:rPr>
          <w:rStyle w:val="StyleUnderline"/>
          <w:highlight w:val="green"/>
        </w:rPr>
        <w:t xml:space="preserve">effect of the </w:t>
      </w:r>
      <w:r w:rsidRPr="00121391">
        <w:rPr>
          <w:rStyle w:val="Emphasis"/>
          <w:highlight w:val="green"/>
        </w:rPr>
        <w:t>erasure of the division</w:t>
      </w:r>
      <w:r w:rsidRPr="00121391">
        <w:rPr>
          <w:rStyle w:val="StyleUnderline"/>
          <w:highlight w:val="green"/>
        </w:rPr>
        <w:t xml:space="preserve"> necessary for politics</w:t>
      </w:r>
      <w:r>
        <w:rPr>
          <w:rStyle w:val="StyleUnderline"/>
        </w:rPr>
        <w:t xml:space="preserve"> as if interest</w:t>
      </w:r>
      <w:r>
        <w:rPr>
          <w:rStyle w:val="StyleUnderline"/>
          <w:sz w:val="12"/>
        </w:rPr>
        <w:t xml:space="preserve"> </w:t>
      </w:r>
      <w:r>
        <w:rPr>
          <w:rStyle w:val="StyleUnderline"/>
        </w:rPr>
        <w:t xml:space="preserve">and will were only and automatically attributes of a </w:t>
      </w:r>
      <w:r>
        <w:rPr>
          <w:rStyle w:val="Emphasis"/>
        </w:rPr>
        <w:t>fixed social position</w:t>
      </w:r>
      <w:r>
        <w:rPr>
          <w:sz w:val="16"/>
        </w:rPr>
        <w:t xml:space="preserve">. </w:t>
      </w:r>
      <w:proofErr w:type="gramStart"/>
      <w:r>
        <w:rPr>
          <w:sz w:val="16"/>
        </w:rPr>
        <w:t>As a consequence</w:t>
      </w:r>
      <w:proofErr w:type="gramEnd"/>
      <w:r>
        <w:rPr>
          <w:sz w:val="16"/>
        </w:rPr>
        <w:t xml:space="preserve">, sceptics neglect the performative component of the first-person plural, overlooking the point where, as </w:t>
      </w:r>
      <w:proofErr w:type="spellStart"/>
      <w:r>
        <w:rPr>
          <w:sz w:val="16"/>
        </w:rPr>
        <w:t>Žižek</w:t>
      </w:r>
      <w:proofErr w:type="spellEnd"/>
      <w:r>
        <w:rPr>
          <w:sz w:val="16"/>
        </w:rPr>
        <w:t xml:space="preserve">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w:t>
      </w:r>
      <w:proofErr w:type="gramStart"/>
      <w:r>
        <w:rPr>
          <w:sz w:val="16"/>
        </w:rPr>
        <w:t>actually saying</w:t>
      </w:r>
      <w:proofErr w:type="gramEnd"/>
      <w:r>
        <w:rPr>
          <w:sz w:val="16"/>
        </w:rPr>
        <w:t xml:space="preserve"> ‘we’. The slogan was not an empirical claim; it was a political representation. For some in Occupy, often but not always adopting an anarchist position, ‘we’ is a problem because it posits an impossible unity. </w:t>
      </w:r>
      <w:r>
        <w:rPr>
          <w:rStyle w:val="StyleUnderline"/>
        </w:rPr>
        <w:t>They assume that first-person plural statements imply uniformity</w:t>
      </w:r>
      <w:r>
        <w:rPr>
          <w:rStyle w:val="StyleUnderline"/>
          <w:sz w:val="12"/>
        </w:rPr>
        <w:t xml:space="preserve"> </w:t>
      </w:r>
      <w:r>
        <w:rPr>
          <w:rStyle w:val="StyleUnderline"/>
        </w:rPr>
        <w:t>across the entirety of the grou</w:t>
      </w:r>
      <w:r>
        <w:rPr>
          <w:sz w:val="16"/>
        </w:rPr>
        <w:t xml:space="preserve">p (and here they sneak in some of their </w:t>
      </w:r>
      <w:proofErr w:type="spellStart"/>
      <w:r>
        <w:rPr>
          <w:sz w:val="16"/>
        </w:rPr>
        <w:t>sceptical</w:t>
      </w:r>
      <w:proofErr w:type="spellEnd"/>
      <w:r>
        <w:rPr>
          <w:sz w:val="16"/>
        </w:rPr>
        <w:t xml:space="preserve"> allies’ reductive empiricism, as if groups or collectives designated via the first-person plural were necessary outgrowths of fixed social positions). </w:t>
      </w:r>
      <w:r>
        <w:rPr>
          <w:rStyle w:val="StyleUnderline"/>
        </w:rPr>
        <w:t>This argument is weak because there is no reason</w:t>
      </w:r>
      <w:r>
        <w:rPr>
          <w:rStyle w:val="StyleUnderline"/>
          <w:sz w:val="12"/>
        </w:rPr>
        <w:t xml:space="preserve"> </w:t>
      </w:r>
      <w:r>
        <w:rPr>
          <w:rStyle w:val="StyleUnderline"/>
        </w:rPr>
        <w:t>to assume such a unity</w:t>
      </w:r>
      <w:r>
        <w:rPr>
          <w:sz w:val="16"/>
        </w:rPr>
        <w:t xml:space="preserve">. </w:t>
      </w:r>
      <w:r>
        <w:rPr>
          <w:rStyle w:val="StyleUnderline"/>
        </w:rPr>
        <w:t>In4sofar as a ‘we’ can be constituted through</w:t>
      </w:r>
      <w:r>
        <w:rPr>
          <w:rStyle w:val="StyleUnderline"/>
          <w:sz w:val="12"/>
        </w:rPr>
        <w:t xml:space="preserve"> </w:t>
      </w:r>
      <w:r>
        <w:rPr>
          <w:rStyle w:val="StyleUnderline"/>
        </w:rPr>
        <w:t>the mutual recognition of ‘you’ and ‘I’, ‘we’ begins from, is premised</w:t>
      </w:r>
      <w:r>
        <w:rPr>
          <w:rStyle w:val="StyleUnderline"/>
          <w:sz w:val="12"/>
        </w:rPr>
        <w:t xml:space="preserve"> </w:t>
      </w:r>
      <w:r>
        <w:rPr>
          <w:rStyle w:val="StyleUnderline"/>
        </w:rPr>
        <w:t>on, constitutive difference</w:t>
      </w:r>
      <w:r>
        <w:rPr>
          <w:sz w:val="16"/>
        </w:rPr>
        <w:t xml:space="preserve"> (Dean 1996). </w:t>
      </w:r>
      <w:r>
        <w:rPr>
          <w:rStyle w:val="StyleUnderline"/>
        </w:rPr>
        <w:t>That we differ and disagree</w:t>
      </w:r>
      <w:r>
        <w:rPr>
          <w:rStyle w:val="StyleUnderline"/>
          <w:sz w:val="12"/>
        </w:rPr>
        <w:t xml:space="preserve"> </w:t>
      </w:r>
      <w:r>
        <w:rPr>
          <w:rStyle w:val="StyleUnderline"/>
        </w:rPr>
        <w:t>doesn’t mean we aren’t us. It’s not necessary to assume that ‘we’ are</w:t>
      </w:r>
      <w:r>
        <w:rPr>
          <w:rStyle w:val="StyleUnderline"/>
          <w:sz w:val="12"/>
        </w:rPr>
        <w:t xml:space="preserve"> </w:t>
      </w:r>
      <w:r>
        <w:rPr>
          <w:rStyle w:val="StyleUnderline"/>
        </w:rPr>
        <w:t>all the same or that ‘we’ always agree</w:t>
      </w:r>
      <w:r>
        <w:rPr>
          <w:sz w:val="16"/>
        </w:rPr>
        <w:t xml:space="preserve">. Unfortunately, some individualist tendencies in the occupation movement failed to </w:t>
      </w:r>
      <w:proofErr w:type="spellStart"/>
      <w:r>
        <w:rPr>
          <w:sz w:val="16"/>
        </w:rPr>
        <w:t>recognise</w:t>
      </w:r>
      <w:proofErr w:type="spellEnd"/>
      <w:r>
        <w:rPr>
          <w:sz w:val="16"/>
        </w:rPr>
        <w:t xml:space="preserve"> that ‘we’ can and always does include difference and so needlessly </w:t>
      </w:r>
      <w:proofErr w:type="spellStart"/>
      <w:r>
        <w:rPr>
          <w:sz w:val="16"/>
        </w:rPr>
        <w:t>fetishised</w:t>
      </w:r>
      <w:proofErr w:type="spellEnd"/>
      <w:r>
        <w:rPr>
          <w:sz w:val="16"/>
        </w:rPr>
        <w:t xml:space="preserve"> an individualism belied by the collective power at the heart of Occupy Wall Street. </w:t>
      </w:r>
      <w:r>
        <w:rPr>
          <w:rStyle w:val="StyleUnderline"/>
        </w:rPr>
        <w:t xml:space="preserve">A basic tenet of psychoanalysis is that </w:t>
      </w:r>
      <w:r w:rsidRPr="00121391">
        <w:rPr>
          <w:rStyle w:val="StyleUnderline"/>
          <w:highlight w:val="green"/>
        </w:rPr>
        <w:t>the individual subject is constitutively divided.</w:t>
      </w:r>
      <w:r>
        <w:rPr>
          <w:sz w:val="16"/>
        </w:rPr>
        <w:t xml:space="preserve"> </w:t>
      </w:r>
      <w:r>
        <w:rPr>
          <w:rStyle w:val="StyleUnderline"/>
        </w:rPr>
        <w:t xml:space="preserve">On this point, </w:t>
      </w:r>
      <w:r w:rsidRPr="00121391">
        <w:rPr>
          <w:rStyle w:val="StyleUnderline"/>
          <w:highlight w:val="green"/>
        </w:rPr>
        <w:t xml:space="preserve">the </w:t>
      </w:r>
      <w:r w:rsidRPr="00121391">
        <w:rPr>
          <w:rStyle w:val="Emphasis"/>
          <w:highlight w:val="green"/>
        </w:rPr>
        <w:t>collective subject is no different</w:t>
      </w:r>
      <w:r w:rsidRPr="00121391">
        <w:rPr>
          <w:sz w:val="16"/>
          <w:highlight w:val="green"/>
        </w:rPr>
        <w:t xml:space="preserve">. </w:t>
      </w:r>
      <w:r w:rsidRPr="00121391">
        <w:rPr>
          <w:rStyle w:val="StyleUnderline"/>
          <w:highlight w:val="green"/>
        </w:rPr>
        <w:t>It</w:t>
      </w:r>
      <w:r>
        <w:rPr>
          <w:rStyle w:val="StyleUnderline"/>
        </w:rPr>
        <w:t xml:space="preserve">, too, </w:t>
      </w:r>
      <w:r w:rsidRPr="00121391">
        <w:rPr>
          <w:rStyle w:val="StyleUnderline"/>
          <w:highlight w:val="green"/>
        </w:rPr>
        <w:t>is constituted out of diverging</w:t>
      </w:r>
      <w:r>
        <w:rPr>
          <w:rStyle w:val="StyleUnderline"/>
        </w:rPr>
        <w:t xml:space="preserve"> tendencies, </w:t>
      </w:r>
      <w:r w:rsidRPr="00121391">
        <w:rPr>
          <w:rStyle w:val="StyleUnderline"/>
          <w:highlight w:val="green"/>
        </w:rPr>
        <w:t>affects, fantasies</w:t>
      </w:r>
      <w:r>
        <w:rPr>
          <w:rStyle w:val="StyleUnderline"/>
        </w:rPr>
        <w:t>,</w:t>
      </w:r>
      <w:r>
        <w:rPr>
          <w:rStyle w:val="StyleUnderline"/>
          <w:sz w:val="12"/>
        </w:rPr>
        <w:t xml:space="preserve"> </w:t>
      </w:r>
      <w:r>
        <w:rPr>
          <w:rStyle w:val="StyleUnderline"/>
        </w:rPr>
        <w:t xml:space="preserve">thoughts, </w:t>
      </w:r>
      <w:r w:rsidRPr="00121391">
        <w:rPr>
          <w:rStyle w:val="StyleUnderline"/>
          <w:highlight w:val="green"/>
        </w:rPr>
        <w:t>desires</w:t>
      </w:r>
      <w:r>
        <w:rPr>
          <w:rStyle w:val="StyleUnderline"/>
        </w:rPr>
        <w:t xml:space="preserve">, practices </w:t>
      </w:r>
      <w:r w:rsidRPr="00121391">
        <w:rPr>
          <w:rStyle w:val="StyleUnderline"/>
          <w:highlight w:val="green"/>
        </w:rPr>
        <w:t xml:space="preserve">and influences. </w:t>
      </w:r>
      <w:r>
        <w:rPr>
          <w:rStyle w:val="StyleUnderline"/>
        </w:rPr>
        <w:t>It, too, struggles through</w:t>
      </w:r>
      <w:r>
        <w:rPr>
          <w:rStyle w:val="StyleUnderline"/>
          <w:sz w:val="12"/>
        </w:rPr>
        <w:t xml:space="preserve"> </w:t>
      </w:r>
      <w:r>
        <w:rPr>
          <w:rStyle w:val="StyleUnderline"/>
        </w:rPr>
        <w:t>change and changes through struggle. In politics a ‘we’ is uttered</w:t>
      </w:r>
      <w:r>
        <w:rPr>
          <w:rStyle w:val="StyleUnderline"/>
          <w:sz w:val="12"/>
        </w:rPr>
        <w:t xml:space="preserve"> </w:t>
      </w:r>
      <w:r>
        <w:rPr>
          <w:rStyle w:val="StyleUnderline"/>
        </w:rPr>
        <w:t>in opposition to a ‘they’ – it’s us and them. ‘</w:t>
      </w:r>
      <w:r w:rsidRPr="00121391">
        <w:rPr>
          <w:rStyle w:val="StyleUnderline"/>
          <w:highlight w:val="green"/>
        </w:rPr>
        <w:t>We’ excludes. But this</w:t>
      </w:r>
      <w:r>
        <w:rPr>
          <w:sz w:val="16"/>
        </w:rPr>
        <w:t xml:space="preserve"> opposition </w:t>
      </w:r>
      <w:r w:rsidRPr="00121391">
        <w:rPr>
          <w:rStyle w:val="StyleUnderline"/>
          <w:highlight w:val="green"/>
        </w:rPr>
        <w:t xml:space="preserve">is </w:t>
      </w:r>
      <w:r>
        <w:rPr>
          <w:rStyle w:val="StyleUnderline"/>
        </w:rPr>
        <w:t xml:space="preserve">not an argument against the first-person plural. </w:t>
      </w:r>
      <w:r>
        <w:rPr>
          <w:rStyle w:val="Emphasis"/>
        </w:rPr>
        <w:t xml:space="preserve">It’s </w:t>
      </w:r>
      <w:r w:rsidRPr="00121391">
        <w:rPr>
          <w:rStyle w:val="Emphasis"/>
          <w:highlight w:val="green"/>
        </w:rPr>
        <w:t xml:space="preserve">a point in its </w:t>
      </w:r>
      <w:proofErr w:type="spellStart"/>
      <w:r w:rsidRPr="00121391">
        <w:rPr>
          <w:rStyle w:val="Emphasis"/>
          <w:highlight w:val="green"/>
        </w:rPr>
        <w:t>favour</w:t>
      </w:r>
      <w:proofErr w:type="spellEnd"/>
      <w:r w:rsidRPr="00121391">
        <w:rPr>
          <w:rStyle w:val="Emphasis"/>
          <w:highlight w:val="green"/>
        </w:rPr>
        <w:t>.</w:t>
      </w:r>
      <w:r w:rsidRPr="00121391">
        <w:rPr>
          <w:sz w:val="16"/>
          <w:highlight w:val="green"/>
        </w:rPr>
        <w:t xml:space="preserve"> </w:t>
      </w:r>
      <w:r w:rsidRPr="00121391">
        <w:rPr>
          <w:rStyle w:val="StyleUnderline"/>
          <w:highlight w:val="green"/>
        </w:rPr>
        <w:t>Rather than remaining confined by the inclusivist</w:t>
      </w:r>
      <w:r w:rsidRPr="00121391">
        <w:rPr>
          <w:rStyle w:val="StyleUnderline"/>
          <w:sz w:val="12"/>
          <w:highlight w:val="green"/>
        </w:rPr>
        <w:t xml:space="preserve"> </w:t>
      </w:r>
      <w:r>
        <w:rPr>
          <w:rStyle w:val="StyleUnderline"/>
        </w:rPr>
        <w:t xml:space="preserve">presumptions of </w:t>
      </w:r>
      <w:r w:rsidRPr="00121391">
        <w:rPr>
          <w:rStyle w:val="Emphasis"/>
          <w:highlight w:val="green"/>
        </w:rPr>
        <w:t>post-politics</w:t>
      </w:r>
      <w:r w:rsidRPr="00121391">
        <w:rPr>
          <w:rStyle w:val="StyleUnderline"/>
          <w:highlight w:val="green"/>
        </w:rPr>
        <w:t xml:space="preserve">, leftists </w:t>
      </w:r>
      <w:r w:rsidRPr="00121391">
        <w:rPr>
          <w:rStyle w:val="Emphasis"/>
          <w:highlight w:val="green"/>
        </w:rPr>
        <w:t xml:space="preserve">should </w:t>
      </w:r>
      <w:r>
        <w:rPr>
          <w:rStyle w:val="Emphasis"/>
        </w:rPr>
        <w:t>embrace</w:t>
      </w:r>
      <w:r>
        <w:rPr>
          <w:rStyle w:val="StyleUnderline"/>
        </w:rPr>
        <w:t xml:space="preserve"> the first-person</w:t>
      </w:r>
      <w:r>
        <w:rPr>
          <w:rStyle w:val="StyleUnderline"/>
          <w:sz w:val="12"/>
        </w:rPr>
        <w:t xml:space="preserve"> </w:t>
      </w:r>
      <w:r>
        <w:rPr>
          <w:rStyle w:val="StyleUnderline"/>
        </w:rPr>
        <w:t xml:space="preserve">plural and </w:t>
      </w:r>
      <w:r w:rsidRPr="00121391">
        <w:rPr>
          <w:rStyle w:val="Emphasis"/>
          <w:highlight w:val="green"/>
        </w:rPr>
        <w:t>accept exclusion</w:t>
      </w:r>
      <w:r w:rsidRPr="00121391">
        <w:rPr>
          <w:sz w:val="16"/>
          <w:highlight w:val="green"/>
        </w:rPr>
        <w:t xml:space="preserve">: </w:t>
      </w:r>
      <w:r w:rsidRPr="00121391">
        <w:rPr>
          <w:rStyle w:val="Emphasis"/>
          <w:highlight w:val="green"/>
        </w:rPr>
        <w:t>some positions are wrong</w:t>
      </w:r>
      <w:r w:rsidRPr="00121391">
        <w:rPr>
          <w:rStyle w:val="StyleUnderline"/>
          <w:highlight w:val="green"/>
        </w:rPr>
        <w:t xml:space="preserve"> and should be</w:t>
      </w:r>
      <w:r w:rsidRPr="00121391">
        <w:rPr>
          <w:rStyle w:val="StyleUnderline"/>
          <w:sz w:val="12"/>
          <w:highlight w:val="green"/>
        </w:rPr>
        <w:t xml:space="preserve"> </w:t>
      </w:r>
      <w:r w:rsidRPr="00121391">
        <w:rPr>
          <w:rStyle w:val="Emphasis"/>
          <w:highlight w:val="green"/>
        </w:rPr>
        <w:t>rejected</w:t>
      </w:r>
      <w:r w:rsidRPr="00121391">
        <w:rPr>
          <w:rStyle w:val="StyleUnderline"/>
          <w:highlight w:val="green"/>
        </w:rPr>
        <w:t xml:space="preserve">, </w:t>
      </w:r>
      <w:r>
        <w:rPr>
          <w:rStyle w:val="Emphasis"/>
        </w:rPr>
        <w:t>opposed</w:t>
      </w:r>
      <w:r>
        <w:rPr>
          <w:rStyle w:val="StyleUnderline"/>
        </w:rPr>
        <w:t xml:space="preserve">, </w:t>
      </w:r>
      <w:r>
        <w:rPr>
          <w:rStyle w:val="Emphasis"/>
        </w:rPr>
        <w:t>defeated</w:t>
      </w:r>
      <w:r>
        <w:rPr>
          <w:rStyle w:val="StyleUnderline"/>
        </w:rPr>
        <w:t xml:space="preserve">. </w:t>
      </w:r>
      <w:r w:rsidRPr="00121391">
        <w:rPr>
          <w:rStyle w:val="StyleUnderline"/>
          <w:highlight w:val="green"/>
        </w:rPr>
        <w:t xml:space="preserve">These positions are the ones that </w:t>
      </w:r>
      <w:r>
        <w:rPr>
          <w:rStyle w:val="StyleUnderline"/>
        </w:rPr>
        <w:t>directly</w:t>
      </w:r>
      <w:r>
        <w:rPr>
          <w:rStyle w:val="StyleUnderline"/>
          <w:sz w:val="12"/>
        </w:rPr>
        <w:t xml:space="preserve"> </w:t>
      </w:r>
      <w:r>
        <w:rPr>
          <w:rStyle w:val="StyleUnderline"/>
        </w:rPr>
        <w:t>or indirectly</w:t>
      </w:r>
      <w:r w:rsidRPr="00121391">
        <w:rPr>
          <w:rStyle w:val="StyleUnderline"/>
          <w:highlight w:val="green"/>
        </w:rPr>
        <w:t xml:space="preserve"> reinforce </w:t>
      </w:r>
      <w:r w:rsidRPr="00121391">
        <w:rPr>
          <w:rStyle w:val="Emphasis"/>
          <w:highlight w:val="green"/>
        </w:rPr>
        <w:t>capitalist domination</w:t>
      </w:r>
      <w:r>
        <w:rPr>
          <w:sz w:val="16"/>
        </w:rPr>
        <w:t>.</w:t>
      </w:r>
    </w:p>
    <w:p w:rsidR="00121391" w:rsidRPr="00121391" w:rsidRDefault="00121391" w:rsidP="00121391"/>
    <w:p w:rsidR="000D274D" w:rsidRDefault="000D274D" w:rsidP="00401A58">
      <w:pPr>
        <w:pStyle w:val="Heading3"/>
      </w:pPr>
      <w:r>
        <w:lastRenderedPageBreak/>
        <w:t>AT Affect</w:t>
      </w:r>
    </w:p>
    <w:p w:rsidR="000D274D" w:rsidRDefault="000D274D" w:rsidP="000D274D">
      <w:pPr>
        <w:pStyle w:val="Heading4"/>
        <w:rPr>
          <w:rFonts w:cs="Times New Roman"/>
        </w:rPr>
      </w:pPr>
      <w:r>
        <w:rPr>
          <w:rFonts w:cs="Times New Roman"/>
        </w:rPr>
        <w:t xml:space="preserve">Affect based praxis is an academic embellishment that displaces structural analysis – the </w:t>
      </w:r>
      <w:proofErr w:type="spellStart"/>
      <w:r>
        <w:rPr>
          <w:rFonts w:cs="Times New Roman"/>
        </w:rPr>
        <w:t>aff</w:t>
      </w:r>
      <w:proofErr w:type="spellEnd"/>
      <w:r>
        <w:rPr>
          <w:rFonts w:cs="Times New Roman"/>
        </w:rPr>
        <w:t xml:space="preserve"> leaves a political vacuum in which any and all non-liberal politics can flourish – only an affirmative communist vision grounded in praxis can change the horizons of political possibility</w:t>
      </w:r>
    </w:p>
    <w:p w:rsidR="000D274D" w:rsidRDefault="000D274D" w:rsidP="000D274D">
      <w:pPr>
        <w:rPr>
          <w:sz w:val="16"/>
        </w:rPr>
      </w:pPr>
      <w:proofErr w:type="spellStart"/>
      <w:r>
        <w:rPr>
          <w:rStyle w:val="Style13ptBold"/>
        </w:rPr>
        <w:t>Vrasti</w:t>
      </w:r>
      <w:proofErr w:type="spellEnd"/>
      <w:r>
        <w:rPr>
          <w:rStyle w:val="Style13ptBold"/>
        </w:rPr>
        <w:t xml:space="preserve"> 11</w:t>
      </w:r>
      <w:r>
        <w:br/>
      </w:r>
      <w:r>
        <w:rPr>
          <w:sz w:val="16"/>
        </w:rPr>
        <w:t xml:space="preserve">(Wanda </w:t>
      </w:r>
      <w:proofErr w:type="spellStart"/>
      <w:r>
        <w:rPr>
          <w:sz w:val="16"/>
        </w:rPr>
        <w:t>Vrasti</w:t>
      </w:r>
      <w:proofErr w:type="spellEnd"/>
      <w:r>
        <w:rPr>
          <w:sz w:val="16"/>
        </w:rPr>
        <w:t xml:space="preserve"> is Humboldt post-doctoral fellow at Humboldt University in Berlin. Her current research, a book examining the intersection between governmentality and cognitive capitalism through an ethnography of volunteer tourism in the Global South is currently under contract with Routledge. Her previous work has been published in Millennium: Journal of International Studies and Politics and Culture. “"Caring" Capitalism and the Duplicity of Critique” Theory &amp; Event Volume 14, Issue 4, 2011 </w:t>
      </w:r>
      <w:proofErr w:type="spellStart"/>
      <w:r>
        <w:rPr>
          <w:sz w:val="16"/>
        </w:rPr>
        <w:t>rvs</w:t>
      </w:r>
      <w:proofErr w:type="spellEnd"/>
      <w:r>
        <w:rPr>
          <w:sz w:val="16"/>
        </w:rPr>
        <w:t>)</w:t>
      </w:r>
    </w:p>
    <w:p w:rsidR="000D274D" w:rsidRDefault="000D274D" w:rsidP="000D274D">
      <w:pPr>
        <w:rPr>
          <w:sz w:val="16"/>
        </w:rPr>
      </w:pPr>
      <w:r>
        <w:rPr>
          <w:sz w:val="16"/>
        </w:rPr>
        <w:t xml:space="preserve">Contrary to Jameson's famous declaration of the "waning of affect," in recent years, </w:t>
      </w:r>
      <w:r>
        <w:rPr>
          <w:rStyle w:val="StyleUnderline"/>
        </w:rPr>
        <w:t>interest in the affective potentialities of subjectivity, corporeality, and community has proliferated to form what might be called an "affective turn" with "multiple and, often contradictory, genealogical threads.</w:t>
      </w:r>
      <w:r>
        <w:rPr>
          <w:sz w:val="16"/>
        </w:rPr>
        <w:t xml:space="preserve">"78 In social studies and humanities </w:t>
      </w:r>
      <w:r w:rsidRPr="00121391">
        <w:rPr>
          <w:rStyle w:val="StyleUnderline"/>
          <w:highlight w:val="green"/>
        </w:rPr>
        <w:t>affect has been used mostly</w:t>
      </w:r>
      <w:r>
        <w:rPr>
          <w:rStyle w:val="StyleUnderline"/>
        </w:rPr>
        <w:t xml:space="preserve"> as a means </w:t>
      </w:r>
      <w:r w:rsidRPr="00121391">
        <w:rPr>
          <w:rStyle w:val="StyleUnderline"/>
          <w:highlight w:val="green"/>
        </w:rPr>
        <w:t>to study socio-cultural practices and the relations they establish</w:t>
      </w:r>
      <w:r>
        <w:rPr>
          <w:sz w:val="16"/>
        </w:rPr>
        <w:t xml:space="preserve"> between various people, places, objects, and events.79 </w:t>
      </w:r>
      <w:r w:rsidRPr="00121391">
        <w:rPr>
          <w:rStyle w:val="StyleUnderline"/>
          <w:highlight w:val="green"/>
        </w:rPr>
        <w:t>The concept is often equated with emotions</w:t>
      </w:r>
      <w:r>
        <w:rPr>
          <w:sz w:val="16"/>
        </w:rPr>
        <w:t xml:space="preserve">, that is, "sociolinguistic fixings" (e.g., love, hate, envy, pity, etc.) belonging to persons, groups, events, or memory and narrativized through stories and images. </w:t>
      </w:r>
      <w:r>
        <w:rPr>
          <w:rStyle w:val="StyleUnderline"/>
        </w:rPr>
        <w:t>This has happened to the dissatisfaction of more radical strands in cultural studies, which define affect as virtual impulses that do not express an experiential or sensorial condition, but the transition from one state of being to another.</w:t>
      </w:r>
      <w:r>
        <w:rPr>
          <w:sz w:val="16"/>
        </w:rPr>
        <w:t xml:space="preserve">80 Therefore, in body studies, media theory, queer studies, and philosophy affect is mostly used to refer to precognitive, embodied experiences that escape textual and empirical methods and are closer to biological, psychological, and informational sciences.81 Finally, affect is also well-represented in critical Marxism, both in </w:t>
      </w:r>
      <w:proofErr w:type="spellStart"/>
      <w:r>
        <w:rPr>
          <w:sz w:val="16"/>
        </w:rPr>
        <w:t>operaismo</w:t>
      </w:r>
      <w:proofErr w:type="spellEnd"/>
      <w:r>
        <w:rPr>
          <w:sz w:val="16"/>
        </w:rPr>
        <w:t xml:space="preserve"> and feminist Marxist discussions of "affective labor" and broader reflections on the affective potentialities of "the commons" and "being-in-common."82 It is beyond the scope of this paper to offer a comprehensive survey of this literature. Instead</w:t>
      </w:r>
      <w:r>
        <w:rPr>
          <w:rStyle w:val="StyleUnderline"/>
        </w:rPr>
        <w:t>, I want to recapitulate some of the problems the "affective turn" claims to resolve with regards to cultural and social theory.</w:t>
      </w:r>
      <w:r>
        <w:rPr>
          <w:sz w:val="16"/>
        </w:rPr>
        <w:t xml:space="preserve"> In doing so, </w:t>
      </w:r>
      <w:r w:rsidRPr="00121391">
        <w:rPr>
          <w:rStyle w:val="StyleUnderline"/>
          <w:highlight w:val="green"/>
        </w:rPr>
        <w:t>I</w:t>
      </w:r>
      <w:r>
        <w:rPr>
          <w:rStyle w:val="StyleUnderline"/>
        </w:rPr>
        <w:t xml:space="preserve"> also want to </w:t>
      </w:r>
      <w:r w:rsidRPr="00121391">
        <w:rPr>
          <w:rStyle w:val="StyleUnderline"/>
          <w:highlight w:val="green"/>
        </w:rPr>
        <w:t>express my doubts about their unreserved celebration of affect as</w:t>
      </w:r>
      <w:r>
        <w:rPr>
          <w:rStyle w:val="StyleUnderline"/>
        </w:rPr>
        <w:t xml:space="preserve"> being </w:t>
      </w:r>
      <w:r w:rsidRPr="00121391">
        <w:rPr>
          <w:rStyle w:val="StyleUnderline"/>
          <w:highlight w:val="green"/>
        </w:rPr>
        <w:t>the solution to our theoretical impasse</w:t>
      </w:r>
      <w:r>
        <w:rPr>
          <w:rStyle w:val="StyleUnderline"/>
        </w:rPr>
        <w:t xml:space="preserve"> and the key to political transformation.</w:t>
      </w:r>
      <w:r>
        <w:rPr>
          <w:sz w:val="16"/>
        </w:rPr>
        <w:t xml:space="preserve"> After all, </w:t>
      </w:r>
      <w:r w:rsidRPr="00121391">
        <w:rPr>
          <w:rStyle w:val="StyleUnderline"/>
          <w:highlight w:val="green"/>
        </w:rPr>
        <w:t xml:space="preserve">it is strange that </w:t>
      </w:r>
      <w:r>
        <w:rPr>
          <w:rStyle w:val="StyleUnderline"/>
        </w:rPr>
        <w:t>what Jameson once took to be the source of loss -</w:t>
      </w:r>
      <w:r w:rsidRPr="00121391">
        <w:rPr>
          <w:rStyle w:val="StyleUnderline"/>
          <w:highlight w:val="green"/>
        </w:rPr>
        <w:t xml:space="preserve"> the deadening of affect following the decline of the humanist subject</w:t>
      </w:r>
      <w:r>
        <w:rPr>
          <w:rStyle w:val="StyleUnderline"/>
        </w:rPr>
        <w:t xml:space="preserve"> and the end of mass politics - </w:t>
      </w:r>
      <w:r w:rsidRPr="00121391">
        <w:rPr>
          <w:rStyle w:val="StyleUnderline"/>
          <w:highlight w:val="green"/>
        </w:rPr>
        <w:t>is now being hailed as a theoretical and political opening</w:t>
      </w:r>
      <w:r>
        <w:rPr>
          <w:rStyle w:val="StyleUnderline"/>
        </w:rPr>
        <w:t>.</w:t>
      </w:r>
      <w:r>
        <w:rPr>
          <w:sz w:val="16"/>
        </w:rPr>
        <w:t xml:space="preserve">83 The "turn to affect" can be read as a backlash to the "cultural turn" and its obsession with constructivist models of knowing, particularly its emphasis on empiricism, language and signification. </w:t>
      </w:r>
      <w:r>
        <w:rPr>
          <w:rStyle w:val="StyleUnderline"/>
        </w:rPr>
        <w:t>Affect aficionados complain that enlightenment-</w:t>
      </w:r>
      <w:proofErr w:type="spellStart"/>
      <w:r>
        <w:rPr>
          <w:rStyle w:val="StyleUnderline"/>
        </w:rPr>
        <w:t>fuelled</w:t>
      </w:r>
      <w:proofErr w:type="spellEnd"/>
      <w:r>
        <w:rPr>
          <w:rStyle w:val="StyleUnderline"/>
        </w:rPr>
        <w:t xml:space="preserve"> social and cultural studies</w:t>
      </w:r>
      <w:r>
        <w:rPr>
          <w:sz w:val="16"/>
        </w:rPr>
        <w:t xml:space="preserve">, regardless of whether they employ quantitative or qualitative research methods, </w:t>
      </w:r>
      <w:r>
        <w:rPr>
          <w:rStyle w:val="StyleUnderline"/>
        </w:rPr>
        <w:t>are too obsessed with epistemology</w:t>
      </w:r>
      <w:r>
        <w:rPr>
          <w:sz w:val="16"/>
        </w:rPr>
        <w:t xml:space="preserve">, with observing or listening to the "speaking subject" to fully account for the role of subjectivity in social life.84 What is more, critical theory, they argue, has become so consumed with how power circulates through the social field and gets reproduced through language, habitus, or performance, that it gives us a social picture with little or no wiggle room. Human experience is fixed into predictable units of race, gender and sexuality, while our political landscape remains locked between the two poles of repression and subversion. This social ontology offers neither a complete picture of human life, nor does it exhaust our political possibilities for action. There is always something that escapes or ends up on the cutting floor of this epistemological orientation and that something is precisely that which could restore the therapeutic and transformative properties of theory.85 </w:t>
      </w:r>
      <w:r>
        <w:rPr>
          <w:rStyle w:val="StyleUnderline"/>
        </w:rPr>
        <w:t>The missing piece is, of course, affect, this non-verbal, non-conscious, non-social residue or excess, which escapes representational methods of inquiry but which nonetheless "constitutes the very fabric of our being.</w:t>
      </w:r>
      <w:r>
        <w:rPr>
          <w:sz w:val="16"/>
        </w:rPr>
        <w:t xml:space="preserve">"86 In psychoanalytical parlance, affect refers to the drives, energies, intensities, and variations that lie at the basis of our actions and emotions. It is a residual that escapes or cuts across our received categories of knowing and being to remain outside any system of signification.87 Affect is not a concept that can be brought "into" the theories and methods we already have. Rather, it represents a radical attack on the current state of social and critical theory. </w:t>
      </w:r>
      <w:r>
        <w:rPr>
          <w:rStyle w:val="StyleUnderline"/>
        </w:rPr>
        <w:t xml:space="preserve">While affect has been adopted in dissimilar and sometimes contradictory ways across various fields of interest, </w:t>
      </w:r>
      <w:r w:rsidRPr="00121391">
        <w:rPr>
          <w:rStyle w:val="StyleUnderline"/>
          <w:highlight w:val="green"/>
        </w:rPr>
        <w:t>what unites</w:t>
      </w:r>
      <w:r>
        <w:rPr>
          <w:rStyle w:val="StyleUnderline"/>
        </w:rPr>
        <w:t xml:space="preserve"> all </w:t>
      </w:r>
      <w:r w:rsidRPr="00121391">
        <w:rPr>
          <w:rStyle w:val="StyleUnderline"/>
          <w:highlight w:val="green"/>
        </w:rPr>
        <w:t>affect enthusiasts is the</w:t>
      </w:r>
      <w:r>
        <w:rPr>
          <w:rStyle w:val="StyleUnderline"/>
        </w:rPr>
        <w:t xml:space="preserve"> tempting </w:t>
      </w:r>
      <w:r w:rsidRPr="00121391">
        <w:rPr>
          <w:rStyle w:val="StyleUnderline"/>
          <w:highlight w:val="green"/>
        </w:rPr>
        <w:t>promise that greater attention to the transient</w:t>
      </w:r>
      <w:r>
        <w:rPr>
          <w:rStyle w:val="StyleUnderline"/>
        </w:rPr>
        <w:t xml:space="preserve"> and excessive, the embodied and impulsive</w:t>
      </w:r>
      <w:r w:rsidRPr="00121391">
        <w:rPr>
          <w:rStyle w:val="StyleUnderline"/>
          <w:highlight w:val="green"/>
        </w:rPr>
        <w:t xml:space="preserve"> elements of life</w:t>
      </w:r>
      <w:r>
        <w:rPr>
          <w:sz w:val="16"/>
        </w:rPr>
        <w:t xml:space="preserve"> (e.g., movement, transformation, impulses, drives, emotions, relationality, temporality, </w:t>
      </w:r>
      <w:proofErr w:type="spellStart"/>
      <w:r>
        <w:rPr>
          <w:sz w:val="16"/>
        </w:rPr>
        <w:t>virtuality</w:t>
      </w:r>
      <w:proofErr w:type="spellEnd"/>
      <w:r>
        <w:rPr>
          <w:sz w:val="16"/>
        </w:rPr>
        <w:t xml:space="preserve">, and autopoiesis) </w:t>
      </w:r>
      <w:r w:rsidRPr="00121391">
        <w:rPr>
          <w:rStyle w:val="StyleUnderline"/>
          <w:highlight w:val="green"/>
        </w:rPr>
        <w:t xml:space="preserve">will rescue </w:t>
      </w:r>
      <w:r w:rsidRPr="00121391">
        <w:rPr>
          <w:rStyle w:val="StyleUnderline"/>
          <w:highlight w:val="green"/>
        </w:rPr>
        <w:lastRenderedPageBreak/>
        <w:t>subjectivity from "paranoid" cultural theory</w:t>
      </w:r>
      <w:r>
        <w:rPr>
          <w:rStyle w:val="StyleUnderline"/>
        </w:rPr>
        <w:t xml:space="preserve"> and invest individuals with a certain degree of control over their future.</w:t>
      </w:r>
      <w:r>
        <w:rPr>
          <w:sz w:val="16"/>
        </w:rPr>
        <w:t xml:space="preserve">88 </w:t>
      </w:r>
      <w:r>
        <w:rPr>
          <w:rStyle w:val="StyleUnderline"/>
        </w:rPr>
        <w:t xml:space="preserve">While this vast interest in affect has opened up new lines of inquiry, </w:t>
      </w:r>
      <w:r w:rsidRPr="00121391">
        <w:rPr>
          <w:rStyle w:val="StyleUnderline"/>
          <w:highlight w:val="green"/>
        </w:rPr>
        <w:t>relatively little has been done to unpack the subjective condition at the heart of social reproduction.</w:t>
      </w:r>
      <w:r>
        <w:rPr>
          <w:rStyle w:val="StyleUnderline"/>
        </w:rPr>
        <w:t xml:space="preserve"> Because </w:t>
      </w:r>
      <w:r w:rsidRPr="00121391">
        <w:rPr>
          <w:rStyle w:val="StyleUnderline"/>
          <w:highlight w:val="green"/>
        </w:rPr>
        <w:t>most affect studies go to great lengths to do away with the stability but not the ethicality of selfhood</w:t>
      </w:r>
      <w:r>
        <w:rPr>
          <w:rStyle w:val="StyleUnderline"/>
        </w:rPr>
        <w:t xml:space="preserve">, </w:t>
      </w:r>
      <w:r w:rsidRPr="00121391">
        <w:rPr>
          <w:rStyle w:val="StyleUnderline"/>
          <w:highlight w:val="green"/>
        </w:rPr>
        <w:t>they end up drawing a linear connection between affect and progressive politics despite there not being any certainty as to what political form affect might take.</w:t>
      </w:r>
      <w:r>
        <w:rPr>
          <w:rStyle w:val="StyleUnderline"/>
        </w:rPr>
        <w:t xml:space="preserve"> We still know very little about what makes individuals either reproduce or transgress the injunctions of power.</w:t>
      </w:r>
      <w:r>
        <w:rPr>
          <w:sz w:val="16"/>
        </w:rPr>
        <w:t xml:space="preserve"> While I do not want to deny the significance of the concept, I fear that </w:t>
      </w:r>
      <w:proofErr w:type="gramStart"/>
      <w:r w:rsidRPr="00121391">
        <w:rPr>
          <w:rStyle w:val="StyleUnderline"/>
          <w:highlight w:val="green"/>
        </w:rPr>
        <w:t>a number of</w:t>
      </w:r>
      <w:proofErr w:type="gramEnd"/>
      <w:r w:rsidRPr="00121391">
        <w:rPr>
          <w:rStyle w:val="StyleUnderline"/>
          <w:highlight w:val="green"/>
        </w:rPr>
        <w:t xml:space="preserve"> affect theorists</w:t>
      </w:r>
      <w:r>
        <w:rPr>
          <w:sz w:val="16"/>
        </w:rPr>
        <w:t>, and here I would include autonomist Marxists</w:t>
      </w:r>
      <w:r>
        <w:rPr>
          <w:rStyle w:val="StyleUnderline"/>
        </w:rPr>
        <w:t xml:space="preserve">, </w:t>
      </w:r>
      <w:r w:rsidRPr="00121391">
        <w:rPr>
          <w:rStyle w:val="StyleUnderline"/>
          <w:highlight w:val="green"/>
        </w:rPr>
        <w:t>have embellished</w:t>
      </w:r>
      <w:r>
        <w:rPr>
          <w:rStyle w:val="StyleUnderline"/>
        </w:rPr>
        <w:t xml:space="preserve"> the "good" side of </w:t>
      </w:r>
      <w:r w:rsidRPr="00121391">
        <w:rPr>
          <w:rStyle w:val="StyleUnderline"/>
          <w:highlight w:val="green"/>
        </w:rPr>
        <w:t>affect at the expense of scholarly rigor</w:t>
      </w:r>
      <w:r>
        <w:rPr>
          <w:rStyle w:val="StyleUnderline"/>
        </w:rPr>
        <w:t xml:space="preserve"> and historical fact.</w:t>
      </w:r>
      <w:r>
        <w:rPr>
          <w:sz w:val="16"/>
        </w:rPr>
        <w:t>89</w:t>
      </w:r>
    </w:p>
    <w:p w:rsidR="000D274D" w:rsidRDefault="000D274D" w:rsidP="000D274D"/>
    <w:p w:rsidR="000D274D" w:rsidRPr="000D274D" w:rsidRDefault="000D274D" w:rsidP="000D274D"/>
    <w:p w:rsidR="000D274D" w:rsidRDefault="000D274D" w:rsidP="00401A58">
      <w:pPr>
        <w:pStyle w:val="Heading3"/>
      </w:pPr>
      <w:r>
        <w:lastRenderedPageBreak/>
        <w:t xml:space="preserve">AT </w:t>
      </w:r>
      <w:proofErr w:type="spellStart"/>
      <w:r>
        <w:t>Afropessimism</w:t>
      </w:r>
      <w:proofErr w:type="spellEnd"/>
      <w:r>
        <w:t xml:space="preserve"> – General</w:t>
      </w:r>
    </w:p>
    <w:p w:rsidR="000D274D" w:rsidRDefault="000D274D" w:rsidP="000D274D">
      <w:pPr>
        <w:keepNext/>
        <w:keepLines/>
        <w:spacing w:before="40" w:after="0"/>
        <w:outlineLvl w:val="3"/>
        <w:rPr>
          <w:rFonts w:eastAsiaTheme="majorEastAsia" w:cstheme="majorBidi"/>
          <w:b/>
          <w:iCs/>
          <w:sz w:val="26"/>
        </w:rPr>
      </w:pPr>
      <w:r>
        <w:rPr>
          <w:rFonts w:eastAsiaTheme="majorEastAsia" w:cstheme="majorBidi"/>
          <w:b/>
          <w:iCs/>
          <w:sz w:val="26"/>
        </w:rPr>
        <w:t xml:space="preserve">Even if afro-pessimism is true, it is </w:t>
      </w:r>
      <w:proofErr w:type="spellStart"/>
      <w:r>
        <w:rPr>
          <w:rFonts w:eastAsiaTheme="majorEastAsia" w:cstheme="majorBidi"/>
          <w:b/>
          <w:iCs/>
          <w:sz w:val="26"/>
        </w:rPr>
        <w:t>unstrategic</w:t>
      </w:r>
      <w:proofErr w:type="spellEnd"/>
      <w:r>
        <w:rPr>
          <w:rFonts w:eastAsiaTheme="majorEastAsia" w:cstheme="majorBidi"/>
          <w:b/>
          <w:iCs/>
          <w:sz w:val="26"/>
        </w:rPr>
        <w:t>: Solidarity is necessary to achieve black revolutionary aims – anti-blackness in non-black institutions is inevitable, but strategically allying with them is essential</w:t>
      </w:r>
    </w:p>
    <w:p w:rsidR="000D274D" w:rsidRDefault="000D274D" w:rsidP="000D274D">
      <w:r>
        <w:rPr>
          <w:b/>
          <w:bCs/>
          <w:sz w:val="26"/>
        </w:rPr>
        <w:t>Thomas 18</w:t>
      </w:r>
      <w:r>
        <w:br/>
      </w:r>
      <w:r>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21" w:history="1">
        <w:r>
          <w:rPr>
            <w:sz w:val="16"/>
          </w:rPr>
          <w:t>https://muse.jhu.edu/article/685979</w:t>
        </w:r>
      </w:hyperlink>
      <w:r>
        <w:rPr>
          <w:sz w:val="16"/>
        </w:rPr>
        <w:t xml:space="preserve"> </w:t>
      </w:r>
      <w:proofErr w:type="spellStart"/>
      <w:r>
        <w:rPr>
          <w:sz w:val="16"/>
        </w:rPr>
        <w:t>rvs</w:t>
      </w:r>
      <w:proofErr w:type="spellEnd"/>
      <w:r>
        <w:rPr>
          <w:sz w:val="16"/>
        </w:rPr>
        <w:t>)</w:t>
      </w:r>
    </w:p>
    <w:p w:rsidR="000D274D" w:rsidRDefault="000D274D" w:rsidP="000D274D">
      <w:pPr>
        <w:rPr>
          <w:sz w:val="16"/>
        </w:rPr>
      </w:pPr>
      <w:r>
        <w:rPr>
          <w:sz w:val="16"/>
        </w:rPr>
        <w:t xml:space="preserve">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proofErr w:type="spellStart"/>
      <w:r>
        <w:rPr>
          <w:u w:val="single"/>
        </w:rPr>
        <w:t>Wilderson's</w:t>
      </w:r>
      <w:proofErr w:type="spellEnd"/>
      <w:r>
        <w:rPr>
          <w:u w:val="single"/>
        </w:rPr>
        <w:t xml:space="preserve"> critique of </w:t>
      </w:r>
      <w:r w:rsidRPr="00121391">
        <w:rPr>
          <w:highlight w:val="green"/>
          <w:u w:val="single"/>
        </w:rPr>
        <w:t>the "ruse of analogy"</w:t>
      </w:r>
      <w:r>
        <w:rPr>
          <w:sz w:val="16"/>
        </w:rPr>
        <w:t xml:space="preserve"> in Red, White &amp; Black </w:t>
      </w:r>
      <w:r w:rsidRPr="00121391">
        <w:rPr>
          <w:highlight w:val="green"/>
          <w:u w:val="single"/>
        </w:rPr>
        <w:t>becomes a refrain that naturalizes academic approaches to politics now institutionalized with</w:t>
      </w:r>
      <w:r>
        <w:rPr>
          <w:u w:val="single"/>
        </w:rPr>
        <w:t xml:space="preserve"> the continued reign of </w:t>
      </w:r>
      <w:r w:rsidRPr="00121391">
        <w:rPr>
          <w:highlight w:val="green"/>
          <w:u w:val="single"/>
        </w:rPr>
        <w:t>Western bourgeois liberalism. For older</w:t>
      </w:r>
      <w:r>
        <w:rPr>
          <w:u w:val="single"/>
        </w:rPr>
        <w:t xml:space="preserve"> and enduring </w:t>
      </w:r>
      <w:r w:rsidRPr="00121391">
        <w:rPr>
          <w:highlight w:val="green"/>
          <w:u w:val="single"/>
        </w:rPr>
        <w:t>Black radical perspectives, the existence of "anti-Black racism" among non-Black peoples</w:t>
      </w:r>
      <w:r>
        <w:rPr>
          <w:sz w:val="16"/>
        </w:rPr>
        <w:t xml:space="preserve">, organizations, and movements </w:t>
      </w:r>
      <w:r w:rsidRPr="00121391">
        <w:rPr>
          <w:highlight w:val="green"/>
          <w:u w:val="single"/>
        </w:rPr>
        <w:t>is neither a new nor shocking phenomenon.</w:t>
      </w:r>
      <w:r>
        <w:rPr>
          <w:u w:val="single"/>
        </w:rPr>
        <w:t xml:space="preserve"> For many Black revolutionary movement logics of the '60s and '70s, for instance, </w:t>
      </w:r>
      <w:r w:rsidRPr="00121391">
        <w:rPr>
          <w:highlight w:val="green"/>
          <w:u w:val="single"/>
        </w:rPr>
        <w:t>this did not preclude alliance</w:t>
      </w:r>
      <w:r>
        <w:rPr>
          <w:u w:val="single"/>
        </w:rPr>
        <w:t xml:space="preserve"> (or the exhaustion of alliances made) </w:t>
      </w:r>
      <w:r w:rsidRPr="00121391">
        <w:rPr>
          <w:highlight w:val="green"/>
          <w:u w:val="single"/>
        </w:rPr>
        <w:t>or lead to a</w:t>
      </w:r>
      <w:r>
        <w:rPr>
          <w:u w:val="single"/>
        </w:rPr>
        <w:t xml:space="preserve"> doctrinaire </w:t>
      </w:r>
      <w:r w:rsidRPr="00121391">
        <w:rPr>
          <w:highlight w:val="green"/>
          <w:u w:val="single"/>
        </w:rPr>
        <w:t>rejection of "solidarity" work</w:t>
      </w:r>
      <w:r>
        <w:rPr>
          <w:u w:val="single"/>
        </w:rPr>
        <w:t xml:space="preserve"> and its international (or "intercommunal") possibilities.</w:t>
      </w:r>
      <w:bookmarkStart w:id="10" w:name="f27-text"/>
      <w:r>
        <w:rPr>
          <w:sz w:val="16"/>
        </w:rPr>
        <w:fldChar w:fldCharType="begin"/>
      </w:r>
      <w:r>
        <w:rPr>
          <w:sz w:val="16"/>
        </w:rPr>
        <w:instrText xml:space="preserve"> HYPERLINK "https://muse.jhu.edu/article/685979" \l "f27" </w:instrText>
      </w:r>
      <w:r>
        <w:rPr>
          <w:sz w:val="16"/>
        </w:rPr>
        <w:fldChar w:fldCharType="separate"/>
      </w:r>
      <w:r>
        <w:rPr>
          <w:sz w:val="16"/>
        </w:rPr>
        <w:t>27</w:t>
      </w:r>
      <w:r>
        <w:rPr>
          <w:sz w:val="16"/>
        </w:rPr>
        <w:fldChar w:fldCharType="end"/>
      </w:r>
      <w:bookmarkEnd w:id="10"/>
      <w:r>
        <w:rPr>
          <w:sz w:val="16"/>
        </w:rPr>
        <w:t xml:space="preserve"> </w:t>
      </w:r>
      <w:r w:rsidRPr="00121391">
        <w:rPr>
          <w:highlight w:val="green"/>
          <w:u w:val="single"/>
        </w:rPr>
        <w:t>"Contradictions" were expected</w:t>
      </w:r>
      <w:r>
        <w:rPr>
          <w:u w:val="single"/>
        </w:rPr>
        <w:t xml:space="preserve">, so to speak, in theory and practice, which might be resolved or not, depending on material interest, circumstance, etc. </w:t>
      </w:r>
      <w:r>
        <w:rPr>
          <w:b/>
          <w:iCs/>
          <w:u w:val="single"/>
        </w:rPr>
        <w:t xml:space="preserve">For them, </w:t>
      </w:r>
      <w:r w:rsidRPr="00121391">
        <w:rPr>
          <w:b/>
          <w:iCs/>
          <w:highlight w:val="green"/>
          <w:u w:val="single"/>
        </w:rPr>
        <w:t>this work was not about gauging identity, or the perfection of a projected analogy, but mobilization for the political accomplishments of revolution</w:t>
      </w:r>
      <w:r>
        <w:rPr>
          <w:sz w:val="16"/>
        </w:rPr>
        <w:t>—</w:t>
      </w:r>
      <w:r>
        <w:rPr>
          <w:u w:val="single"/>
        </w:rPr>
        <w:t xml:space="preserve">a revolutionism </w:t>
      </w:r>
      <w:r w:rsidRPr="00121391">
        <w:rPr>
          <w:highlight w:val="green"/>
          <w:u w:val="single"/>
        </w:rPr>
        <w:t>that could</w:t>
      </w:r>
      <w:r>
        <w:rPr>
          <w:u w:val="single"/>
        </w:rPr>
        <w:t xml:space="preserve"> or may not </w:t>
      </w:r>
      <w:r w:rsidRPr="00121391">
        <w:rPr>
          <w:highlight w:val="green"/>
          <w:u w:val="single"/>
        </w:rPr>
        <w:t>work toward</w:t>
      </w:r>
      <w:r>
        <w:rPr>
          <w:u w:val="single"/>
        </w:rPr>
        <w:t xml:space="preserve"> the development of </w:t>
      </w:r>
      <w:r w:rsidRPr="00121391">
        <w:rPr>
          <w:highlight w:val="green"/>
          <w:u w:val="single"/>
        </w:rPr>
        <w:t>a new humanism not</w:t>
      </w:r>
      <w:r>
        <w:rPr>
          <w:u w:val="single"/>
        </w:rPr>
        <w:t xml:space="preserve"> white or racist or </w:t>
      </w:r>
      <w:r w:rsidRPr="00121391">
        <w:rPr>
          <w:highlight w:val="green"/>
          <w:u w:val="single"/>
        </w:rPr>
        <w:t>anti-Black</w:t>
      </w:r>
      <w:r>
        <w:rPr>
          <w:u w:val="single"/>
        </w:rPr>
        <w:t xml:space="preserve"> after all. The reach for potential solidarities was not construed as a gift or an act of good-willed benevolence, wise or unwise given the risks. </w:t>
      </w:r>
      <w:r w:rsidRPr="00121391">
        <w:rPr>
          <w:highlight w:val="green"/>
          <w:u w:val="single"/>
        </w:rPr>
        <w:t xml:space="preserve">Even solidarity work with </w:t>
      </w:r>
      <w:r>
        <w:rPr>
          <w:u w:val="single"/>
        </w:rPr>
        <w:t xml:space="preserve">obviously problematic, </w:t>
      </w:r>
      <w:r w:rsidRPr="00121391">
        <w:rPr>
          <w:highlight w:val="green"/>
          <w:u w:val="single"/>
        </w:rPr>
        <w:t>openly enemy forces could be a strategic</w:t>
      </w:r>
      <w:r>
        <w:rPr>
          <w:u w:val="single"/>
        </w:rPr>
        <w:t xml:space="preserve"> or tactical </w:t>
      </w:r>
      <w:r w:rsidRPr="00121391">
        <w:rPr>
          <w:highlight w:val="green"/>
          <w:u w:val="single"/>
        </w:rPr>
        <w:t>mode of advancing Black collective self-interests</w:t>
      </w:r>
      <w:r>
        <w:rPr>
          <w:u w:val="single"/>
        </w:rPr>
        <w:t xml:space="preserve"> that might dispense with any alliance at any given moment in time without seeing the relationship as a statement of some total identity or non-identity of condition and interests.</w:t>
      </w:r>
      <w:r>
        <w:rPr>
          <w:sz w:val="16"/>
        </w:rPr>
        <w:t xml:space="preserve"> The notion of solidarity has nowadays been </w:t>
      </w:r>
      <w:proofErr w:type="spellStart"/>
      <w:r>
        <w:rPr>
          <w:sz w:val="16"/>
        </w:rPr>
        <w:t>superficialized</w:t>
      </w:r>
      <w:proofErr w:type="spellEnd"/>
      <w:r>
        <w:rPr>
          <w:sz w:val="16"/>
        </w:rPr>
        <w:t xml:space="preserve">, remaining riveted on mere rhetorical proclamation and aesthetic or representational identification in neo-colonial culture industries here and there. </w:t>
      </w:r>
      <w:r w:rsidRPr="00121391">
        <w:rPr>
          <w:highlight w:val="green"/>
          <w:u w:val="single"/>
        </w:rPr>
        <w:t xml:space="preserve">An older, </w:t>
      </w:r>
      <w:proofErr w:type="spellStart"/>
      <w:r w:rsidRPr="00121391">
        <w:rPr>
          <w:highlight w:val="green"/>
          <w:u w:val="single"/>
        </w:rPr>
        <w:t>praxical</w:t>
      </w:r>
      <w:proofErr w:type="spellEnd"/>
      <w:r w:rsidRPr="00121391">
        <w:rPr>
          <w:highlight w:val="green"/>
          <w:u w:val="single"/>
        </w:rPr>
        <w:t xml:space="preserve"> approach to alliance</w:t>
      </w:r>
      <w:r>
        <w:rPr>
          <w:u w:val="single"/>
        </w:rPr>
        <w:t xml:space="preserve">, perhaps "analogy," and solidarity </w:t>
      </w:r>
      <w:r w:rsidRPr="00121391">
        <w:rPr>
          <w:highlight w:val="green"/>
          <w:u w:val="single"/>
        </w:rPr>
        <w:t>is not taken up by current analyses of identity conflicts</w:t>
      </w:r>
      <w:r>
        <w:rPr>
          <w:u w:val="single"/>
        </w:rPr>
        <w:t xml:space="preserve"> that prevail with the resurgence of a more academic political-intellectualism and a now much less contested liberalism. </w:t>
      </w:r>
      <w:r w:rsidRPr="00121391">
        <w:rPr>
          <w:highlight w:val="green"/>
          <w:u w:val="single"/>
        </w:rPr>
        <w:t>This is imperial "multiculturalism" and its malcontents.</w:t>
      </w:r>
      <w:r>
        <w:rPr>
          <w:u w:val="single"/>
        </w:rPr>
        <w:t xml:space="preserve"> As much as </w:t>
      </w:r>
      <w:r w:rsidRPr="00121391">
        <w:rPr>
          <w:highlight w:val="green"/>
          <w:u w:val="single"/>
        </w:rPr>
        <w:t>Afro-pessimism</w:t>
      </w:r>
      <w:r>
        <w:rPr>
          <w:u w:val="single"/>
        </w:rPr>
        <w:t xml:space="preserve"> (2.0) may object to certain instances of liberalism</w:t>
      </w:r>
      <w:r>
        <w:rPr>
          <w:sz w:val="16"/>
        </w:rPr>
        <w:t xml:space="preserve">, or [End Page 292] regulation white racist liberalism at least, </w:t>
      </w:r>
      <w:r>
        <w:rPr>
          <w:u w:val="single"/>
        </w:rPr>
        <w:t xml:space="preserve">it </w:t>
      </w:r>
      <w:r w:rsidRPr="00121391">
        <w:rPr>
          <w:highlight w:val="green"/>
          <w:u w:val="single"/>
        </w:rPr>
        <w:t>assumes these Western epistemic frameworks of white academic liberalism</w:t>
      </w:r>
      <w:r>
        <w:rPr>
          <w:u w:val="single"/>
        </w:rPr>
        <w:t xml:space="preserve"> all the same, thereby </w:t>
      </w:r>
      <w:r w:rsidRPr="00121391">
        <w:rPr>
          <w:highlight w:val="green"/>
          <w:u w:val="single"/>
        </w:rPr>
        <w:t xml:space="preserve">ensconcing the colonialism and neo-colonialism it constantly and symptomatically </w:t>
      </w:r>
      <w:proofErr w:type="spellStart"/>
      <w:r w:rsidRPr="00121391">
        <w:rPr>
          <w:highlight w:val="green"/>
          <w:u w:val="single"/>
        </w:rPr>
        <w:t>denegates</w:t>
      </w:r>
      <w:proofErr w:type="spellEnd"/>
      <w:r w:rsidRPr="00121391">
        <w:rPr>
          <w:highlight w:val="green"/>
          <w:u w:val="single"/>
        </w:rPr>
        <w:t xml:space="preserve"> in text after text.</w:t>
      </w:r>
    </w:p>
    <w:p w:rsidR="000D274D" w:rsidRPr="000D274D" w:rsidRDefault="000D274D" w:rsidP="000D274D"/>
    <w:p w:rsidR="00401A58" w:rsidRDefault="00401A58" w:rsidP="00401A58">
      <w:pPr>
        <w:pStyle w:val="Heading3"/>
      </w:pPr>
      <w:r>
        <w:lastRenderedPageBreak/>
        <w:t xml:space="preserve">AT </w:t>
      </w:r>
      <w:r w:rsidR="000D274D">
        <w:t>Antiblackness = Ontological</w:t>
      </w:r>
    </w:p>
    <w:p w:rsidR="00401A58" w:rsidRDefault="00401A58" w:rsidP="00401A58">
      <w:pPr>
        <w:pStyle w:val="Heading4"/>
        <w:rPr>
          <w:rFonts w:cs="Times New Roman"/>
        </w:rPr>
      </w:pPr>
      <w:r>
        <w:rPr>
          <w:rFonts w:cs="Times New Roman"/>
        </w:rPr>
        <w:t>The political ontology of anti-blackness is locked into place through the alienation of black labor and abstraction through the form of capital – raising antiblackness to an ontological level ignores the contingency of capital risk</w:t>
      </w:r>
    </w:p>
    <w:p w:rsidR="00401A58" w:rsidRDefault="00401A58" w:rsidP="00401A58">
      <w:pPr>
        <w:rPr>
          <w:sz w:val="16"/>
        </w:rPr>
      </w:pPr>
      <w:r>
        <w:rPr>
          <w:rStyle w:val="Style13ptBold"/>
        </w:rPr>
        <w:t xml:space="preserve">Amaro, 18 </w:t>
      </w:r>
      <w:r>
        <w:rPr>
          <w:sz w:val="16"/>
        </w:rPr>
        <w:t xml:space="preserve"> (Ramon Amaro, Lecturer in the Department of Visual Cultures at Goldsmiths, University of London; Research Fellow in Digital Culture at Het </w:t>
      </w:r>
      <w:proofErr w:type="spellStart"/>
      <w:r>
        <w:rPr>
          <w:sz w:val="16"/>
        </w:rPr>
        <w:t>Nieuwe</w:t>
      </w:r>
      <w:proofErr w:type="spellEnd"/>
      <w:r>
        <w:rPr>
          <w:sz w:val="16"/>
        </w:rPr>
        <w:t xml:space="preserve"> </w:t>
      </w:r>
      <w:proofErr w:type="spellStart"/>
      <w:r>
        <w:rPr>
          <w:sz w:val="16"/>
        </w:rPr>
        <w:t>Instituut</w:t>
      </w:r>
      <w:proofErr w:type="spellEnd"/>
      <w:r>
        <w:rPr>
          <w:sz w:val="16"/>
        </w:rPr>
        <w:t xml:space="preserve"> in Rotterdam; worked as Assistant Editor for the SAGE open access journal Big Data &amp; Society; 2018, PhD, Philosophy, Centre for Cultural Studies, Goldsmiths; 2013, MA, Sociological Research, University of Essex; 1999, </w:t>
      </w:r>
      <w:proofErr w:type="spellStart"/>
      <w:r>
        <w:rPr>
          <w:sz w:val="16"/>
        </w:rPr>
        <w:t>BSe</w:t>
      </w:r>
      <w:proofErr w:type="spellEnd"/>
      <w:r>
        <w:rPr>
          <w:sz w:val="16"/>
        </w:rPr>
        <w:t xml:space="preserve">, Mechanical Engineering, University of Michigan; “Machine Learning, Black </w:t>
      </w:r>
      <w:proofErr w:type="spellStart"/>
      <w:r>
        <w:rPr>
          <w:sz w:val="16"/>
        </w:rPr>
        <w:t>Labour</w:t>
      </w:r>
      <w:proofErr w:type="spellEnd"/>
      <w:r>
        <w:rPr>
          <w:sz w:val="16"/>
        </w:rPr>
        <w:t xml:space="preserve"> and Bio-epistemic Resistance,” presented as part of </w:t>
      </w:r>
      <w:r>
        <w:rPr>
          <w:i/>
          <w:sz w:val="16"/>
        </w:rPr>
        <w:t xml:space="preserve">After Work: Life, </w:t>
      </w:r>
      <w:proofErr w:type="spellStart"/>
      <w:r>
        <w:rPr>
          <w:i/>
          <w:sz w:val="16"/>
        </w:rPr>
        <w:t>Labour</w:t>
      </w:r>
      <w:proofErr w:type="spellEnd"/>
      <w:r>
        <w:rPr>
          <w:i/>
          <w:sz w:val="16"/>
        </w:rPr>
        <w:t xml:space="preserve"> and Automation</w:t>
      </w:r>
      <w:r>
        <w:rPr>
          <w:sz w:val="16"/>
        </w:rPr>
        <w:t xml:space="preserve">, a symposium exploring work and resistance through and against technology. Transcription from </w:t>
      </w:r>
      <w:proofErr w:type="spellStart"/>
      <w:r>
        <w:rPr>
          <w:sz w:val="16"/>
        </w:rPr>
        <w:t>rvs</w:t>
      </w:r>
      <w:proofErr w:type="spellEnd"/>
      <w:r>
        <w:rPr>
          <w:sz w:val="16"/>
        </w:rPr>
        <w:t xml:space="preserve">, </w:t>
      </w:r>
      <w:proofErr w:type="gramStart"/>
      <w:r>
        <w:rPr>
          <w:sz w:val="16"/>
        </w:rPr>
        <w:t>finders</w:t>
      </w:r>
      <w:proofErr w:type="gramEnd"/>
      <w:r>
        <w:rPr>
          <w:sz w:val="16"/>
        </w:rPr>
        <w:t xml:space="preserve"> credit and cutting goes to tris)</w:t>
      </w:r>
    </w:p>
    <w:p w:rsidR="00401A58" w:rsidRDefault="00401A58" w:rsidP="00401A58">
      <w:pPr>
        <w:rPr>
          <w:sz w:val="16"/>
        </w:rPr>
      </w:pPr>
      <w:r>
        <w:rPr>
          <w:sz w:val="16"/>
        </w:rPr>
        <w:t xml:space="preserve">Okay, hi. My name is Ramon Amaro. Thank you to the organizers for having me here today. I’m </w:t>
      </w:r>
      <w:proofErr w:type="gramStart"/>
      <w:r>
        <w:rPr>
          <w:sz w:val="16"/>
        </w:rPr>
        <w:t>actually going</w:t>
      </w:r>
      <w:proofErr w:type="gramEnd"/>
      <w:r>
        <w:rPr>
          <w:sz w:val="16"/>
        </w:rPr>
        <w:t xml:space="preserve"> to diverge a second and take the conversation to an ontological and theoretical point that can hopefully emerge to different conversations as we go on later. Namely, what I want to begin with is the idea of bare life of the black female body, an idea that Alessandra </w:t>
      </w:r>
      <w:proofErr w:type="spellStart"/>
      <w:r>
        <w:rPr>
          <w:sz w:val="16"/>
        </w:rPr>
        <w:t>Raengo</w:t>
      </w:r>
      <w:proofErr w:type="spellEnd"/>
      <w:r>
        <w:rPr>
          <w:sz w:val="16"/>
        </w:rPr>
        <w:t xml:space="preserve"> argues must be understood if we are even to critique modern forms of capital, as what we know as </w:t>
      </w:r>
      <w:r w:rsidRPr="00121391">
        <w:rPr>
          <w:rStyle w:val="Emphasis"/>
          <w:highlight w:val="green"/>
        </w:rPr>
        <w:t>the black form is already subsumed in the monetary form of capital and the fictive substance of race</w:t>
      </w:r>
      <w:r>
        <w:rPr>
          <w:sz w:val="16"/>
        </w:rPr>
        <w:t xml:space="preserve">. What I mean, and what I would like to propose here in following </w:t>
      </w:r>
      <w:proofErr w:type="spellStart"/>
      <w:r>
        <w:rPr>
          <w:sz w:val="16"/>
        </w:rPr>
        <w:t>Raengo</w:t>
      </w:r>
      <w:proofErr w:type="spellEnd"/>
      <w:r>
        <w:rPr>
          <w:sz w:val="16"/>
        </w:rPr>
        <w:t>, is what she calls “</w:t>
      </w:r>
      <w:r w:rsidRPr="00121391">
        <w:rPr>
          <w:rStyle w:val="StyleUnderline"/>
          <w:highlight w:val="green"/>
        </w:rPr>
        <w:t>the ontological scandal</w:t>
      </w:r>
      <w:r>
        <w:rPr>
          <w:sz w:val="16"/>
        </w:rPr>
        <w:t xml:space="preserve">” perpetuated by slavery. This scandal, according to </w:t>
      </w:r>
      <w:proofErr w:type="spellStart"/>
      <w:r>
        <w:rPr>
          <w:sz w:val="16"/>
        </w:rPr>
        <w:t>Raengo</w:t>
      </w:r>
      <w:proofErr w:type="spellEnd"/>
      <w:r>
        <w:rPr>
          <w:sz w:val="16"/>
        </w:rPr>
        <w:t xml:space="preserve">, </w:t>
      </w:r>
      <w:r w:rsidRPr="00121391">
        <w:rPr>
          <w:rStyle w:val="StyleUnderline"/>
          <w:highlight w:val="green"/>
        </w:rPr>
        <w:t>is repeated “with each instance of alienated black labor</w:t>
      </w:r>
      <w:r>
        <w:rPr>
          <w:sz w:val="16"/>
        </w:rPr>
        <w:t xml:space="preserve">, </w:t>
      </w:r>
      <w:r w:rsidRPr="00121391">
        <w:rPr>
          <w:rStyle w:val="StyleUnderline"/>
          <w:highlight w:val="green"/>
        </w:rPr>
        <w:t>each time blackness functions as the commodity form</w:t>
      </w:r>
      <w:r>
        <w:rPr>
          <w:sz w:val="16"/>
        </w:rPr>
        <w:t xml:space="preserve">, and with each repetition they continue to be reified.” But what’s important is </w:t>
      </w:r>
      <w:proofErr w:type="spellStart"/>
      <w:r w:rsidRPr="00121391">
        <w:rPr>
          <w:rStyle w:val="StyleUnderline"/>
          <w:highlight w:val="green"/>
        </w:rPr>
        <w:t>Raengo</w:t>
      </w:r>
      <w:r>
        <w:rPr>
          <w:rStyle w:val="StyleUnderline"/>
        </w:rPr>
        <w:t>’s</w:t>
      </w:r>
      <w:proofErr w:type="spellEnd"/>
      <w:r>
        <w:rPr>
          <w:sz w:val="16"/>
        </w:rPr>
        <w:t xml:space="preserve"> gesture </w:t>
      </w:r>
      <w:r w:rsidRPr="00121391">
        <w:rPr>
          <w:rStyle w:val="Emphasis"/>
          <w:highlight w:val="green"/>
        </w:rPr>
        <w:t>presupposes</w:t>
      </w:r>
      <w:r w:rsidRPr="00121391">
        <w:rPr>
          <w:rStyle w:val="StyleUnderline"/>
          <w:highlight w:val="green"/>
        </w:rPr>
        <w:t xml:space="preserve"> that </w:t>
      </w:r>
      <w:r>
        <w:rPr>
          <w:rStyle w:val="StyleUnderline"/>
        </w:rPr>
        <w:t xml:space="preserve">the production and subsequent </w:t>
      </w:r>
      <w:r w:rsidRPr="00121391">
        <w:rPr>
          <w:rStyle w:val="Emphasis"/>
          <w:highlight w:val="green"/>
        </w:rPr>
        <w:t>domination</w:t>
      </w:r>
      <w:r>
        <w:rPr>
          <w:rStyle w:val="StyleUnderline"/>
        </w:rPr>
        <w:t xml:space="preserve"> of colonial </w:t>
      </w:r>
      <w:r>
        <w:rPr>
          <w:rStyle w:val="Emphasis"/>
        </w:rPr>
        <w:t xml:space="preserve">nations </w:t>
      </w:r>
      <w:r w:rsidRPr="00121391">
        <w:rPr>
          <w:rStyle w:val="Emphasis"/>
          <w:highlight w:val="green"/>
        </w:rPr>
        <w:t>today</w:t>
      </w:r>
      <w:r>
        <w:rPr>
          <w:rStyle w:val="StyleUnderline"/>
        </w:rPr>
        <w:t xml:space="preserve"> </w:t>
      </w:r>
      <w:r w:rsidRPr="00121391">
        <w:rPr>
          <w:rStyle w:val="Emphasis"/>
          <w:highlight w:val="green"/>
        </w:rPr>
        <w:t xml:space="preserve">are predicated on the abstract reification of the black female body as </w:t>
      </w:r>
      <w:r>
        <w:rPr>
          <w:rStyle w:val="Emphasis"/>
        </w:rPr>
        <w:t xml:space="preserve">a mode of </w:t>
      </w:r>
      <w:r w:rsidRPr="00121391">
        <w:rPr>
          <w:rStyle w:val="Emphasis"/>
          <w:highlight w:val="green"/>
        </w:rPr>
        <w:t>currency.</w:t>
      </w:r>
      <w:r>
        <w:rPr>
          <w:sz w:val="16"/>
        </w:rPr>
        <w:t xml:space="preserve"> </w:t>
      </w:r>
      <w:r w:rsidRPr="00121391">
        <w:rPr>
          <w:rStyle w:val="Emphasis"/>
          <w:highlight w:val="green"/>
        </w:rPr>
        <w:t>To</w:t>
      </w:r>
      <w:r>
        <w:rPr>
          <w:rStyle w:val="Emphasis"/>
        </w:rPr>
        <w:t xml:space="preserve"> even begin to </w:t>
      </w:r>
      <w:r w:rsidRPr="00121391">
        <w:rPr>
          <w:rStyle w:val="Emphasis"/>
          <w:highlight w:val="green"/>
        </w:rPr>
        <w:t xml:space="preserve">address this ontological scandal, we must first think through how the black body is individuated as a currency </w:t>
      </w:r>
      <w:r>
        <w:rPr>
          <w:rStyle w:val="Emphasis"/>
        </w:rPr>
        <w:t xml:space="preserve">of exchange </w:t>
      </w:r>
      <w:r w:rsidRPr="00121391">
        <w:rPr>
          <w:rStyle w:val="Emphasis"/>
          <w:highlight w:val="green"/>
        </w:rPr>
        <w:t>within modern financial systems</w:t>
      </w:r>
      <w:r>
        <w:rPr>
          <w:sz w:val="16"/>
        </w:rPr>
        <w:t xml:space="preserve">. For instance, extensive work has been done by </w:t>
      </w:r>
      <w:r>
        <w:rPr>
          <w:rStyle w:val="StyleUnderline"/>
        </w:rPr>
        <w:t>Spillers, Hartman, and others</w:t>
      </w:r>
      <w:r>
        <w:rPr>
          <w:sz w:val="16"/>
        </w:rPr>
        <w:t xml:space="preserve"> to </w:t>
      </w:r>
      <w:r>
        <w:rPr>
          <w:rStyle w:val="StyleUnderline"/>
        </w:rPr>
        <w:t>illuminate the important role of</w:t>
      </w:r>
      <w:r>
        <w:rPr>
          <w:sz w:val="16"/>
        </w:rPr>
        <w:t xml:space="preserve"> the cargo ship on </w:t>
      </w:r>
      <w:r>
        <w:rPr>
          <w:rStyle w:val="StyleUnderline"/>
        </w:rPr>
        <w:t xml:space="preserve">the Middle Passage as a scene of </w:t>
      </w:r>
      <w:r>
        <w:rPr>
          <w:rStyle w:val="Emphasis"/>
        </w:rPr>
        <w:t>capital</w:t>
      </w:r>
      <w:r>
        <w:rPr>
          <w:rStyle w:val="StyleUnderline"/>
        </w:rPr>
        <w:t xml:space="preserve"> exchange and racial subjection</w:t>
      </w:r>
      <w:r>
        <w:rPr>
          <w:sz w:val="16"/>
        </w:rPr>
        <w:t xml:space="preserve">. However, </w:t>
      </w:r>
      <w:r>
        <w:rPr>
          <w:rStyle w:val="StyleUnderline"/>
        </w:rPr>
        <w:t>I want to build on this work to think through</w:t>
      </w:r>
      <w:r>
        <w:rPr>
          <w:sz w:val="16"/>
        </w:rPr>
        <w:t xml:space="preserve"> </w:t>
      </w:r>
      <w:r w:rsidRPr="00121391">
        <w:rPr>
          <w:rStyle w:val="Emphasis"/>
          <w:highlight w:val="green"/>
        </w:rPr>
        <w:t xml:space="preserve">the genesis of the black self as already informed by the logics of </w:t>
      </w:r>
      <w:proofErr w:type="spellStart"/>
      <w:r w:rsidRPr="00121391">
        <w:rPr>
          <w:rStyle w:val="Emphasis"/>
          <w:highlight w:val="green"/>
        </w:rPr>
        <w:t>innumeration</w:t>
      </w:r>
      <w:proofErr w:type="spellEnd"/>
      <w:r w:rsidRPr="00121391">
        <w:rPr>
          <w:rStyle w:val="Emphasis"/>
          <w:highlight w:val="green"/>
        </w:rPr>
        <w:t xml:space="preserve"> and speculative risk</w:t>
      </w:r>
      <w:r>
        <w:rPr>
          <w:sz w:val="16"/>
        </w:rPr>
        <w:t xml:space="preserve">, where </w:t>
      </w:r>
      <w:r w:rsidRPr="00121391">
        <w:rPr>
          <w:rStyle w:val="Emphasis"/>
          <w:highlight w:val="green"/>
        </w:rPr>
        <w:t>the pre-individuated state of black being is always already contaminated by the conditions of labor-based capital accumulation</w:t>
      </w:r>
      <w:r>
        <w:rPr>
          <w:sz w:val="16"/>
        </w:rPr>
        <w:t xml:space="preserve">. But </w:t>
      </w:r>
      <w:r>
        <w:rPr>
          <w:rStyle w:val="StyleUnderline"/>
        </w:rPr>
        <w:t>this accumulation also informs a dissonance between the real black sense of self and any social agreement that may abstract the black self into</w:t>
      </w:r>
      <w:r>
        <w:rPr>
          <w:sz w:val="16"/>
        </w:rPr>
        <w:t>, as Denise DeSilva argues</w:t>
      </w:r>
      <w:r>
        <w:rPr>
          <w:rStyle w:val="Emphasis"/>
        </w:rPr>
        <w:t>, a formative system of monetary value</w:t>
      </w:r>
      <w:r>
        <w:rPr>
          <w:sz w:val="16"/>
        </w:rPr>
        <w:t xml:space="preserve">. In other words, as Ian </w:t>
      </w:r>
      <w:proofErr w:type="spellStart"/>
      <w:r>
        <w:rPr>
          <w:sz w:val="16"/>
        </w:rPr>
        <w:t>BacComb</w:t>
      </w:r>
      <w:proofErr w:type="spellEnd"/>
      <w:r>
        <w:rPr>
          <w:sz w:val="16"/>
        </w:rPr>
        <w:t xml:space="preserve"> describes, the growth of Anglo-European </w:t>
      </w:r>
      <w:r w:rsidRPr="00121391">
        <w:rPr>
          <w:rStyle w:val="Emphasis"/>
          <w:highlight w:val="green"/>
        </w:rPr>
        <w:t xml:space="preserve">financial domination was not merely a cycle </w:t>
      </w:r>
      <w:r>
        <w:rPr>
          <w:rStyle w:val="Emphasis"/>
        </w:rPr>
        <w:t xml:space="preserve">of labor and exchange, </w:t>
      </w:r>
      <w:r w:rsidRPr="00121391">
        <w:rPr>
          <w:rStyle w:val="Emphasis"/>
          <w:highlight w:val="green"/>
        </w:rPr>
        <w:t xml:space="preserve">but a </w:t>
      </w:r>
      <w:r>
        <w:rPr>
          <w:rStyle w:val="Emphasis"/>
        </w:rPr>
        <w:t xml:space="preserve">scaled </w:t>
      </w:r>
      <w:r w:rsidRPr="00121391">
        <w:rPr>
          <w:rStyle w:val="Emphasis"/>
          <w:highlight w:val="green"/>
        </w:rPr>
        <w:t xml:space="preserve">transaction of </w:t>
      </w:r>
      <w:r>
        <w:rPr>
          <w:rStyle w:val="Emphasis"/>
        </w:rPr>
        <w:t xml:space="preserve">quantifiable </w:t>
      </w:r>
      <w:r w:rsidRPr="00121391">
        <w:rPr>
          <w:rStyle w:val="Emphasis"/>
          <w:highlight w:val="green"/>
        </w:rPr>
        <w:t xml:space="preserve">insurance risk </w:t>
      </w:r>
      <w:r>
        <w:rPr>
          <w:rStyle w:val="Emphasis"/>
        </w:rPr>
        <w:t>associated with the contingency of death and illness aboard slave cargo ships</w:t>
      </w:r>
      <w:r>
        <w:rPr>
          <w:sz w:val="16"/>
        </w:rPr>
        <w:t xml:space="preserve">. </w:t>
      </w:r>
      <w:proofErr w:type="spellStart"/>
      <w:r>
        <w:rPr>
          <w:sz w:val="16"/>
        </w:rPr>
        <w:t>BacComb</w:t>
      </w:r>
      <w:proofErr w:type="spellEnd"/>
      <w:r>
        <w:rPr>
          <w:sz w:val="16"/>
        </w:rPr>
        <w:t xml:space="preserve"> points to the British economy </w:t>
      </w:r>
      <w:proofErr w:type="gramStart"/>
      <w:r>
        <w:rPr>
          <w:sz w:val="16"/>
        </w:rPr>
        <w:t>in particular to</w:t>
      </w:r>
      <w:proofErr w:type="gramEnd"/>
      <w:r>
        <w:rPr>
          <w:sz w:val="16"/>
        </w:rPr>
        <w:t xml:space="preserve"> discuss the granting of a real existence of enslaved bodies inasmuch as the survival and the successful delivery of these bodies can be bought virtually as the hidden substance of insurance contracts and bills of credit. Or in the case of the British slave ship </w:t>
      </w:r>
      <w:proofErr w:type="spellStart"/>
      <w:r>
        <w:rPr>
          <w:sz w:val="16"/>
        </w:rPr>
        <w:t>Zong</w:t>
      </w:r>
      <w:proofErr w:type="spellEnd"/>
      <w:r>
        <w:rPr>
          <w:sz w:val="16"/>
        </w:rPr>
        <w:t xml:space="preserve">, </w:t>
      </w:r>
      <w:r w:rsidRPr="00121391">
        <w:rPr>
          <w:rStyle w:val="Emphasis"/>
          <w:highlight w:val="green"/>
        </w:rPr>
        <w:t>the enslaved body is underwritten as the speculative risk of capital</w:t>
      </w:r>
      <w:r>
        <w:rPr>
          <w:rStyle w:val="Emphasis"/>
        </w:rPr>
        <w:t>, and public outrage.</w:t>
      </w:r>
      <w:r>
        <w:rPr>
          <w:sz w:val="16"/>
        </w:rPr>
        <w:t xml:space="preserve"> In this way, </w:t>
      </w:r>
      <w:r>
        <w:rPr>
          <w:rStyle w:val="StyleUnderline"/>
        </w:rPr>
        <w:t>the importance of the enslaved body to modes of capital is not predicated to actual material flesh, or even the potential for that body to labor, but was instead articulated as an abstract flow of enumeration and probability</w:t>
      </w:r>
      <w:r>
        <w:rPr>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121391">
        <w:rPr>
          <w:rStyle w:val="Emphasis"/>
          <w:highlight w:val="green"/>
        </w:rPr>
        <w:t>black non-being</w:t>
      </w:r>
      <w:r>
        <w:rPr>
          <w:sz w:val="16"/>
        </w:rPr>
        <w:t xml:space="preserve">, which Sylvia </w:t>
      </w:r>
      <w:proofErr w:type="spellStart"/>
      <w:r>
        <w:rPr>
          <w:sz w:val="16"/>
        </w:rPr>
        <w:t>Wynters</w:t>
      </w:r>
      <w:proofErr w:type="spellEnd"/>
      <w:r>
        <w:rPr>
          <w:sz w:val="16"/>
        </w:rPr>
        <w:t xml:space="preserve"> argues</w:t>
      </w:r>
      <w:r>
        <w:rPr>
          <w:rStyle w:val="StyleUnderline"/>
        </w:rPr>
        <w:t xml:space="preserve"> </w:t>
      </w:r>
      <w:r w:rsidRPr="00121391">
        <w:rPr>
          <w:rStyle w:val="Emphasis"/>
          <w:highlight w:val="green"/>
        </w:rPr>
        <w:t>is already owned by ontology</w:t>
      </w:r>
      <w:r>
        <w:rPr>
          <w:rStyle w:val="Emphasis"/>
        </w:rPr>
        <w:t xml:space="preserve"> </w:t>
      </w:r>
      <w:r w:rsidRPr="00121391">
        <w:rPr>
          <w:rStyle w:val="Emphasis"/>
          <w:highlight w:val="green"/>
        </w:rPr>
        <w:t>as a problem of bio-epistemic compliance and the regime of prototypical capital existence</w:t>
      </w:r>
      <w:r>
        <w:rPr>
          <w:rStyle w:val="Emphasis"/>
        </w:rPr>
        <w:t xml:space="preserve">, </w:t>
      </w:r>
      <w:r w:rsidRPr="00121391">
        <w:rPr>
          <w:rStyle w:val="Emphasis"/>
          <w:highlight w:val="green"/>
        </w:rPr>
        <w:t>which</w:t>
      </w:r>
      <w:r>
        <w:rPr>
          <w:sz w:val="16"/>
        </w:rPr>
        <w:t xml:space="preserve"> I argue </w:t>
      </w:r>
      <w:r w:rsidRPr="00121391">
        <w:rPr>
          <w:rStyle w:val="Emphasis"/>
          <w:highlight w:val="green"/>
        </w:rPr>
        <w:t>is symptomatic of a larger logic of social quantification</w:t>
      </w:r>
      <w:r>
        <w:rPr>
          <w:sz w:val="16"/>
        </w:rPr>
        <w:t xml:space="preserve">. </w:t>
      </w:r>
      <w:proofErr w:type="gramStart"/>
      <w:r>
        <w:rPr>
          <w:sz w:val="16"/>
        </w:rPr>
        <w:t>So</w:t>
      </w:r>
      <w:proofErr w:type="gramEnd"/>
      <w:r>
        <w:rPr>
          <w:sz w:val="16"/>
        </w:rPr>
        <w:t xml:space="preserve"> I just </w:t>
      </w:r>
      <w:proofErr w:type="spellStart"/>
      <w:r>
        <w:rPr>
          <w:sz w:val="16"/>
        </w:rPr>
        <w:t>wanna</w:t>
      </w:r>
      <w:proofErr w:type="spellEnd"/>
      <w:r>
        <w:rPr>
          <w:sz w:val="16"/>
        </w:rPr>
        <w:t xml:space="preserve"> diverge for a second and return to the issue of </w:t>
      </w:r>
      <w:r>
        <w:rPr>
          <w:rStyle w:val="Emphasis"/>
        </w:rPr>
        <w:t xml:space="preserve">the </w:t>
      </w:r>
      <w:proofErr w:type="spellStart"/>
      <w:r>
        <w:rPr>
          <w:rStyle w:val="Emphasis"/>
        </w:rPr>
        <w:t>Zong</w:t>
      </w:r>
      <w:proofErr w:type="spellEnd"/>
      <w:r>
        <w:rPr>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Pr>
          <w:sz w:val="16"/>
        </w:rPr>
        <w:t>returned back</w:t>
      </w:r>
      <w:proofErr w:type="gramEnd"/>
      <w:r>
        <w:rPr>
          <w:sz w:val="16"/>
        </w:rPr>
        <w:t xml:space="preserve"> to England, he sued the insurance company, and that </w:t>
      </w:r>
      <w:r>
        <w:rPr>
          <w:rStyle w:val="Emphasis"/>
        </w:rPr>
        <w:t>was the start of litigation -- of the body itself as being a virtual point of risk</w:t>
      </w:r>
      <w:r>
        <w:rPr>
          <w:sz w:val="16"/>
        </w:rPr>
        <w:t xml:space="preserve">. And what I’m arguing is that, since that development, obviously we know how pervasive the insurance industry is, how pervasive capital </w:t>
      </w:r>
      <w:r>
        <w:rPr>
          <w:sz w:val="16"/>
        </w:rPr>
        <w:lastRenderedPageBreak/>
        <w:t xml:space="preserve">mechanisms are at identifying risk and probability, and what I’m arguing here is, following </w:t>
      </w:r>
      <w:proofErr w:type="spellStart"/>
      <w:r>
        <w:rPr>
          <w:sz w:val="16"/>
        </w:rPr>
        <w:t>Raengo</w:t>
      </w:r>
      <w:proofErr w:type="spellEnd"/>
      <w:r>
        <w:rPr>
          <w:sz w:val="16"/>
        </w:rPr>
        <w:t xml:space="preserve">, is that what we know today as modern capitalism in the UK is already predicated on the violence of the black female body. So, to continue, as </w:t>
      </w:r>
      <w:r w:rsidRPr="00121391">
        <w:rPr>
          <w:rStyle w:val="StyleUnderline"/>
          <w:highlight w:val="green"/>
        </w:rPr>
        <w:t>the terms of</w:t>
      </w:r>
      <w:r>
        <w:rPr>
          <w:rStyle w:val="StyleUnderline"/>
        </w:rPr>
        <w:t xml:space="preserve"> contemporary </w:t>
      </w:r>
      <w:r w:rsidRPr="00121391">
        <w:rPr>
          <w:rStyle w:val="StyleUnderline"/>
          <w:highlight w:val="green"/>
        </w:rPr>
        <w:t>capital depart from the</w:t>
      </w:r>
      <w:r>
        <w:rPr>
          <w:rStyle w:val="StyleUnderline"/>
        </w:rPr>
        <w:t xml:space="preserve"> derivation of value as the direct engagement with the </w:t>
      </w:r>
      <w:r w:rsidRPr="00121391">
        <w:rPr>
          <w:rStyle w:val="Emphasis"/>
          <w:highlight w:val="green"/>
        </w:rPr>
        <w:t>body</w:t>
      </w:r>
      <w:r>
        <w:rPr>
          <w:rStyle w:val="StyleUnderline"/>
        </w:rPr>
        <w:t xml:space="preserve"> to the technics of labor practice</w:t>
      </w:r>
      <w:r>
        <w:rPr>
          <w:sz w:val="16"/>
        </w:rPr>
        <w:t xml:space="preserve">, so in other words, </w:t>
      </w:r>
      <w:r w:rsidRPr="00121391">
        <w:rPr>
          <w:rStyle w:val="Emphasis"/>
          <w:highlight w:val="green"/>
        </w:rPr>
        <w:t>it no longer became about the actual slave</w:t>
      </w:r>
      <w:r>
        <w:rPr>
          <w:rStyle w:val="Emphasis"/>
        </w:rPr>
        <w:t xml:space="preserve"> being delivered to do manual labor – </w:t>
      </w:r>
      <w:r w:rsidRPr="00121391">
        <w:rPr>
          <w:rStyle w:val="Emphasis"/>
          <w:highlight w:val="green"/>
        </w:rPr>
        <w:t>the financial gain was greater</w:t>
      </w:r>
      <w:r>
        <w:rPr>
          <w:rStyle w:val="Emphasis"/>
        </w:rPr>
        <w:t xml:space="preserve"> from actually deriving insurance risk on the body itself</w:t>
      </w:r>
      <w:r>
        <w:rPr>
          <w:sz w:val="16"/>
        </w:rPr>
        <w:t xml:space="preserve">. </w:t>
      </w:r>
      <w:proofErr w:type="gramStart"/>
      <w:r w:rsidRPr="00121391">
        <w:rPr>
          <w:rStyle w:val="StyleUnderline"/>
          <w:highlight w:val="green"/>
        </w:rPr>
        <w:t>So</w:t>
      </w:r>
      <w:proofErr w:type="gramEnd"/>
      <w:r w:rsidRPr="00121391">
        <w:rPr>
          <w:sz w:val="16"/>
          <w:highlight w:val="green"/>
        </w:rPr>
        <w:t xml:space="preserve"> </w:t>
      </w:r>
      <w:r w:rsidRPr="00121391">
        <w:rPr>
          <w:rStyle w:val="Emphasis"/>
          <w:highlight w:val="green"/>
        </w:rPr>
        <w:t>the body only became a black body once it was subsumed into capital</w:t>
      </w:r>
      <w:r>
        <w:rPr>
          <w:rStyle w:val="Emphasis"/>
        </w:rPr>
        <w:t xml:space="preserve"> types of </w:t>
      </w:r>
      <w:r w:rsidRPr="00121391">
        <w:rPr>
          <w:rStyle w:val="Emphasis"/>
          <w:highlight w:val="green"/>
        </w:rPr>
        <w:t>risk</w:t>
      </w:r>
      <w:r>
        <w:rPr>
          <w:rStyle w:val="Emphasis"/>
        </w:rPr>
        <w:t>.</w:t>
      </w:r>
      <w:r>
        <w:rPr>
          <w:sz w:val="16"/>
        </w:rPr>
        <w:t xml:space="preserve"> </w:t>
      </w:r>
      <w:r>
        <w:rPr>
          <w:rStyle w:val="Emphasis"/>
        </w:rPr>
        <w:t>These engagements emerged as adaptive forms of information exchange that, unlike popular believe, are indifferent to the specificity of the body.</w:t>
      </w:r>
      <w:r>
        <w:rPr>
          <w:sz w:val="16"/>
        </w:rPr>
        <w:t xml:space="preserve"> However, it is specific only as much as </w:t>
      </w:r>
      <w:r>
        <w:rPr>
          <w:rStyle w:val="StyleUnderline"/>
        </w:rPr>
        <w:t>the racialized body can be extracted into quantifiable forms of data and pre-emption, which continues today to be defined as social value in contemporary techno-capital institutions.</w:t>
      </w:r>
      <w:r>
        <w:rPr>
          <w:sz w:val="16"/>
        </w:rPr>
        <w:t xml:space="preserve"> What I’m attempting to highlight is that while </w:t>
      </w:r>
      <w:r>
        <w:rPr>
          <w:rStyle w:val="Emphasis"/>
        </w:rPr>
        <w:t>the technology of</w:t>
      </w:r>
      <w:r>
        <w:rPr>
          <w:rStyle w:val="StyleUnderline"/>
        </w:rPr>
        <w:t xml:space="preserve"> </w:t>
      </w:r>
      <w:r>
        <w:rPr>
          <w:sz w:val="16"/>
        </w:rPr>
        <w:t>shipping and</w:t>
      </w:r>
      <w:r>
        <w:rPr>
          <w:rStyle w:val="StyleUnderline"/>
        </w:rPr>
        <w:t xml:space="preserve"> </w:t>
      </w:r>
      <w:r>
        <w:rPr>
          <w:rStyle w:val="Emphasis"/>
        </w:rPr>
        <w:t>insurance risk</w:t>
      </w:r>
      <w:r>
        <w:rPr>
          <w:rStyle w:val="StyleUnderline"/>
        </w:rPr>
        <w:t xml:space="preserve">, </w:t>
      </w:r>
      <w:r>
        <w:rPr>
          <w:sz w:val="16"/>
        </w:rPr>
        <w:t>predicated on violence and the abstraction of the black body,</w:t>
      </w:r>
      <w:r>
        <w:rPr>
          <w:rStyle w:val="StyleUnderlin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Pr>
          <w:sz w:val="16"/>
        </w:rPr>
        <w:t xml:space="preserve">. So, in other words, after the </w:t>
      </w:r>
      <w:proofErr w:type="spellStart"/>
      <w:r>
        <w:rPr>
          <w:sz w:val="16"/>
        </w:rPr>
        <w:t>Zong</w:t>
      </w:r>
      <w:proofErr w:type="spellEnd"/>
      <w:r>
        <w:rPr>
          <w:sz w:val="16"/>
        </w:rPr>
        <w:t xml:space="preserve">, following </w:t>
      </w:r>
      <w:proofErr w:type="spellStart"/>
      <w:r>
        <w:rPr>
          <w:sz w:val="16"/>
        </w:rPr>
        <w:t>Raengo</w:t>
      </w:r>
      <w:proofErr w:type="spellEnd"/>
      <w:r>
        <w:rPr>
          <w:sz w:val="16"/>
        </w:rPr>
        <w:t xml:space="preserve"> here, after the </w:t>
      </w:r>
      <w:proofErr w:type="spellStart"/>
      <w:r>
        <w:rPr>
          <w:sz w:val="16"/>
        </w:rPr>
        <w:t>Zong</w:t>
      </w:r>
      <w:proofErr w:type="spellEnd"/>
      <w:r>
        <w:rPr>
          <w:sz w:val="16"/>
        </w:rPr>
        <w:t xml:space="preserve">, </w:t>
      </w:r>
      <w:r>
        <w:rPr>
          <w:rStyle w:val="Emphasis"/>
        </w:rPr>
        <w:t>the idea of abstracting the body into actual risk</w:t>
      </w:r>
      <w:r>
        <w:rPr>
          <w:sz w:val="16"/>
        </w:rPr>
        <w:t xml:space="preserve">, of course, further objectified the black body, but it also </w:t>
      </w:r>
      <w:r>
        <w:rPr>
          <w:rStyle w:val="Emphasis"/>
        </w:rPr>
        <w:t>set a precedent of actual citizenship being viewed as potential financial gain</w:t>
      </w:r>
      <w:r>
        <w:rPr>
          <w:sz w:val="16"/>
        </w:rPr>
        <w:t xml:space="preserve"> or potential investment. </w:t>
      </w:r>
    </w:p>
    <w:p w:rsidR="00401A58" w:rsidRPr="00401A58" w:rsidRDefault="00401A58" w:rsidP="00401A58"/>
    <w:p w:rsidR="000D274D" w:rsidRDefault="000D274D" w:rsidP="000D274D">
      <w:pPr>
        <w:pStyle w:val="Heading3"/>
      </w:pPr>
      <w:r>
        <w:lastRenderedPageBreak/>
        <w:t>AT Colonialism</w:t>
      </w:r>
    </w:p>
    <w:p w:rsidR="000D274D" w:rsidRDefault="000D274D" w:rsidP="000D274D">
      <w:pPr>
        <w:pStyle w:val="Heading4"/>
        <w:rPr>
          <w:rFonts w:cs="Times New Roman"/>
        </w:rPr>
      </w:pPr>
      <w:r>
        <w:rPr>
          <w:rFonts w:cs="Times New Roman"/>
        </w:rPr>
        <w:t>The critique of coloniality prevents claims of a common class identity in favor of fractured resistances – vote neg for universalism</w:t>
      </w:r>
    </w:p>
    <w:p w:rsidR="000D274D" w:rsidRDefault="000D274D" w:rsidP="000D274D">
      <w:proofErr w:type="spellStart"/>
      <w:r>
        <w:rPr>
          <w:b/>
        </w:rPr>
        <w:t>Chibber</w:t>
      </w:r>
      <w:proofErr w:type="spellEnd"/>
      <w:r>
        <w:rPr>
          <w:b/>
        </w:rPr>
        <w:t xml:space="preserve"> 14 </w:t>
      </w:r>
      <w:r>
        <w:t xml:space="preserve">(Vivek, associate professor of sociology at New York University, “Postcolonial Thought’s Blind Alley” </w:t>
      </w:r>
      <w:hyperlink r:id="rId22" w:history="1">
        <w:r>
          <w:rPr>
            <w:rStyle w:val="Hyperlink"/>
          </w:rPr>
          <w:t>http://www.middle-east-online.com/english/?id=65868</w:t>
        </w:r>
      </w:hyperlink>
      <w:r>
        <w:t>)</w:t>
      </w:r>
    </w:p>
    <w:p w:rsidR="000D274D" w:rsidRDefault="000D274D" w:rsidP="000D274D">
      <w:r>
        <w:rPr>
          <w:sz w:val="10"/>
        </w:rPr>
        <w:t xml:space="preserve">After a long hiatus, </w:t>
      </w:r>
      <w:r w:rsidRPr="00121391">
        <w:rPr>
          <w:rStyle w:val="StyleUnderline"/>
          <w:highlight w:val="green"/>
        </w:rPr>
        <w:t>we seem to be witnessing the re-emergence of a global resistance to capitalism</w:t>
      </w:r>
      <w:r>
        <w:rPr>
          <w:sz w:val="10"/>
        </w:rPr>
        <w:t xml:space="preserve">,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w:t>
      </w:r>
      <w:proofErr w:type="spellStart"/>
      <w:proofErr w:type="gramStart"/>
      <w:r>
        <w:rPr>
          <w:sz w:val="10"/>
        </w:rPr>
        <w:t>years.</w:t>
      </w:r>
      <w:r>
        <w:rPr>
          <w:rStyle w:val="Emphasis"/>
        </w:rPr>
        <w:t>But</w:t>
      </w:r>
      <w:proofErr w:type="spellEnd"/>
      <w:proofErr w:type="gramEnd"/>
      <w:r>
        <w:rPr>
          <w:rStyle w:val="Emphasis"/>
        </w:rPr>
        <w:t xml:space="preserve"> the re-emergence of such movements has revealed that </w:t>
      </w:r>
      <w:r w:rsidRPr="00121391">
        <w:rPr>
          <w:rStyle w:val="Emphasis"/>
          <w:highlight w:val="green"/>
        </w:rPr>
        <w:t>the retreat of the past three decades has exacted a toll</w:t>
      </w:r>
      <w:r>
        <w:rPr>
          <w:rStyle w:val="Emphasis"/>
        </w:rPr>
        <w:t>.</w:t>
      </w:r>
      <w:r>
        <w:rPr>
          <w:sz w:val="10"/>
        </w:rPr>
        <w:t xml:space="preserve"> The political resources available to working people are the weakest in decades. </w:t>
      </w:r>
      <w:r>
        <w:rPr>
          <w:rStyle w:val="Emphasis"/>
        </w:rPr>
        <w:t xml:space="preserve">The </w:t>
      </w:r>
      <w:proofErr w:type="spellStart"/>
      <w:r w:rsidRPr="00121391">
        <w:rPr>
          <w:rStyle w:val="Emphasis"/>
          <w:highlight w:val="green"/>
        </w:rPr>
        <w:t>organisations</w:t>
      </w:r>
      <w:proofErr w:type="spellEnd"/>
      <w:r w:rsidRPr="00121391">
        <w:rPr>
          <w:rStyle w:val="Emphasis"/>
          <w:highlight w:val="green"/>
        </w:rPr>
        <w:t xml:space="preserve"> of the left</w:t>
      </w:r>
      <w:r>
        <w:rPr>
          <w:rStyle w:val="Emphasis"/>
        </w:rPr>
        <w:t>—unions and political parties—</w:t>
      </w:r>
      <w:r w:rsidRPr="00121391">
        <w:rPr>
          <w:rStyle w:val="Emphasis"/>
          <w:highlight w:val="green"/>
        </w:rPr>
        <w:t>have been hollowed out</w:t>
      </w:r>
      <w:r>
        <w:rPr>
          <w:sz w:val="10"/>
        </w:rPr>
        <w:t xml:space="preserve"> or, worse, have become complicit in the management of austerity. </w:t>
      </w:r>
      <w:r w:rsidRPr="00121391">
        <w:rPr>
          <w:rStyle w:val="Emphasis"/>
          <w:highlight w:val="green"/>
        </w:rPr>
        <w:t>The weakness</w:t>
      </w:r>
      <w:r>
        <w:rPr>
          <w:rStyle w:val="Emphasis"/>
        </w:rPr>
        <w:t xml:space="preserve"> of the left is not only political or </w:t>
      </w:r>
      <w:proofErr w:type="spellStart"/>
      <w:r>
        <w:rPr>
          <w:rStyle w:val="Emphasis"/>
        </w:rPr>
        <w:t>organisational</w:t>
      </w:r>
      <w:proofErr w:type="spellEnd"/>
      <w:r>
        <w:rPr>
          <w:rStyle w:val="Emphasis"/>
        </w:rPr>
        <w:t xml:space="preserve">; it </w:t>
      </w:r>
      <w:r w:rsidRPr="00121391">
        <w:rPr>
          <w:rStyle w:val="Emphasis"/>
          <w:highlight w:val="green"/>
        </w:rPr>
        <w:t>extends to theory</w:t>
      </w:r>
      <w:r>
        <w:rPr>
          <w:rStyle w:val="Emphasis"/>
        </w:rPr>
        <w:t>. The political defeats of the past decades have been accompanied by a dramatic churning on the intellectual front.</w:t>
      </w:r>
      <w:r>
        <w:rPr>
          <w:sz w:val="10"/>
        </w:rPr>
        <w:t xml:space="preserve"> There has not been a flight from radical theory or commitment to a radical intellectual agenda: Self-styled progressive or radical intellectuals are still impressive in number at many universities, at least in North America. It is that </w:t>
      </w:r>
      <w:r>
        <w:rPr>
          <w:rStyle w:val="StyleUnderline"/>
        </w:rPr>
        <w:t xml:space="preserve">the very meaning of radicalism has changed. </w:t>
      </w:r>
      <w:r w:rsidRPr="00121391">
        <w:rPr>
          <w:rStyle w:val="StyleUnderline"/>
          <w:highlight w:val="green"/>
        </w:rPr>
        <w:t xml:space="preserve">Under </w:t>
      </w:r>
      <w:r>
        <w:rPr>
          <w:rStyle w:val="StyleUnderline"/>
        </w:rPr>
        <w:t xml:space="preserve">the influence of </w:t>
      </w:r>
      <w:r w:rsidRPr="00121391">
        <w:rPr>
          <w:rStyle w:val="StyleUnderline"/>
          <w:highlight w:val="green"/>
        </w:rPr>
        <w:t>poststructuralist thinking, the basic concepts of the socialist tradition are</w:t>
      </w:r>
      <w:r>
        <w:rPr>
          <w:sz w:val="10"/>
        </w:rPr>
        <w:t xml:space="preserve"> considered suspect or </w:t>
      </w:r>
      <w:r w:rsidRPr="00121391">
        <w:rPr>
          <w:rStyle w:val="StyleUnderline"/>
          <w:highlight w:val="green"/>
        </w:rPr>
        <w:t>rejected</w:t>
      </w:r>
      <w:r>
        <w:rPr>
          <w:rStyle w:val="StyleUnderline"/>
        </w:rPr>
        <w:t xml:space="preserve"> outright. </w:t>
      </w:r>
      <w:r w:rsidRPr="00121391">
        <w:rPr>
          <w:rStyle w:val="StyleUnderline"/>
          <w:highlight w:val="green"/>
        </w:rPr>
        <w:t>The idea that capitalism</w:t>
      </w:r>
      <w:r>
        <w:rPr>
          <w:rStyle w:val="StyleUnderline"/>
        </w:rPr>
        <w:t xml:space="preserve"> </w:t>
      </w:r>
      <w:r w:rsidRPr="00121391">
        <w:rPr>
          <w:rStyle w:val="StyleUnderline"/>
          <w:highlight w:val="green"/>
        </w:rPr>
        <w:t>has a real structure</w:t>
      </w:r>
      <w:r>
        <w:rPr>
          <w:sz w:val="10"/>
        </w:rPr>
        <w:t xml:space="preserve"> which imposes real compulsions, that class is rooted in real relations of exploitation, or </w:t>
      </w:r>
      <w:r>
        <w:rPr>
          <w:rStyle w:val="StyleUnderline"/>
        </w:rPr>
        <w:t xml:space="preserve">that </w:t>
      </w:r>
      <w:proofErr w:type="spellStart"/>
      <w:r w:rsidRPr="00121391">
        <w:rPr>
          <w:rStyle w:val="StyleUnderline"/>
          <w:highlight w:val="green"/>
        </w:rPr>
        <w:t>labour</w:t>
      </w:r>
      <w:proofErr w:type="spellEnd"/>
      <w:r w:rsidRPr="00121391">
        <w:rPr>
          <w:rStyle w:val="StyleUnderline"/>
          <w:highlight w:val="green"/>
        </w:rPr>
        <w:t xml:space="preserve"> has a real interest in collective </w:t>
      </w:r>
      <w:proofErr w:type="spellStart"/>
      <w:r w:rsidRPr="00121391">
        <w:rPr>
          <w:rStyle w:val="StyleUnderline"/>
          <w:highlight w:val="green"/>
        </w:rPr>
        <w:t>organisation</w:t>
      </w:r>
      <w:proofErr w:type="spellEnd"/>
      <w:r>
        <w:rPr>
          <w:sz w:val="10"/>
        </w:rPr>
        <w:t>—ideas that were the common sense of the left for almost two centuries—</w:t>
      </w:r>
      <w:r w:rsidRPr="00121391">
        <w:rPr>
          <w:rStyle w:val="StyleUnderline"/>
          <w:highlight w:val="green"/>
        </w:rPr>
        <w:t>are</w:t>
      </w:r>
      <w:r>
        <w:rPr>
          <w:rStyle w:val="StyleUnderline"/>
        </w:rPr>
        <w:t xml:space="preserve"> </w:t>
      </w:r>
      <w:r w:rsidRPr="00121391">
        <w:rPr>
          <w:rStyle w:val="StyleUnderline"/>
          <w:highlight w:val="green"/>
        </w:rPr>
        <w:t>considered</w:t>
      </w:r>
      <w:r>
        <w:rPr>
          <w:rStyle w:val="StyleUnderline"/>
        </w:rPr>
        <w:t xml:space="preserve"> hopelessly </w:t>
      </w:r>
      <w:r w:rsidRPr="00121391">
        <w:rPr>
          <w:rStyle w:val="StyleUnderline"/>
          <w:highlight w:val="green"/>
        </w:rPr>
        <w:t>outdated</w:t>
      </w:r>
      <w:r>
        <w:rPr>
          <w:rStyle w:val="StyleUnderline"/>
        </w:rPr>
        <w:t>.</w:t>
      </w:r>
      <w:r>
        <w:rPr>
          <w:u w:val="single"/>
        </w:rPr>
        <w:t xml:space="preserve"> </w:t>
      </w:r>
      <w:r>
        <w:rPr>
          <w:sz w:val="10"/>
        </w:rPr>
        <w:t xml:space="preserve">These criticisms of materialism and political economy came out of the poststructuralist milieu, yet </w:t>
      </w:r>
      <w:r w:rsidRPr="00121391">
        <w:rPr>
          <w:rStyle w:val="StyleUnderline"/>
          <w:highlight w:val="green"/>
        </w:rPr>
        <w:t xml:space="preserve">they have found </w:t>
      </w:r>
      <w:proofErr w:type="gramStart"/>
      <w:r w:rsidRPr="00121391">
        <w:rPr>
          <w:rStyle w:val="StyleUnderline"/>
          <w:highlight w:val="green"/>
        </w:rPr>
        <w:t>a particular, sharp</w:t>
      </w:r>
      <w:proofErr w:type="gramEnd"/>
      <w:r w:rsidRPr="00121391">
        <w:rPr>
          <w:rStyle w:val="StyleUnderline"/>
          <w:highlight w:val="green"/>
        </w:rPr>
        <w:t xml:space="preserve"> expression in</w:t>
      </w:r>
      <w:r>
        <w:rPr>
          <w:sz w:val="10"/>
        </w:rPr>
        <w:t xml:space="preserve"> the most recent product of that current: postcolonial theory. 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w:t>
      </w:r>
      <w:proofErr w:type="spellStart"/>
      <w:r>
        <w:rPr>
          <w:sz w:val="10"/>
        </w:rPr>
        <w:t>Chakravorty</w:t>
      </w:r>
      <w:proofErr w:type="spellEnd"/>
      <w:r>
        <w:rPr>
          <w:sz w:val="10"/>
        </w:rPr>
        <w:t xml:space="preserve"> Spivak, </w:t>
      </w:r>
      <w:proofErr w:type="spellStart"/>
      <w:r>
        <w:rPr>
          <w:sz w:val="10"/>
        </w:rPr>
        <w:t>Homi</w:t>
      </w:r>
      <w:proofErr w:type="spellEnd"/>
      <w:r>
        <w:rPr>
          <w:sz w:val="10"/>
        </w:rPr>
        <w:t xml:space="preserve"> Bhabha, </w:t>
      </w:r>
      <w:proofErr w:type="spellStart"/>
      <w:r>
        <w:rPr>
          <w:sz w:val="10"/>
        </w:rPr>
        <w:t>Ranajit</w:t>
      </w:r>
      <w:proofErr w:type="spellEnd"/>
      <w:r>
        <w:rPr>
          <w:sz w:val="10"/>
        </w:rPr>
        <w:t xml:space="preserve"> Guha and the Subaltern Studies Group; also the Colombian anthropologist Arturo </w:t>
      </w:r>
      <w:r>
        <w:rPr>
          <w:rStyle w:val="StyleUnderline"/>
        </w:rPr>
        <w:t>Escobar,</w:t>
      </w:r>
      <w:r>
        <w:rPr>
          <w:sz w:val="10"/>
        </w:rPr>
        <w:t xml:space="preserve"> Peruvian sociologist Anibal </w:t>
      </w:r>
      <w:r>
        <w:rPr>
          <w:rStyle w:val="StyleUnderline"/>
        </w:rPr>
        <w:t>Quijano and</w:t>
      </w:r>
      <w:r>
        <w:rPr>
          <w:sz w:val="10"/>
        </w:rPr>
        <w:t xml:space="preserve"> Argentine literary theorist Walter </w:t>
      </w:r>
      <w:proofErr w:type="spellStart"/>
      <w:r w:rsidRPr="00121391">
        <w:rPr>
          <w:rStyle w:val="StyleUnderline"/>
          <w:highlight w:val="green"/>
        </w:rPr>
        <w:t>Mignolo</w:t>
      </w:r>
      <w:proofErr w:type="spellEnd"/>
      <w:r>
        <w:rPr>
          <w:rStyle w:val="StyleUnderline"/>
        </w:rPr>
        <w:t>.</w:t>
      </w:r>
      <w:r>
        <w:rPr>
          <w:sz w:val="10"/>
        </w:rPr>
        <w:t xml:space="preserve"> Their most common target is Marxist theory, but their ire extends to the Enlightenment tradition itself. Of all the weaknesses of Enlightenment radicalism, what most agitates postcolonial theorists is its </w:t>
      </w:r>
      <w:proofErr w:type="spellStart"/>
      <w:r>
        <w:rPr>
          <w:sz w:val="10"/>
        </w:rPr>
        <w:t>universalising</w:t>
      </w:r>
      <w:proofErr w:type="spellEnd"/>
      <w:r>
        <w:rPr>
          <w:sz w:val="10"/>
        </w:rPr>
        <w:t xml:space="preserve">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w:t>
      </w:r>
      <w:proofErr w:type="spellStart"/>
      <w:r>
        <w:rPr>
          <w:sz w:val="10"/>
        </w:rPr>
        <w:t>universalising</w:t>
      </w:r>
      <w:proofErr w:type="spellEnd"/>
      <w:r>
        <w:rPr>
          <w:sz w:val="10"/>
        </w:rPr>
        <w:t xml:space="preserve">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w:t>
      </w:r>
      <w:proofErr w:type="spellStart"/>
      <w:r>
        <w:rPr>
          <w:sz w:val="10"/>
        </w:rPr>
        <w:t>recognise</w:t>
      </w:r>
      <w:proofErr w:type="spellEnd"/>
      <w:r>
        <w:rPr>
          <w:sz w:val="10"/>
        </w:rPr>
        <w:t xml:space="preserve"> the autonomy and creativity of actors in their </w:t>
      </w:r>
      <w:proofErr w:type="gramStart"/>
      <w:r>
        <w:rPr>
          <w:sz w:val="10"/>
        </w:rPr>
        <w:t>particular location</w:t>
      </w:r>
      <w:proofErr w:type="gramEnd"/>
      <w:r>
        <w:rPr>
          <w:sz w:val="10"/>
        </w:rPr>
        <w:t xml:space="preserve">. Instead, the </w:t>
      </w:r>
      <w:proofErr w:type="spellStart"/>
      <w:r>
        <w:rPr>
          <w:sz w:val="10"/>
        </w:rPr>
        <w:t>universalising</w:t>
      </w:r>
      <w:proofErr w:type="spellEnd"/>
      <w:r>
        <w:rPr>
          <w:sz w:val="10"/>
        </w:rPr>
        <w:t xml:space="preserve"> theory fits the local and </w:t>
      </w:r>
      <w:proofErr w:type="gramStart"/>
      <w:r>
        <w:rPr>
          <w:sz w:val="10"/>
        </w:rPr>
        <w:t>particular into</w:t>
      </w:r>
      <w:proofErr w:type="gramEnd"/>
      <w:r>
        <w:rPr>
          <w:sz w:val="10"/>
        </w:rPr>
        <w:t xml:space="preserve"> rigid categories derived from European experience. </w:t>
      </w:r>
      <w:r>
        <w:rPr>
          <w:rStyle w:val="StyleUnderline"/>
        </w:rPr>
        <w:t xml:space="preserve">Postcolonial theory presents itself as not just a criticism of the radical enlightenment tradition, but as its replacement. </w:t>
      </w:r>
      <w:r>
        <w:rPr>
          <w:sz w:val="10"/>
        </w:rPr>
        <w:t xml:space="preserve">“The assumption of universalism is a fundamental feature of the construction of colonial power because the ‘universal’ features of humanity are the characteristics of those who occupy positions of political dominance,” explains a widely used text on postcolonial studies. The mechanism through which universalism abets colonial domination is by the elevation of some very specific facts about European culture to the status of general descriptions of humanity, valid on a global scale. Cultures that do not match these specific descriptions are consigned to the status of being backward, needing tutoring in </w:t>
      </w:r>
      <w:proofErr w:type="spellStart"/>
      <w:r>
        <w:rPr>
          <w:sz w:val="10"/>
        </w:rPr>
        <w:t>civilisation</w:t>
      </w:r>
      <w:proofErr w:type="spellEnd"/>
      <w:r>
        <w:rPr>
          <w:sz w:val="10"/>
        </w:rPr>
        <w:t xml:space="preserve">, incapable of governing themselves. As the text’s editors describe it, the “myth of universality is thus a primary strategy of imperial control ... on the basis of an assumption that ‘European’ equals ‘universal’.” </w:t>
      </w:r>
      <w:r w:rsidRPr="00121391">
        <w:rPr>
          <w:rStyle w:val="StyleUnderline"/>
          <w:highlight w:val="green"/>
        </w:rPr>
        <w:t>We see</w:t>
      </w:r>
      <w:r>
        <w:rPr>
          <w:sz w:val="10"/>
        </w:rPr>
        <w:t xml:space="preserve"> in this argument </w:t>
      </w:r>
      <w:r w:rsidRPr="00121391">
        <w:rPr>
          <w:rStyle w:val="StyleUnderline"/>
          <w:highlight w:val="green"/>
        </w:rPr>
        <w:t>two of the most commonly held postcolonial theorists’ views</w:t>
      </w:r>
      <w:r>
        <w:rPr>
          <w:rStyle w:val="StyleUnderline"/>
        </w:rPr>
        <w:t xml:space="preserve">. One is a formal, meta-theoretical idea: </w:t>
      </w:r>
      <w:r w:rsidRPr="00121391">
        <w:rPr>
          <w:rStyle w:val="StyleUnderline"/>
          <w:highlight w:val="green"/>
        </w:rPr>
        <w:t>Claims to universality are suspect because</w:t>
      </w:r>
      <w:r>
        <w:rPr>
          <w:sz w:val="10"/>
        </w:rPr>
        <w:t xml:space="preserve"> they ignore social heterogeneity; </w:t>
      </w:r>
      <w:r w:rsidRPr="00121391">
        <w:rPr>
          <w:rStyle w:val="StyleUnderline"/>
          <w:highlight w:val="green"/>
        </w:rPr>
        <w:t xml:space="preserve">they </w:t>
      </w:r>
      <w:proofErr w:type="spellStart"/>
      <w:r w:rsidRPr="00121391">
        <w:rPr>
          <w:rStyle w:val="StyleUnderline"/>
          <w:highlight w:val="green"/>
        </w:rPr>
        <w:t>marginalise</w:t>
      </w:r>
      <w:proofErr w:type="spellEnd"/>
      <w:r>
        <w:rPr>
          <w:sz w:val="10"/>
        </w:rPr>
        <w:t xml:space="preserve"> any practice or social convention that does not conform to what is being elevated to the universal. The act of </w:t>
      </w:r>
      <w:proofErr w:type="spellStart"/>
      <w:r>
        <w:rPr>
          <w:sz w:val="10"/>
        </w:rPr>
        <w:t>marginalisation</w:t>
      </w:r>
      <w:proofErr w:type="spellEnd"/>
      <w:r>
        <w:rPr>
          <w:sz w:val="10"/>
        </w:rPr>
        <w:t xml:space="preserve"> is an act of suppression, of the exertion of power. </w:t>
      </w:r>
      <w:r>
        <w:rPr>
          <w:rStyle w:val="StyleUnderline"/>
        </w:rPr>
        <w:t xml:space="preserve">The second view is substantive: </w:t>
      </w:r>
      <w:proofErr w:type="spellStart"/>
      <w:r w:rsidRPr="00121391">
        <w:rPr>
          <w:rStyle w:val="StyleUnderline"/>
          <w:highlight w:val="green"/>
        </w:rPr>
        <w:t>Universalisation</w:t>
      </w:r>
      <w:proofErr w:type="spellEnd"/>
      <w:r w:rsidRPr="00121391">
        <w:rPr>
          <w:rStyle w:val="StyleUnderline"/>
          <w:highlight w:val="green"/>
        </w:rPr>
        <w:t xml:space="preserve"> is complicit with European domination</w:t>
      </w:r>
      <w:r>
        <w:rPr>
          <w:sz w:val="10"/>
        </w:rPr>
        <w:t xml:space="preserve">—because in the intellectual world, western theories are dominant.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Pr>
          <w:rStyle w:val="StyleUnderline"/>
        </w:rPr>
        <w:t>Hence the hostility to the “grand narratives”</w:t>
      </w:r>
      <w:r>
        <w:rPr>
          <w:sz w:val="10"/>
        </w:rPr>
        <w:t xml:space="preserve"> associated with Marxism and progressive liberalism. </w:t>
      </w:r>
      <w:r>
        <w:rPr>
          <w:rStyle w:val="Emphasis"/>
        </w:rPr>
        <w:t xml:space="preserve">The </w:t>
      </w:r>
      <w:r w:rsidRPr="00121391">
        <w:rPr>
          <w:rStyle w:val="Emphasis"/>
          <w:highlight w:val="green"/>
        </w:rPr>
        <w:t>action these days is in “the fragment,”</w:t>
      </w:r>
      <w:r>
        <w:rPr>
          <w:rStyle w:val="StyleUnderline"/>
        </w:rPr>
        <w:t xml:space="preserve"> the marginal</w:t>
      </w:r>
      <w:r>
        <w:rPr>
          <w:sz w:val="10"/>
        </w:rPr>
        <w:t xml:space="preserve">, the practices and cultural conventions unique to a particular setting, which cannot be subsumed into a </w:t>
      </w:r>
      <w:proofErr w:type="spellStart"/>
      <w:r>
        <w:rPr>
          <w:sz w:val="10"/>
        </w:rPr>
        <w:t>generalised</w:t>
      </w:r>
      <w:proofErr w:type="spellEnd"/>
      <w:r>
        <w:rPr>
          <w:sz w:val="10"/>
        </w:rPr>
        <w:t xml:space="preserve"> analysis—the “heterogeneities and </w:t>
      </w:r>
      <w:proofErr w:type="spellStart"/>
      <w:r>
        <w:rPr>
          <w:sz w:val="10"/>
        </w:rPr>
        <w:t>incommensurabilities</w:t>
      </w:r>
      <w:proofErr w:type="spellEnd"/>
      <w:r>
        <w:rPr>
          <w:sz w:val="10"/>
        </w:rPr>
        <w:t xml:space="preserve">” of the local. </w:t>
      </w:r>
      <w:r>
        <w:rPr>
          <w:rStyle w:val="StyleUnderline"/>
        </w:rPr>
        <w:t xml:space="preserve">This is where we are directed to search for political agency. </w:t>
      </w:r>
      <w:r>
        <w:rPr>
          <w:sz w:val="10"/>
        </w:rPr>
        <w:t xml:space="preserve">The hostility to </w:t>
      </w:r>
      <w:proofErr w:type="spellStart"/>
      <w:r>
        <w:rPr>
          <w:sz w:val="10"/>
        </w:rPr>
        <w:t>universalising</w:t>
      </w:r>
      <w:proofErr w:type="spellEnd"/>
      <w:r>
        <w:rPr>
          <w:sz w:val="10"/>
        </w:rPr>
        <w:t xml:space="preserve"> theories has interesting implications. The radical tradition since Marx and Engels has relied on foundational premises for </w:t>
      </w:r>
      <w:proofErr w:type="gramStart"/>
      <w:r>
        <w:rPr>
          <w:sz w:val="10"/>
        </w:rPr>
        <w:t>all of</w:t>
      </w:r>
      <w:proofErr w:type="gramEnd"/>
      <w:r>
        <w:rPr>
          <w:sz w:val="10"/>
        </w:rPr>
        <w:t xml:space="preserve"> its political analysis. The first is that as capitalism expands across the globe, it imposes economic constraints on the actors that come under its sway. As it takes root in Asia, Latin America and Africa, economic production is forced to abide by a common set of rules. The development of regions and the tempo of growth will proceed unevenly, at different rates, with considerable institutional variation. They will not all look the same. But their differences will be worked out in response to a common set of compulsions from the underlying capitalist structure. It is taken for granted that as capitalism imposes its logic on actors, and exercises its economic and political domination, it will elicit a response from </w:t>
      </w:r>
      <w:proofErr w:type="spellStart"/>
      <w:r>
        <w:rPr>
          <w:sz w:val="10"/>
        </w:rPr>
        <w:t>labouring</w:t>
      </w:r>
      <w:proofErr w:type="spellEnd"/>
      <w:r>
        <w:rPr>
          <w:sz w:val="10"/>
        </w:rPr>
        <w:t xml:space="preserve"> groups, who will resist its depredations to defend their wellbeing. This will be true regardless of their cultural or religious identity. The reason for their resistance is that, whatever the facts about local culture, capitalism assaults basic needs that all people have in common. So just as capitalism imposes a common logic of reproduction across regions, it also elicits a common resistance from </w:t>
      </w:r>
      <w:proofErr w:type="spellStart"/>
      <w:r>
        <w:rPr>
          <w:sz w:val="10"/>
        </w:rPr>
        <w:t>labour</w:t>
      </w:r>
      <w:proofErr w:type="spellEnd"/>
      <w:r>
        <w:rPr>
          <w:sz w:val="10"/>
        </w:rPr>
        <w:t xml:space="preserve">. Again, the resistance will not take the same form, but the potential for its exercise will be universal because the wellspring that generates it—the workers’ drive to defend their wellbeing—is common across cultures. These beliefs have been foundational for much of radical analysis and practice for more than a century. But if we accept postcolonial theory’s injunctions against universalism, they must be rejected as unabashedly universalistic. </w:t>
      </w:r>
      <w:r>
        <w:rPr>
          <w:rStyle w:val="StyleUnderline"/>
        </w:rPr>
        <w:t xml:space="preserve">The implications are profound. </w:t>
      </w:r>
      <w:r w:rsidRPr="00121391">
        <w:rPr>
          <w:rStyle w:val="StyleUnderline"/>
          <w:highlight w:val="green"/>
        </w:rPr>
        <w:t>What is left of radical analysis if we lose capitalism</w:t>
      </w:r>
      <w:r>
        <w:rPr>
          <w:rStyle w:val="StyleUnderline"/>
        </w:rPr>
        <w:t xml:space="preserve"> from its theoretical toolkit? How do we </w:t>
      </w:r>
      <w:proofErr w:type="spellStart"/>
      <w:r>
        <w:rPr>
          <w:rStyle w:val="StyleUnderline"/>
        </w:rPr>
        <w:t>analyse</w:t>
      </w:r>
      <w:proofErr w:type="spellEnd"/>
      <w:r>
        <w:rPr>
          <w:rStyle w:val="StyleUnderline"/>
        </w:rPr>
        <w:t xml:space="preserve"> the global depression since 2007, or make sense of the drive for austerity</w:t>
      </w:r>
      <w:r>
        <w:rPr>
          <w:sz w:val="10"/>
        </w:rPr>
        <w:t xml:space="preserve"> that has swept the Atlantic world, </w:t>
      </w:r>
      <w:r>
        <w:rPr>
          <w:rStyle w:val="StyleUnderline"/>
        </w:rPr>
        <w:t xml:space="preserve">if not by tracing the logic of profit-driven economies and the struggle to </w:t>
      </w:r>
      <w:proofErr w:type="spellStart"/>
      <w:r>
        <w:rPr>
          <w:rStyle w:val="StyleUnderline"/>
        </w:rPr>
        <w:t>maximise</w:t>
      </w:r>
      <w:proofErr w:type="spellEnd"/>
      <w:r>
        <w:rPr>
          <w:rStyle w:val="StyleUnderline"/>
        </w:rPr>
        <w:t xml:space="preserve"> profits?</w:t>
      </w:r>
      <w:r>
        <w:rPr>
          <w:sz w:val="10"/>
        </w:rPr>
        <w:t xml:space="preserve"> </w:t>
      </w:r>
      <w:r>
        <w:rPr>
          <w:rStyle w:val="StyleUnderline"/>
        </w:rPr>
        <w:t>What do we make of the global resistance to these impositions, when the same slogans can be found in Cairo, Buenos Aires, Madison and London</w:t>
      </w:r>
      <w:r>
        <w:rPr>
          <w:sz w:val="10"/>
        </w:rPr>
        <w:t>, if not through some universal interests expressed in them</w:t>
      </w:r>
      <w:r>
        <w:rPr>
          <w:rStyle w:val="StyleUnderline"/>
        </w:rPr>
        <w:t>?</w:t>
      </w:r>
      <w:r>
        <w:rPr>
          <w:sz w:val="10"/>
        </w:rPr>
        <w:t xml:space="preserve"> How do we generate any analysis of capitalism without some </w:t>
      </w:r>
      <w:proofErr w:type="spellStart"/>
      <w:r>
        <w:rPr>
          <w:sz w:val="10"/>
        </w:rPr>
        <w:t>universalising</w:t>
      </w:r>
      <w:proofErr w:type="spellEnd"/>
      <w:r>
        <w:rPr>
          <w:sz w:val="10"/>
        </w:rPr>
        <w:t xml:space="preserve"> categories? The stakes being high, one would think that postcolonial theorists might grant amnesty to concepts like capitalism or class interests. Perhaps these are </w:t>
      </w:r>
      <w:proofErr w:type="spellStart"/>
      <w:r>
        <w:rPr>
          <w:sz w:val="10"/>
        </w:rPr>
        <w:t>universalising</w:t>
      </w:r>
      <w:proofErr w:type="spellEnd"/>
      <w:r>
        <w:rPr>
          <w:sz w:val="10"/>
        </w:rPr>
        <w:t xml:space="preserve"> categories that have some </w:t>
      </w:r>
      <w:proofErr w:type="gramStart"/>
      <w:r>
        <w:rPr>
          <w:sz w:val="10"/>
        </w:rPr>
        <w:t>justification, and</w:t>
      </w:r>
      <w:proofErr w:type="gramEnd"/>
      <w:r>
        <w:rPr>
          <w:sz w:val="10"/>
        </w:rPr>
        <w:t xml:space="preserve">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w:t>
      </w:r>
      <w:proofErr w:type="spellStart"/>
      <w:r>
        <w:rPr>
          <w:sz w:val="10"/>
        </w:rPr>
        <w:t>homogenising</w:t>
      </w:r>
      <w:proofErr w:type="spellEnd"/>
      <w:r>
        <w:rPr>
          <w:sz w:val="10"/>
        </w:rPr>
        <w:t xml:space="preserve"> the </w:t>
      </w:r>
      <w:r>
        <w:rPr>
          <w:sz w:val="10"/>
        </w:rPr>
        <w:lastRenderedPageBreak/>
        <w:t xml:space="preserve">histories that remain heterogeneous within it.” Marxists either fail to notice practices and conventions that are independent of capitalist </w:t>
      </w:r>
      <w:proofErr w:type="gramStart"/>
      <w:r>
        <w:rPr>
          <w:sz w:val="10"/>
        </w:rPr>
        <w:t>dynamics, or</w:t>
      </w:r>
      <w:proofErr w:type="gramEnd"/>
      <w:r>
        <w:rPr>
          <w:sz w:val="10"/>
        </w:rPr>
        <w:t xml:space="preserve"> assume that whatever independence they have will soon dissolve. The idea that social formations can be </w:t>
      </w:r>
      <w:proofErr w:type="spellStart"/>
      <w:r>
        <w:rPr>
          <w:sz w:val="10"/>
        </w:rPr>
        <w:t>analysed</w:t>
      </w:r>
      <w:proofErr w:type="spellEnd"/>
      <w:r>
        <w:rPr>
          <w:sz w:val="10"/>
        </w:rPr>
        <w:t xml:space="preserve">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w:t>
      </w:r>
      <w:proofErr w:type="gramStart"/>
      <w:r>
        <w:rPr>
          <w:sz w:val="10"/>
        </w:rPr>
        <w:t>be seen as</w:t>
      </w:r>
      <w:proofErr w:type="gramEnd"/>
      <w:r>
        <w:rPr>
          <w:sz w:val="10"/>
        </w:rPr>
        <w:t xml:space="preserve"> an analogue of 19th-century territorial imperialism.” Dipesh Chakrabarty has given this argument structure in his influential book Provincializing Europe. He argues that the idea of a </w:t>
      </w:r>
      <w:proofErr w:type="spellStart"/>
      <w:r>
        <w:rPr>
          <w:sz w:val="10"/>
        </w:rPr>
        <w:t>universalising</w:t>
      </w:r>
      <w:proofErr w:type="spellEnd"/>
      <w:r>
        <w:rPr>
          <w:sz w:val="10"/>
        </w:rPr>
        <w:t xml:space="preserve"> capitalism turns regional histories into variations on a theme. Every country is </w:t>
      </w:r>
      <w:proofErr w:type="spellStart"/>
      <w:r>
        <w:rPr>
          <w:sz w:val="10"/>
        </w:rPr>
        <w:t>categorised</w:t>
      </w:r>
      <w:proofErr w:type="spellEnd"/>
      <w:r>
        <w:rPr>
          <w:sz w:val="10"/>
        </w:rPr>
        <w:t xml:space="preserve"> by the extent to which it conforms with, or departs from, an </w:t>
      </w:r>
      <w:proofErr w:type="spellStart"/>
      <w:r>
        <w:rPr>
          <w:sz w:val="10"/>
        </w:rPr>
        <w:t>idealised</w:t>
      </w:r>
      <w:proofErr w:type="spellEnd"/>
      <w:r>
        <w:rPr>
          <w:sz w:val="10"/>
        </w:rPr>
        <w:t xml:space="preserve"> concept of capitalism, so regional histories are never able to escape from being footnotes to the European experience. The second error Chakrabarty identifies is that the idea of capitalism evacuates all contingency from historical development. Marxists’ faith in the </w:t>
      </w:r>
      <w:proofErr w:type="spellStart"/>
      <w:r>
        <w:rPr>
          <w:sz w:val="10"/>
        </w:rPr>
        <w:t>universalising</w:t>
      </w:r>
      <w:proofErr w:type="spellEnd"/>
      <w:r>
        <w:rPr>
          <w:sz w:val="10"/>
        </w:rPr>
        <w:t xml:space="preserve"> dynamic of capitalism blinds them to the possibility of “discontinuities, ruptures and shifts in the historical process.” Freed from interruption by human agency, the future becomes a knowable entity, drawing toward a determinable end. </w:t>
      </w:r>
      <w:proofErr w:type="spellStart"/>
      <w:r>
        <w:rPr>
          <w:sz w:val="10"/>
        </w:rPr>
        <w:t>Universalising</w:t>
      </w:r>
      <w:proofErr w:type="spellEnd"/>
      <w:r>
        <w:rPr>
          <w:sz w:val="10"/>
        </w:rPr>
        <w:t xml:space="preserve">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w:t>
      </w:r>
      <w:proofErr w:type="spellStart"/>
      <w:r>
        <w:rPr>
          <w:sz w:val="10"/>
        </w:rPr>
        <w:t>globalised</w:t>
      </w:r>
      <w:proofErr w:type="spellEnd"/>
      <w:r>
        <w:rPr>
          <w:sz w:val="10"/>
        </w:rPr>
        <w:t xml:space="preserve"> over the past century, but while he acknowledges its </w:t>
      </w:r>
      <w:proofErr w:type="spellStart"/>
      <w:r>
        <w:rPr>
          <w:sz w:val="10"/>
        </w:rPr>
        <w:t>globalisation</w:t>
      </w:r>
      <w:proofErr w:type="spellEnd"/>
      <w:r>
        <w:rPr>
          <w:sz w:val="10"/>
        </w:rPr>
        <w:t xml:space="preserve">, he denies that this is tantamount to its </w:t>
      </w:r>
      <w:proofErr w:type="spellStart"/>
      <w:r>
        <w:rPr>
          <w:sz w:val="10"/>
        </w:rPr>
        <w:t>universalisation</w:t>
      </w:r>
      <w:proofErr w:type="spellEnd"/>
      <w:r>
        <w:rPr>
          <w:sz w:val="10"/>
        </w:rPr>
        <w:t xml:space="preserve">. This allows him to affirm that market dependence has spread to the far corners of the world, whilst denying that the category of capitalism can be used for its analysis. For Chakrabarty, a properly </w:t>
      </w:r>
      <w:proofErr w:type="spellStart"/>
      <w:r>
        <w:rPr>
          <w:sz w:val="10"/>
        </w:rPr>
        <w:t>universalising</w:t>
      </w:r>
      <w:proofErr w:type="spellEnd"/>
      <w:r>
        <w:rPr>
          <w:sz w:val="10"/>
        </w:rPr>
        <w:t xml:space="preserve"> capitalism is one that subordinates all social practices to its own logic: “No historic form of capital, however global in its reach, can ever be a universal ... [for] any historically available form of capital is a provisional compromise” between its </w:t>
      </w:r>
      <w:proofErr w:type="spellStart"/>
      <w:r>
        <w:rPr>
          <w:sz w:val="10"/>
        </w:rPr>
        <w:t>totalising</w:t>
      </w:r>
      <w:proofErr w:type="spellEnd"/>
      <w:r>
        <w:rPr>
          <w:sz w:val="10"/>
        </w:rPr>
        <w:t xml:space="preserve"> drive and the obduracy of local customs and conventions. In his argument, a </w:t>
      </w:r>
      <w:proofErr w:type="spellStart"/>
      <w:r>
        <w:rPr>
          <w:sz w:val="10"/>
        </w:rPr>
        <w:t>universalising</w:t>
      </w:r>
      <w:proofErr w:type="spellEnd"/>
      <w:r>
        <w:rPr>
          <w:sz w:val="10"/>
        </w:rPr>
        <w:t xml:space="preserve"> capitalism must </w:t>
      </w:r>
      <w:proofErr w:type="spellStart"/>
      <w:r>
        <w:rPr>
          <w:sz w:val="10"/>
        </w:rPr>
        <w:t>internalise</w:t>
      </w:r>
      <w:proofErr w:type="spellEnd"/>
      <w:r>
        <w:rPr>
          <w:sz w:val="10"/>
        </w:rPr>
        <w:t xml:space="preserve"> all social relations to its own logic. It must be a </w:t>
      </w:r>
      <w:proofErr w:type="spellStart"/>
      <w:r>
        <w:rPr>
          <w:sz w:val="10"/>
        </w:rPr>
        <w:t>totalising</w:t>
      </w:r>
      <w:proofErr w:type="spellEnd"/>
      <w:r>
        <w:rPr>
          <w:sz w:val="10"/>
        </w:rPr>
        <w:t xml:space="preserve">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w:t>
      </w:r>
      <w:proofErr w:type="gramStart"/>
      <w:r>
        <w:rPr>
          <w:sz w:val="10"/>
        </w:rPr>
        <w:t>as long as</w:t>
      </w:r>
      <w:proofErr w:type="gramEnd"/>
      <w:r>
        <w:rPr>
          <w:sz w:val="10"/>
        </w:rPr>
        <w:t xml:space="preserve"> their operations are running smoothly, do not care about the conventions and mores of the environment. The signal that something needs to be changed comes when aspects of the environment disrupt their operations, by stimulating </w:t>
      </w:r>
      <w:proofErr w:type="spellStart"/>
      <w:r>
        <w:rPr>
          <w:sz w:val="10"/>
        </w:rPr>
        <w:t>labour</w:t>
      </w:r>
      <w:proofErr w:type="spellEnd"/>
      <w:r>
        <w:rPr>
          <w:sz w:val="10"/>
        </w:rPr>
        <w:t xml:space="preserve"> conflict or restricting markets. When that happens, they swing into action, and target the culprit practices. Capitalists would be indifferent to other practices that might well embody other “ways of being in the world.” We could reject Chakrabarty’s claim that </w:t>
      </w:r>
      <w:proofErr w:type="spellStart"/>
      <w:r>
        <w:rPr>
          <w:sz w:val="10"/>
        </w:rPr>
        <w:t>globalisation</w:t>
      </w:r>
      <w:proofErr w:type="spellEnd"/>
      <w:r>
        <w:rPr>
          <w:sz w:val="10"/>
        </w:rPr>
        <w:t xml:space="preserve"> does not imply </w:t>
      </w:r>
      <w:proofErr w:type="spellStart"/>
      <w:r>
        <w:rPr>
          <w:sz w:val="10"/>
        </w:rPr>
        <w:t>universalisation</w:t>
      </w:r>
      <w:proofErr w:type="spellEnd"/>
      <w:r>
        <w:rPr>
          <w:sz w:val="10"/>
        </w:rPr>
        <w:t xml:space="preserve">. If the practices that have spread globally can be identified as capitalist, then they have also been </w:t>
      </w:r>
      <w:proofErr w:type="spellStart"/>
      <w:r>
        <w:rPr>
          <w:sz w:val="10"/>
        </w:rPr>
        <w:t>universalised</w:t>
      </w:r>
      <w:proofErr w:type="spellEnd"/>
      <w:r>
        <w:rPr>
          <w:sz w:val="10"/>
        </w:rPr>
        <w:t xml:space="preserve">. That we can </w:t>
      </w:r>
      <w:proofErr w:type="spellStart"/>
      <w:r>
        <w:rPr>
          <w:sz w:val="10"/>
        </w:rPr>
        <w:t>recognise</w:t>
      </w:r>
      <w:proofErr w:type="spellEnd"/>
      <w:r>
        <w:rPr>
          <w:sz w:val="10"/>
        </w:rPr>
        <w:t xml:space="preserve"> them as distinctively capitalist allows us to pronounce capital’s </w:t>
      </w:r>
      <w:proofErr w:type="spellStart"/>
      <w:r>
        <w:rPr>
          <w:sz w:val="10"/>
        </w:rPr>
        <w:t>globalisation</w:t>
      </w:r>
      <w:proofErr w:type="spellEnd"/>
      <w:r>
        <w:rPr>
          <w:sz w:val="10"/>
        </w:rPr>
        <w:t xml:space="preserve">. If we can affirm that they are capitalist, and therefore have the properties associated with capitalism, how can we deny their </w:t>
      </w:r>
      <w:proofErr w:type="spellStart"/>
      <w:r>
        <w:rPr>
          <w:sz w:val="10"/>
        </w:rPr>
        <w:t>universalisation</w:t>
      </w:r>
      <w:proofErr w:type="spellEnd"/>
      <w:r>
        <w:rPr>
          <w:sz w:val="10"/>
        </w:rPr>
        <w:t xml:space="preserve">?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w:t>
      </w:r>
      <w:proofErr w:type="spellStart"/>
      <w:r>
        <w:rPr>
          <w:sz w:val="10"/>
        </w:rPr>
        <w:t>labouring</w:t>
      </w:r>
      <w:proofErr w:type="spellEnd"/>
      <w:r>
        <w:rPr>
          <w:sz w:val="10"/>
        </w:rPr>
        <w:t xml:space="preserve"> groups, postcolonial theory typically shies away from any talk of objective, universal interests. The sources of struggle are taken to be local, specific to the culture of the </w:t>
      </w:r>
      <w:proofErr w:type="spellStart"/>
      <w:r>
        <w:rPr>
          <w:sz w:val="10"/>
        </w:rPr>
        <w:t>labouring</w:t>
      </w:r>
      <w:proofErr w:type="spellEnd"/>
      <w:r>
        <w:rPr>
          <w:sz w:val="10"/>
        </w:rPr>
        <w:t xml:space="preserve">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w:t>
      </w:r>
      <w:proofErr w:type="gramStart"/>
      <w:r>
        <w:rPr>
          <w:sz w:val="10"/>
        </w:rPr>
        <w:t>particular conceptions</w:t>
      </w:r>
      <w:proofErr w:type="gramEnd"/>
      <w:r>
        <w:rPr>
          <w:sz w:val="10"/>
        </w:rPr>
        <w:t xml:space="preserve"> of needs—constructed by geographically restricted histories, and working through a cosmology that resists translation, something that </w:t>
      </w:r>
      <w:proofErr w:type="spellStart"/>
      <w:r>
        <w:rPr>
          <w:sz w:val="10"/>
        </w:rPr>
        <w:t>postcolonialist</w:t>
      </w:r>
      <w:proofErr w:type="spellEnd"/>
      <w:r>
        <w:rPr>
          <w:sz w:val="10"/>
        </w:rPr>
        <w:t xml:space="preserve"> intellectuals posit outside of the </w:t>
      </w:r>
      <w:proofErr w:type="spellStart"/>
      <w:r>
        <w:rPr>
          <w:sz w:val="10"/>
        </w:rPr>
        <w:t>universalising</w:t>
      </w:r>
      <w:proofErr w:type="spellEnd"/>
      <w:r>
        <w:rPr>
          <w:sz w:val="10"/>
        </w:rPr>
        <w:t xml:space="preserve"> narratives of Enlightenment thought. The question is whether it is unwarranted to assign some universal needs and interests to agents across cultures and time. There is no doubt that, for the most part, the things that </w:t>
      </w:r>
      <w:proofErr w:type="gramStart"/>
      <w:r>
        <w:rPr>
          <w:sz w:val="10"/>
        </w:rPr>
        <w:t>agents</w:t>
      </w:r>
      <w:proofErr w:type="gramEnd"/>
      <w:r>
        <w:rPr>
          <w:sz w:val="10"/>
        </w:rPr>
        <w:t xml:space="preserve">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 As Marx observed, </w:t>
      </w:r>
      <w:r>
        <w:rPr>
          <w:rStyle w:val="StyleUnderline"/>
        </w:rPr>
        <w:t>once capitalist relations are in place, the “dull compulsion of economic relations” is all it takes to induce workers to offer themselves for exploitation.</w:t>
      </w:r>
      <w:r>
        <w:rPr>
          <w:sz w:val="10"/>
        </w:rPr>
        <w:t xml:space="preserve"> This is true regardless of culture and ideology: If they are in the position of being a worker, they will make themselves available for work. The reason they make their </w:t>
      </w:r>
      <w:proofErr w:type="spellStart"/>
      <w:r>
        <w:rPr>
          <w:sz w:val="10"/>
        </w:rPr>
        <w:t>labour</w:t>
      </w:r>
      <w:proofErr w:type="spellEnd"/>
      <w:r>
        <w:rPr>
          <w:sz w:val="10"/>
        </w:rPr>
        <w:t xml:space="preserve">-power available to employers is that this is their only option to maintain their wellbeing. They are free to refuse if their culture tells them that such practices are unacceptable, but this only means that they are free to starve. </w:t>
      </w:r>
      <w:r w:rsidRPr="00121391">
        <w:rPr>
          <w:rStyle w:val="Emphasis"/>
          <w:highlight w:val="green"/>
        </w:rPr>
        <w:t>While this aspect of human nature is the foundation on which exploitation rests, it is also a central fount for resistance</w:t>
      </w:r>
      <w:r>
        <w:rPr>
          <w:rStyle w:val="Emphasis"/>
        </w:rPr>
        <w:t>.</w:t>
      </w:r>
      <w:r>
        <w:rPr>
          <w:sz w:val="10"/>
        </w:rPr>
        <w:t xml:space="preserve"> The same concern for wellbeing that drives workers into the arms of capitalists also motivates them to resist the terms of their exploitation. Employers’ drive for profits has, as its most direct expression, a constant search to </w:t>
      </w:r>
      <w:proofErr w:type="spellStart"/>
      <w:r>
        <w:rPr>
          <w:sz w:val="10"/>
        </w:rPr>
        <w:t>minimise</w:t>
      </w:r>
      <w:proofErr w:type="spellEnd"/>
      <w:r>
        <w:rPr>
          <w:sz w:val="10"/>
        </w:rPr>
        <w:t xml:space="preserve"> the costs of production. The most obvious cost is wages. But the reduction of wages, while a condition for increased profit margins, means a squeeze on workers’ standards of living. For some workers in high-end or </w:t>
      </w:r>
      <w:proofErr w:type="spellStart"/>
      <w:r>
        <w:rPr>
          <w:sz w:val="10"/>
        </w:rPr>
        <w:t>unionised</w:t>
      </w:r>
      <w:proofErr w:type="spellEnd"/>
      <w:r>
        <w:rPr>
          <w:sz w:val="10"/>
        </w:rPr>
        <w:t xml:space="preserve">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w:t>
      </w:r>
      <w:proofErr w:type="spellStart"/>
      <w:r>
        <w:rPr>
          <w:sz w:val="10"/>
        </w:rPr>
        <w:t>labour</w:t>
      </w:r>
      <w:proofErr w:type="spellEnd"/>
      <w:r>
        <w:rPr>
          <w:sz w:val="10"/>
        </w:rPr>
        <w:t xml:space="preserve"> contract—explains why capitalism can take root and secure itself anywhere. The second dimension—fighting the terms of exploitation—explains why class reproduction begets class struggle everywhere capitalism establishes itself. In parallel with the </w:t>
      </w:r>
      <w:proofErr w:type="spellStart"/>
      <w:r>
        <w:rPr>
          <w:sz w:val="10"/>
        </w:rPr>
        <w:t>universalisation</w:t>
      </w:r>
      <w:proofErr w:type="spellEnd"/>
      <w:r>
        <w:rPr>
          <w:sz w:val="10"/>
        </w:rPr>
        <w:t xml:space="preserve">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121391">
        <w:rPr>
          <w:rStyle w:val="StyleUnderline"/>
          <w:highlight w:val="green"/>
        </w:rPr>
        <w:t>Postcolonial theory has made real gains</w:t>
      </w:r>
      <w:r>
        <w:rPr>
          <w:rStyle w:val="StyleUnderline"/>
        </w:rPr>
        <w:t xml:space="preserve"> in certain domains, especially in mainstreaming literature from the global South.</w:t>
      </w:r>
      <w:r>
        <w:rPr>
          <w:sz w:val="10"/>
        </w:rPr>
        <w:t xml:space="preserve"> In the 1980s and 90s it played an important role in keeping alive the idea of anti-colonialism and anti-imperialism; and it has made the problem of Eurocentrism a watchword among progressive intellectuals. </w:t>
      </w:r>
      <w:r w:rsidRPr="00121391">
        <w:rPr>
          <w:rStyle w:val="Emphasis"/>
          <w:highlight w:val="green"/>
        </w:rPr>
        <w:t>But these achievements have come with a steep price tag. It seems bizarre</w:t>
      </w:r>
      <w:r>
        <w:rPr>
          <w:sz w:val="10"/>
        </w:rPr>
        <w:t xml:space="preserve">, at a time like this, </w:t>
      </w:r>
      <w:r w:rsidRPr="00121391">
        <w:rPr>
          <w:rStyle w:val="Emphasis"/>
          <w:highlight w:val="green"/>
        </w:rPr>
        <w:t>to find ourselves stuck with a theory that made its name by dismantling</w:t>
      </w:r>
      <w:r>
        <w:rPr>
          <w:rStyle w:val="Emphasis"/>
        </w:rPr>
        <w:t xml:space="preserve"> some of the </w:t>
      </w:r>
      <w:r w:rsidRPr="00121391">
        <w:rPr>
          <w:rStyle w:val="Emphasis"/>
          <w:highlight w:val="green"/>
        </w:rPr>
        <w:t>conceptual pillars that can help us understand the political conjuncture, and to devise effective strategy</w:t>
      </w:r>
      <w:r>
        <w:rPr>
          <w:rStyle w:val="Emphasis"/>
        </w:rPr>
        <w:t xml:space="preserve">. </w:t>
      </w:r>
      <w:r w:rsidRPr="00121391">
        <w:rPr>
          <w:rStyle w:val="StyleUnderline"/>
          <w:highlight w:val="green"/>
        </w:rPr>
        <w:t>Postcolonial theorists have</w:t>
      </w:r>
      <w:r>
        <w:rPr>
          <w:sz w:val="10"/>
        </w:rPr>
        <w:t xml:space="preserve"> wasted much effort tilting against windmills of their own creation, and so have </w:t>
      </w:r>
      <w:r w:rsidRPr="00121391">
        <w:rPr>
          <w:rStyle w:val="StyleUnderline"/>
          <w:highlight w:val="green"/>
        </w:rPr>
        <w:t>licensed a massive resurgence of nativism and Orientalism</w:t>
      </w:r>
      <w:r>
        <w:rPr>
          <w:rStyle w:val="StyleUnderline"/>
        </w:rPr>
        <w:t>.</w:t>
      </w:r>
      <w:r>
        <w:rPr>
          <w:sz w:val="10"/>
        </w:rPr>
        <w:t xml:space="preserve"> It is not just that they </w:t>
      </w:r>
      <w:proofErr w:type="spellStart"/>
      <w:r>
        <w:rPr>
          <w:sz w:val="10"/>
        </w:rPr>
        <w:t>emphasise</w:t>
      </w:r>
      <w:proofErr w:type="spellEnd"/>
      <w:r>
        <w:rPr>
          <w:sz w:val="10"/>
        </w:rPr>
        <w:t xml:space="preserve"> the local over the universal. Their </w:t>
      </w:r>
      <w:proofErr w:type="spellStart"/>
      <w:r>
        <w:rPr>
          <w:sz w:val="10"/>
        </w:rPr>
        <w:t>valorisation</w:t>
      </w:r>
      <w:proofErr w:type="spellEnd"/>
      <w:r>
        <w:rPr>
          <w:sz w:val="10"/>
        </w:rPr>
        <w:t xml:space="preserve"> of the local, obsession with cultural particularities, and insistence on culture as the wellspring of agency, has licensed the exoticism that the left once abhorred in colonial depictions of the non-West. Throughout the 20th century, the anchor for anti-colonial movements was, at least for the left, a belief that oppression was wrong wherever it was </w:t>
      </w:r>
      <w:proofErr w:type="spellStart"/>
      <w:r>
        <w:rPr>
          <w:sz w:val="10"/>
        </w:rPr>
        <w:t>practised</w:t>
      </w:r>
      <w:proofErr w:type="spellEnd"/>
      <w:r>
        <w:rPr>
          <w:sz w:val="10"/>
        </w:rPr>
        <w:t xml:space="preserve">, because it was an affront to basic human needs for dignity, liberty, wellbeing. But now, </w:t>
      </w:r>
      <w:r w:rsidRPr="00121391">
        <w:rPr>
          <w:rStyle w:val="Emphasis"/>
          <w:highlight w:val="green"/>
        </w:rPr>
        <w:t>in the name of anti-Eurocentrism, postcolonial theory</w:t>
      </w:r>
      <w:r>
        <w:rPr>
          <w:rStyle w:val="Emphasis"/>
        </w:rPr>
        <w:t xml:space="preserve"> has </w:t>
      </w:r>
      <w:r w:rsidRPr="00121391">
        <w:rPr>
          <w:rStyle w:val="Emphasis"/>
          <w:highlight w:val="green"/>
        </w:rPr>
        <w:t>resurrected the cultural essentialism that progressives</w:t>
      </w:r>
      <w:r>
        <w:rPr>
          <w:rStyle w:val="Emphasis"/>
        </w:rPr>
        <w:t xml:space="preserve"> rightly </w:t>
      </w:r>
      <w:r w:rsidRPr="00121391">
        <w:rPr>
          <w:rStyle w:val="Emphasis"/>
          <w:highlight w:val="green"/>
        </w:rPr>
        <w:t>viewed as the ideological justification for imperial domination</w:t>
      </w:r>
      <w:r>
        <w:rPr>
          <w:rStyle w:val="Emphasis"/>
        </w:rPr>
        <w:t>.</w:t>
      </w:r>
      <w:r>
        <w:rPr>
          <w:sz w:val="10"/>
        </w:rPr>
        <w:t xml:space="preserve"> </w:t>
      </w:r>
      <w:r w:rsidRPr="00121391">
        <w:rPr>
          <w:rStyle w:val="Emphasis"/>
          <w:highlight w:val="green"/>
        </w:rPr>
        <w:t>What better excuse to deny</w:t>
      </w:r>
      <w:r>
        <w:rPr>
          <w:rStyle w:val="Emphasis"/>
        </w:rPr>
        <w:t xml:space="preserve"> peoples their </w:t>
      </w:r>
      <w:r w:rsidRPr="00121391">
        <w:rPr>
          <w:rStyle w:val="Emphasis"/>
          <w:highlight w:val="green"/>
        </w:rPr>
        <w:t>rights than to impugn the idea of</w:t>
      </w:r>
      <w:r>
        <w:rPr>
          <w:rStyle w:val="Emphasis"/>
        </w:rPr>
        <w:t xml:space="preserve"> rights, and </w:t>
      </w:r>
      <w:r w:rsidRPr="00121391">
        <w:rPr>
          <w:rStyle w:val="Emphasis"/>
          <w:highlight w:val="green"/>
        </w:rPr>
        <w:t>universal interests, as culturally biased? No revival of a</w:t>
      </w:r>
      <w:r>
        <w:rPr>
          <w:rStyle w:val="Emphasis"/>
        </w:rPr>
        <w:t xml:space="preserve">n international and democratic </w:t>
      </w:r>
      <w:r w:rsidRPr="00121391">
        <w:rPr>
          <w:rStyle w:val="Emphasis"/>
          <w:highlight w:val="green"/>
        </w:rPr>
        <w:t xml:space="preserve">left is possible unless we clear away these ideas, affirming the universalism of our common humanity, and of the threat to it from a </w:t>
      </w:r>
      <w:proofErr w:type="spellStart"/>
      <w:r w:rsidRPr="00121391">
        <w:rPr>
          <w:rStyle w:val="Emphasis"/>
          <w:highlight w:val="green"/>
        </w:rPr>
        <w:t>universalising</w:t>
      </w:r>
      <w:proofErr w:type="spellEnd"/>
      <w:r w:rsidRPr="00121391">
        <w:rPr>
          <w:rStyle w:val="Emphasis"/>
          <w:highlight w:val="green"/>
        </w:rPr>
        <w:t xml:space="preserve"> capitalism.</w:t>
      </w:r>
    </w:p>
    <w:p w:rsidR="000D274D" w:rsidRDefault="000D274D" w:rsidP="000D274D"/>
    <w:p w:rsidR="000D274D" w:rsidRPr="000D274D" w:rsidRDefault="000D274D" w:rsidP="000D274D"/>
    <w:p w:rsidR="000D274D" w:rsidRDefault="000D274D" w:rsidP="000D274D">
      <w:pPr>
        <w:pStyle w:val="Heading3"/>
      </w:pPr>
      <w:r>
        <w:lastRenderedPageBreak/>
        <w:t>AT Embodiment</w:t>
      </w:r>
    </w:p>
    <w:p w:rsidR="000D274D" w:rsidRDefault="000D274D" w:rsidP="000D274D">
      <w:pPr>
        <w:pStyle w:val="Heading4"/>
        <w:rPr>
          <w:rFonts w:cs="Times New Roman"/>
        </w:rPr>
      </w:pPr>
      <w:r>
        <w:rPr>
          <w:rFonts w:cs="Times New Roman"/>
        </w:rPr>
        <w:t xml:space="preserve">Their call toward embodiment demonizes the abstract as a space of theorizing in favor of locking their political imagination to the here-and-now – </w:t>
      </w:r>
      <w:proofErr w:type="gramStart"/>
      <w:r>
        <w:rPr>
          <w:rFonts w:cs="Times New Roman"/>
        </w:rPr>
        <w:t>all of</w:t>
      </w:r>
      <w:proofErr w:type="gramEnd"/>
      <w:r>
        <w:rPr>
          <w:rFonts w:cs="Times New Roman"/>
        </w:rPr>
        <w:t xml:space="preserve"> their reasons why disembodiment is bad are reasons why the alternative reclaims it from finance capital</w:t>
      </w:r>
    </w:p>
    <w:p w:rsidR="000D274D" w:rsidRDefault="000D274D" w:rsidP="000D274D">
      <w:pPr>
        <w:tabs>
          <w:tab w:val="left" w:pos="1950"/>
        </w:tabs>
      </w:pPr>
      <w:r>
        <w:rPr>
          <w:rStyle w:val="Style13ptBold"/>
        </w:rPr>
        <w:t>Reed 14</w:t>
      </w:r>
      <w:r>
        <w:br/>
      </w:r>
      <w:r>
        <w:rPr>
          <w:sz w:val="16"/>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w:t>
      </w:r>
      <w:proofErr w:type="spellStart"/>
      <w:r>
        <w:rPr>
          <w:sz w:val="16"/>
        </w:rPr>
        <w:t>Ujazdowski</w:t>
      </w:r>
      <w:proofErr w:type="spellEnd"/>
      <w:r>
        <w:rPr>
          <w:sz w:val="16"/>
        </w:rPr>
        <w:t xml:space="preserve">, Warsaw (Poland). She was Canada Council Artist in Residence at the </w:t>
      </w:r>
      <w:proofErr w:type="spellStart"/>
      <w:r>
        <w:rPr>
          <w:sz w:val="16"/>
        </w:rPr>
        <w:t>Cité</w:t>
      </w:r>
      <w:proofErr w:type="spellEnd"/>
      <w:r>
        <w:rPr>
          <w:sz w:val="16"/>
        </w:rPr>
        <w:t xml:space="preserve"> des Arts in Paris, 2016. “Seven Prescriptions for Accelerationism” in #Accelerate: An Accelerationist Reader, </w:t>
      </w:r>
      <w:proofErr w:type="spellStart"/>
      <w:r>
        <w:rPr>
          <w:sz w:val="16"/>
        </w:rPr>
        <w:t>rvs</w:t>
      </w:r>
      <w:proofErr w:type="spellEnd"/>
      <w:r>
        <w:rPr>
          <w:sz w:val="16"/>
        </w:rPr>
        <w:t>)</w:t>
      </w:r>
    </w:p>
    <w:p w:rsidR="000D274D" w:rsidRDefault="000D274D" w:rsidP="000D274D">
      <w:pPr>
        <w:tabs>
          <w:tab w:val="left" w:pos="1950"/>
        </w:tabs>
        <w:rPr>
          <w:rStyle w:val="StyleUnderline"/>
        </w:rPr>
      </w:pPr>
      <w:r>
        <w:rPr>
          <w:sz w:val="16"/>
        </w:rPr>
        <w:t xml:space="preserve">7. ABSTRACTIFY Alongside the denunciation of </w:t>
      </w:r>
      <w:proofErr w:type="spellStart"/>
      <w:r>
        <w:rPr>
          <w:sz w:val="16"/>
        </w:rPr>
        <w:t>Prometheanism</w:t>
      </w:r>
      <w:proofErr w:type="spellEnd"/>
      <w:r>
        <w:rPr>
          <w:sz w:val="16"/>
        </w:rPr>
        <w:t xml:space="preserve">, </w:t>
      </w:r>
      <w:r>
        <w:rPr>
          <w:rStyle w:val="StyleUnderline"/>
        </w:rPr>
        <w:t xml:space="preserve">the Manifesto's proposition to accelerate </w:t>
      </w:r>
      <w:r w:rsidRPr="00121391">
        <w:rPr>
          <w:rStyle w:val="StyleUnderline"/>
          <w:highlight w:val="green"/>
        </w:rPr>
        <w:t>abstraction has been</w:t>
      </w:r>
      <w:r>
        <w:rPr>
          <w:rStyle w:val="StyleUnderline"/>
        </w:rPr>
        <w:t xml:space="preserve"> equally cast in doubt (if not </w:t>
      </w:r>
      <w:r w:rsidRPr="00121391">
        <w:rPr>
          <w:rStyle w:val="StyleUnderline"/>
          <w:highlight w:val="green"/>
        </w:rPr>
        <w:t>castigated</w:t>
      </w:r>
      <w:r>
        <w:rPr>
          <w:rStyle w:val="StyleUnderline"/>
        </w:rPr>
        <w:t xml:space="preserve"> outright).</w:t>
      </w:r>
      <w:r>
        <w:rPr>
          <w:sz w:val="16"/>
        </w:rPr>
        <w:t xml:space="preserve"> There is no doubt that </w:t>
      </w:r>
      <w:r w:rsidRPr="00121391">
        <w:rPr>
          <w:rStyle w:val="StyleUnderline"/>
          <w:highlight w:val="green"/>
        </w:rPr>
        <w:t>abstract processes of value-extraction,</w:t>
      </w:r>
      <w:r>
        <w:rPr>
          <w:rStyle w:val="StyleUnderline"/>
        </w:rPr>
        <w:t xml:space="preserve"> such as the increased financialization of the economy, coupled with the division of </w:t>
      </w:r>
      <w:proofErr w:type="spellStart"/>
      <w:r>
        <w:rPr>
          <w:rStyle w:val="StyleUnderline"/>
        </w:rPr>
        <w:t>labour</w:t>
      </w:r>
      <w:proofErr w:type="spellEnd"/>
      <w:r>
        <w:rPr>
          <w:rStyle w:val="StyleUnderline"/>
        </w:rPr>
        <w:t xml:space="preserve"> across the entirety of society</w:t>
      </w:r>
      <w:r>
        <w:rPr>
          <w:sz w:val="16"/>
        </w:rPr>
        <w:t xml:space="preserve">,19 </w:t>
      </w:r>
      <w:r w:rsidRPr="00121391">
        <w:rPr>
          <w:rStyle w:val="StyleUnderline"/>
          <w:highlight w:val="green"/>
        </w:rPr>
        <w:t>have permeated our everyday lives with furious</w:t>
      </w:r>
      <w:r>
        <w:rPr>
          <w:rStyle w:val="StyleUnderline"/>
        </w:rPr>
        <w:t xml:space="preserve"> (and exhausting) </w:t>
      </w:r>
      <w:r w:rsidRPr="00121391">
        <w:rPr>
          <w:rStyle w:val="StyleUnderline"/>
          <w:highlight w:val="green"/>
        </w:rPr>
        <w:t>force</w:t>
      </w:r>
      <w:r>
        <w:rPr>
          <w:rStyle w:val="StyleUnderline"/>
        </w:rPr>
        <w:t>.</w:t>
      </w:r>
      <w:r>
        <w:rPr>
          <w:sz w:val="16"/>
        </w:rPr>
        <w:t xml:space="preserve"> The simplistic reaction-to return to tangible and concrete modes of life/production-does nothing more than insinuate a Fordist regression to monotonous </w:t>
      </w:r>
      <w:proofErr w:type="spellStart"/>
      <w:r>
        <w:rPr>
          <w:sz w:val="16"/>
        </w:rPr>
        <w:t>labour</w:t>
      </w:r>
      <w:proofErr w:type="spellEnd"/>
      <w:r>
        <w:rPr>
          <w:sz w:val="16"/>
        </w:rPr>
        <w:t xml:space="preserve">, a disavowal of development that would amount to the same as suggesting the restoration of a purely Euclidean universe. </w:t>
      </w:r>
      <w:r w:rsidRPr="00121391">
        <w:rPr>
          <w:rStyle w:val="Emphasis"/>
          <w:highlight w:val="green"/>
        </w:rPr>
        <w:t>To denounce abstraction as a malevolent force</w:t>
      </w:r>
      <w:r>
        <w:rPr>
          <w:rStyle w:val="Emphasis"/>
        </w:rPr>
        <w:t xml:space="preserve"> in itself </w:t>
      </w:r>
      <w:r w:rsidRPr="00121391">
        <w:rPr>
          <w:rStyle w:val="Emphasis"/>
          <w:highlight w:val="green"/>
        </w:rPr>
        <w:t>is to deny the necessary role played by</w:t>
      </w:r>
      <w:r>
        <w:rPr>
          <w:rStyle w:val="Emphasis"/>
        </w:rPr>
        <w:t xml:space="preserve"> the power of </w:t>
      </w:r>
      <w:r w:rsidRPr="00121391">
        <w:rPr>
          <w:rStyle w:val="Emphasis"/>
          <w:highlight w:val="green"/>
        </w:rPr>
        <w:t>abstraction in shaping new modes of existence</w:t>
      </w:r>
      <w:r>
        <w:rPr>
          <w:sz w:val="16"/>
        </w:rPr>
        <w:t xml:space="preserve">, for as Brassier reminds us, </w:t>
      </w:r>
      <w:r>
        <w:rPr>
          <w:rStyle w:val="StyleUnderline"/>
        </w:rPr>
        <w:t>practical (concrete) incapacities reflect theoretical (abstract) incapacities.</w:t>
      </w:r>
      <w:r>
        <w:rPr>
          <w:sz w:val="16"/>
        </w:rPr>
        <w:t xml:space="preserve">2° Furthermore, </w:t>
      </w:r>
      <w:r w:rsidRPr="00121391">
        <w:rPr>
          <w:rStyle w:val="StyleUnderline"/>
          <w:highlight w:val="green"/>
        </w:rPr>
        <w:t>to denounce abstraction is to also deny any possibility of forging a</w:t>
      </w:r>
      <w:r>
        <w:rPr>
          <w:rStyle w:val="StyleUnderline"/>
        </w:rPr>
        <w:t xml:space="preserve"> 'we' or </w:t>
      </w:r>
      <w:r w:rsidRPr="00121391">
        <w:rPr>
          <w:rStyle w:val="StyleUnderline"/>
          <w:highlight w:val="green"/>
        </w:rPr>
        <w:t>collective body beyond what remains immediately perceptible</w:t>
      </w:r>
      <w:r>
        <w:rPr>
          <w:sz w:val="16"/>
        </w:rPr>
        <w:t xml:space="preserve">-in other words, a demos. </w:t>
      </w:r>
      <w:r w:rsidRPr="00121391">
        <w:rPr>
          <w:rStyle w:val="StyleUnderline"/>
          <w:highlight w:val="green"/>
        </w:rPr>
        <w:t>The 'we'</w:t>
      </w:r>
      <w:r>
        <w:rPr>
          <w:rStyle w:val="StyleUnderline"/>
        </w:rPr>
        <w:t xml:space="preserve"> is always an abstraction, it </w:t>
      </w:r>
      <w:r w:rsidRPr="00121391">
        <w:rPr>
          <w:rStyle w:val="StyleUnderline"/>
          <w:highlight w:val="green"/>
        </w:rPr>
        <w:t>cannot be reduced to the counting of populations</w:t>
      </w:r>
      <w:r>
        <w:rPr>
          <w:rStyle w:val="StyleUnderline"/>
        </w:rPr>
        <w:t xml:space="preserve"> </w:t>
      </w:r>
      <w:r w:rsidRPr="00121391">
        <w:rPr>
          <w:rStyle w:val="StyleUnderline"/>
          <w:highlight w:val="green"/>
        </w:rPr>
        <w:t>(all bodies cannot be concretely experienced)</w:t>
      </w:r>
      <w:r>
        <w:rPr>
          <w:sz w:val="16"/>
        </w:rPr>
        <w:t xml:space="preserve">; moreover, </w:t>
      </w:r>
      <w:r>
        <w:rPr>
          <w:rStyle w:val="StyleUnderline"/>
        </w:rPr>
        <w:t xml:space="preserve">if this 'we' is to </w:t>
      </w:r>
      <w:proofErr w:type="gramStart"/>
      <w:r>
        <w:rPr>
          <w:rStyle w:val="StyleUnderline"/>
        </w:rPr>
        <w:t>take into account</w:t>
      </w:r>
      <w:proofErr w:type="gramEnd"/>
      <w:r>
        <w:rPr>
          <w:rStyle w:val="StyleUnderline"/>
        </w:rPr>
        <w:t xml:space="preserve"> non-human actors, </w:t>
      </w:r>
      <w:r w:rsidRPr="00121391">
        <w:rPr>
          <w:rStyle w:val="StyleUnderline"/>
          <w:highlight w:val="green"/>
        </w:rPr>
        <w:t>abstraction must be accelerated so as to accommodate new ontological positions</w:t>
      </w:r>
      <w:r>
        <w:rPr>
          <w:rStyle w:val="StyleUnderline"/>
        </w:rPr>
        <w:t>.</w:t>
      </w:r>
      <w:r>
        <w:rPr>
          <w:sz w:val="16"/>
        </w:rPr>
        <w:t xml:space="preserve"> The issue is not one of obliterating abstractions, since there is no concrete essential kernel of humanity to return to; </w:t>
      </w:r>
      <w:r>
        <w:rPr>
          <w:rStyle w:val="StyleUnderline"/>
        </w:rPr>
        <w:t>the issue, rather, concerns how to deploy the power of abstraction towards alternative modes of life, distributions of exchange, production, and consumption.</w:t>
      </w:r>
      <w:r>
        <w:rPr>
          <w:sz w:val="16"/>
        </w:rPr>
        <w:t xml:space="preserve"> As Matteo </w:t>
      </w:r>
      <w:proofErr w:type="spellStart"/>
      <w:r>
        <w:rPr>
          <w:sz w:val="16"/>
        </w:rPr>
        <w:t>Pasquinelli</w:t>
      </w:r>
      <w:proofErr w:type="spellEnd"/>
      <w:r>
        <w:rPr>
          <w:sz w:val="16"/>
        </w:rPr>
        <w:t xml:space="preserve"> has shown, this power of abstraction is an inherent capacity of the organism (including the human brain) to invent new norms in relation to dynamic surroundings,21 recalling that </w:t>
      </w:r>
      <w:r>
        <w:rPr>
          <w:rStyle w:val="StyleUnderline"/>
        </w:rPr>
        <w:t>a norm is not law, but a conception of law.</w:t>
      </w:r>
      <w:r>
        <w:rPr>
          <w:sz w:val="16"/>
        </w:rPr>
        <w:t xml:space="preserve">22 In this sense, </w:t>
      </w:r>
      <w:r w:rsidRPr="00121391">
        <w:rPr>
          <w:rStyle w:val="StyleUnderline"/>
          <w:highlight w:val="green"/>
        </w:rPr>
        <w:t xml:space="preserve">the stagnant, </w:t>
      </w:r>
      <w:proofErr w:type="spellStart"/>
      <w:r w:rsidRPr="00121391">
        <w:rPr>
          <w:rStyle w:val="StyleUnderline"/>
          <w:highlight w:val="green"/>
        </w:rPr>
        <w:t>alternativeless</w:t>
      </w:r>
      <w:proofErr w:type="spellEnd"/>
      <w:r w:rsidRPr="00121391">
        <w:rPr>
          <w:rStyle w:val="StyleUnderline"/>
          <w:highlight w:val="green"/>
        </w:rPr>
        <w:t xml:space="preserve"> polis</w:t>
      </w:r>
      <w:r>
        <w:rPr>
          <w:rStyle w:val="StyleUnderline"/>
        </w:rPr>
        <w:t xml:space="preserve"> can be diagnosed as pathological, since it </w:t>
      </w:r>
      <w:r w:rsidRPr="00121391">
        <w:rPr>
          <w:rStyle w:val="StyleUnderline"/>
          <w:highlight w:val="green"/>
        </w:rPr>
        <w:t>refuses to adapt to changing epistemic conditions. Before 'abstraction' signifies the abstruse</w:t>
      </w:r>
      <w:r>
        <w:rPr>
          <w:rStyle w:val="StyleUnderline"/>
        </w:rPr>
        <w:t xml:space="preserve"> and the incomprehensible, </w:t>
      </w:r>
      <w:r w:rsidRPr="00121391">
        <w:rPr>
          <w:rStyle w:val="StyleUnderline"/>
          <w:highlight w:val="green"/>
        </w:rPr>
        <w:t>it indicates a drawing awa</w:t>
      </w:r>
      <w:r>
        <w:rPr>
          <w:rStyle w:val="StyleUnderline"/>
        </w:rPr>
        <w:t xml:space="preserve">y, a diversion and detachment. First and foremost, </w:t>
      </w:r>
      <w:r w:rsidRPr="00121391">
        <w:rPr>
          <w:rStyle w:val="StyleUnderline"/>
          <w:highlight w:val="green"/>
        </w:rPr>
        <w:t>abstraction is a separation from what is towards what could be</w:t>
      </w:r>
      <w:r>
        <w:rPr>
          <w:rStyle w:val="StyleUnderline"/>
        </w:rPr>
        <w:t>.</w:t>
      </w:r>
      <w:r>
        <w:rPr>
          <w:sz w:val="16"/>
        </w:rPr>
        <w:t xml:space="preserve"> In this regard, </w:t>
      </w:r>
      <w:r w:rsidRPr="00121391">
        <w:rPr>
          <w:rStyle w:val="StyleUnderline"/>
          <w:highlight w:val="green"/>
        </w:rPr>
        <w:t>it is</w:t>
      </w:r>
      <w:r>
        <w:rPr>
          <w:sz w:val="16"/>
        </w:rPr>
        <w:t xml:space="preserve"> a gesture of violence. </w:t>
      </w:r>
      <w:r w:rsidRPr="00121391">
        <w:rPr>
          <w:rStyle w:val="StyleUnderline"/>
          <w:highlight w:val="green"/>
        </w:rPr>
        <w:t>an affirmative violence in exiting the as-it-is condition and moving towards the generation of new connections to and with a world.</w:t>
      </w:r>
      <w:r>
        <w:rPr>
          <w:rStyle w:val="StyleUnderline"/>
        </w:rPr>
        <w:t xml:space="preserve"> The power of </w:t>
      </w:r>
      <w:r w:rsidRPr="00121391">
        <w:rPr>
          <w:rStyle w:val="StyleUnderline"/>
          <w:highlight w:val="green"/>
        </w:rPr>
        <w:t>abstraction to experiment and revise relations</w:t>
      </w:r>
      <w:r>
        <w:rPr>
          <w:rStyle w:val="StyleUnderline"/>
        </w:rPr>
        <w:t xml:space="preserve"> to each other</w:t>
      </w:r>
      <w:r>
        <w:rPr>
          <w:sz w:val="16"/>
        </w:rPr>
        <w:t xml:space="preserve">, to production, to value creation </w:t>
      </w:r>
      <w:r>
        <w:rPr>
          <w:rStyle w:val="StyleUnderline"/>
        </w:rPr>
        <w:t xml:space="preserve">and to the world, </w:t>
      </w:r>
      <w:r w:rsidRPr="00121391">
        <w:rPr>
          <w:rStyle w:val="StyleUnderline"/>
          <w:highlight w:val="green"/>
        </w:rPr>
        <w:t>is a capacity that needs to be reclaimed beyond its colonization</w:t>
      </w:r>
      <w:r>
        <w:rPr>
          <w:rStyle w:val="StyleUnderline"/>
        </w:rPr>
        <w:t xml:space="preserve"> by finance capital and </w:t>
      </w:r>
      <w:proofErr w:type="spellStart"/>
      <w:r>
        <w:rPr>
          <w:rStyle w:val="StyleUnderline"/>
        </w:rPr>
        <w:t>labour</w:t>
      </w:r>
      <w:proofErr w:type="spellEnd"/>
      <w:r>
        <w:rPr>
          <w:rStyle w:val="StyleUnderline"/>
        </w:rPr>
        <w:t xml:space="preserve"> relations. The power of abstraction to detach from existent conditions and invent new modes of cohabitation is a force urgently in need of acceleration.</w:t>
      </w:r>
    </w:p>
    <w:p w:rsidR="000D274D" w:rsidRPr="000D274D" w:rsidRDefault="000D274D" w:rsidP="000D274D"/>
    <w:p w:rsidR="000D274D" w:rsidRDefault="000D274D" w:rsidP="000D274D">
      <w:pPr>
        <w:pStyle w:val="Heading3"/>
      </w:pPr>
      <w:r>
        <w:lastRenderedPageBreak/>
        <w:t>AT High Theory</w:t>
      </w:r>
    </w:p>
    <w:p w:rsidR="000D274D" w:rsidRDefault="000D274D" w:rsidP="000D274D">
      <w:pPr>
        <w:pStyle w:val="Heading4"/>
        <w:rPr>
          <w:rFonts w:cs="Times New Roman"/>
        </w:rPr>
      </w:pPr>
      <w:r>
        <w:rPr>
          <w:rFonts w:cs="Times New Roman"/>
        </w:rPr>
        <w:t>Academics have failed to make revolution – critique must point toward solutions that bridge local context toward global solutions</w:t>
      </w:r>
    </w:p>
    <w:p w:rsidR="000D274D" w:rsidRDefault="000D274D" w:rsidP="000D274D">
      <w:pPr>
        <w:rPr>
          <w:sz w:val="16"/>
        </w:rPr>
      </w:pPr>
      <w:r>
        <w:rPr>
          <w:rStyle w:val="Style13ptBold"/>
        </w:rPr>
        <w:t>ANON 17</w:t>
      </w:r>
      <w:r>
        <w:br/>
      </w:r>
      <w:r>
        <w:rPr>
          <w:sz w:val="16"/>
        </w:rPr>
        <w:t xml:space="preserve">(#Alt-Woke Manifesto is the work of ANON. We are a collective of “Other.” Some of us are sex workers, some immigrants, many of us queer. There are even a few privileged </w:t>
      </w:r>
      <w:proofErr w:type="gramStart"/>
      <w:r>
        <w:rPr>
          <w:sz w:val="16"/>
        </w:rPr>
        <w:t>white</w:t>
      </w:r>
      <w:proofErr w:type="gramEnd"/>
      <w:r>
        <w:rPr>
          <w:sz w:val="16"/>
        </w:rPr>
        <w:t xml:space="preserve"> cucks amongst us. Nevertheless, ANON is largely the work and brainchild of People of Color (</w:t>
      </w:r>
      <w:proofErr w:type="spellStart"/>
      <w:r>
        <w:rPr>
          <w:sz w:val="16"/>
        </w:rPr>
        <w:t>PoC</w:t>
      </w:r>
      <w:proofErr w:type="spellEnd"/>
      <w:r>
        <w:rPr>
          <w:sz w:val="16"/>
        </w:rPr>
        <w:t xml:space="preserve">). Our social disciplines are as varied as our identities, from journalists to </w:t>
      </w:r>
      <w:proofErr w:type="spellStart"/>
      <w:r>
        <w:rPr>
          <w:sz w:val="16"/>
        </w:rPr>
        <w:t>dominatrixes</w:t>
      </w:r>
      <w:proofErr w:type="spellEnd"/>
      <w:r>
        <w:rPr>
          <w:sz w:val="16"/>
        </w:rPr>
        <w:t xml:space="preserve">. ANON are the intellectual cousins of #BlackLivesMatter divorced from liberalism http://tripleampersand.org/alt-woke-manifesto/ </w:t>
      </w:r>
      <w:proofErr w:type="spellStart"/>
      <w:r>
        <w:rPr>
          <w:sz w:val="16"/>
        </w:rPr>
        <w:t>rvs</w:t>
      </w:r>
      <w:proofErr w:type="spellEnd"/>
      <w:r>
        <w:rPr>
          <w:sz w:val="16"/>
        </w:rPr>
        <w:t>)</w:t>
      </w:r>
    </w:p>
    <w:p w:rsidR="000D274D" w:rsidRDefault="000D274D" w:rsidP="000D274D">
      <w:pPr>
        <w:rPr>
          <w:sz w:val="16"/>
        </w:rPr>
      </w:pPr>
      <w:r>
        <w:rPr>
          <w:sz w:val="16"/>
        </w:rPr>
        <w:t xml:space="preserve">If the liberal is the evangelical, pearl clutching apostle of the woke Left, the radical, then, is St. Augustine — the hierophant, the pedagogue. </w:t>
      </w:r>
      <w:r w:rsidRPr="00121391">
        <w:rPr>
          <w:rStyle w:val="StyleUnderline"/>
          <w:highlight w:val="green"/>
        </w:rPr>
        <w:t>The radical is the vanguard inhabiting academia</w:t>
      </w:r>
      <w:r>
        <w:rPr>
          <w:rStyle w:val="StyleUnderline"/>
        </w:rPr>
        <w:t xml:space="preserve"> &amp; activism, creating the language and atmosphere of critique. </w:t>
      </w:r>
      <w:r w:rsidRPr="00121391">
        <w:rPr>
          <w:sz w:val="16"/>
          <w:highlight w:val="green"/>
        </w:rPr>
        <w:t>I</w:t>
      </w:r>
      <w:r w:rsidRPr="00121391">
        <w:rPr>
          <w:rStyle w:val="StyleUnderline"/>
          <w:highlight w:val="green"/>
        </w:rPr>
        <w:t>ts ideologies trickle down from intellectuals</w:t>
      </w:r>
      <w:r>
        <w:rPr>
          <w:rStyle w:val="StyleUnderline"/>
        </w:rPr>
        <w:t xml:space="preserve"> at universities </w:t>
      </w:r>
      <w:r w:rsidRPr="00121391">
        <w:rPr>
          <w:rStyle w:val="StyleUnderline"/>
          <w:highlight w:val="green"/>
        </w:rPr>
        <w:t>to moderate liberals</w:t>
      </w:r>
      <w:r>
        <w:rPr>
          <w:rStyle w:val="StyleUnderline"/>
        </w:rPr>
        <w:t xml:space="preserve"> </w:t>
      </w:r>
      <w:r>
        <w:rPr>
          <w:sz w:val="16"/>
        </w:rPr>
        <w:t xml:space="preserve">on social media, </w:t>
      </w:r>
      <w:r w:rsidRPr="00121391">
        <w:rPr>
          <w:rStyle w:val="StyleUnderline"/>
          <w:highlight w:val="green"/>
        </w:rPr>
        <w:t>and</w:t>
      </w:r>
      <w:r>
        <w:rPr>
          <w:rStyle w:val="StyleUnderline"/>
        </w:rPr>
        <w:t xml:space="preserve"> more recently, </w:t>
      </w:r>
      <w:r w:rsidRPr="00121391">
        <w:rPr>
          <w:rStyle w:val="StyleUnderline"/>
          <w:highlight w:val="green"/>
        </w:rPr>
        <w:t>the Alt-Right (e.g. culture jamming</w:t>
      </w:r>
      <w:r>
        <w:rPr>
          <w:rStyle w:val="StyleUnderline"/>
        </w:rPr>
        <w:t xml:space="preserve"> by way of “meme magic” </w:t>
      </w:r>
      <w:r w:rsidRPr="00121391">
        <w:rPr>
          <w:rStyle w:val="StyleUnderline"/>
          <w:highlight w:val="green"/>
        </w:rPr>
        <w:t>or the synthesis of identity politics and white nationalism</w:t>
      </w:r>
      <w:r>
        <w:rPr>
          <w:rStyle w:val="StyleUnderline"/>
        </w:rPr>
        <w:t xml:space="preserve"> by way of </w:t>
      </w:r>
      <w:proofErr w:type="spellStart"/>
      <w:r>
        <w:rPr>
          <w:rStyle w:val="StyleUnderline"/>
        </w:rPr>
        <w:t>identitarianism</w:t>
      </w:r>
      <w:proofErr w:type="spellEnd"/>
      <w:r>
        <w:rPr>
          <w:rStyle w:val="StyleUnderline"/>
        </w:rPr>
        <w:t xml:space="preserve">). </w:t>
      </w:r>
      <w:r w:rsidRPr="00121391">
        <w:rPr>
          <w:rStyle w:val="StyleUnderline"/>
          <w:highlight w:val="green"/>
        </w:rPr>
        <w:t>Radicals scapegoated liberals to absolve themselves of</w:t>
      </w:r>
      <w:r>
        <w:rPr>
          <w:rStyle w:val="StyleUnderline"/>
        </w:rPr>
        <w:t xml:space="preserve"> any </w:t>
      </w:r>
      <w:r w:rsidRPr="00121391">
        <w:rPr>
          <w:rStyle w:val="StyleUnderline"/>
          <w:highlight w:val="green"/>
        </w:rPr>
        <w:t>responsibility by being all critique with no tangible answers.</w:t>
      </w:r>
      <w:r>
        <w:rPr>
          <w:rStyle w:val="StyleUnderline"/>
        </w:rPr>
        <w:t xml:space="preserve"> </w:t>
      </w:r>
      <w:r>
        <w:rPr>
          <w:sz w:val="16"/>
        </w:rPr>
        <w:t xml:space="preserve">The radical left in its current incarnation is somewhat fossilized in terms of strategies and needs an immediate </w:t>
      </w:r>
      <w:proofErr w:type="spellStart"/>
      <w:r>
        <w:rPr>
          <w:sz w:val="16"/>
        </w:rPr>
        <w:t>remodelling</w:t>
      </w:r>
      <w:proofErr w:type="spellEnd"/>
      <w:r>
        <w:rPr>
          <w:sz w:val="16"/>
        </w:rPr>
        <w:t xml:space="preserve">. </w:t>
      </w:r>
      <w:r>
        <w:rPr>
          <w:rStyle w:val="StyleUnderline"/>
        </w:rPr>
        <w:t xml:space="preserve">The radical is too comfortable inhabiting only the periphery of academia &amp; activism. Radical academics and activists are insulated not only by algorithms but also their obsolescence. </w:t>
      </w:r>
      <w:r w:rsidRPr="00121391">
        <w:rPr>
          <w:rStyle w:val="StyleUnderline"/>
          <w:highlight w:val="green"/>
        </w:rPr>
        <w:t>The radical academic has failed to bridge the gap between intellectuals &amp; larger society.</w:t>
      </w:r>
      <w:r>
        <w:rPr>
          <w:rStyle w:val="StyleUnderline"/>
        </w:rPr>
        <w:t xml:space="preserve"> </w:t>
      </w:r>
      <w:r>
        <w:rPr>
          <w:sz w:val="16"/>
        </w:rPr>
        <w:t xml:space="preserve">That is, </w:t>
      </w:r>
      <w:r w:rsidRPr="00121391">
        <w:rPr>
          <w:rStyle w:val="Emphasis"/>
          <w:highlight w:val="green"/>
        </w:rPr>
        <w:t>intellectuals failed to subvert hegemony and normativity.</w:t>
      </w:r>
      <w:r w:rsidRPr="00121391">
        <w:rPr>
          <w:sz w:val="16"/>
          <w:highlight w:val="green"/>
        </w:rPr>
        <w:t xml:space="preserve"> </w:t>
      </w:r>
      <w:r w:rsidRPr="00121391">
        <w:rPr>
          <w:rStyle w:val="StyleUnderline"/>
          <w:highlight w:val="green"/>
        </w:rPr>
        <w:t>Academics did not do enough to reach beyond universities and make positive reforms</w:t>
      </w:r>
      <w:r>
        <w:rPr>
          <w:rStyle w:val="StyleUnderline"/>
        </w:rPr>
        <w:t xml:space="preserve"> </w:t>
      </w:r>
      <w:r>
        <w:rPr>
          <w:sz w:val="16"/>
        </w:rPr>
        <w:t xml:space="preserve">to public education. </w:t>
      </w:r>
      <w:r w:rsidRPr="00121391">
        <w:rPr>
          <w:rStyle w:val="StyleUnderline"/>
          <w:highlight w:val="green"/>
        </w:rPr>
        <w:t>Intellectuals failed to politicize the natural sciences</w:t>
      </w:r>
      <w:r>
        <w:rPr>
          <w:sz w:val="16"/>
        </w:rPr>
        <w:t xml:space="preserve"> early enough. </w:t>
      </w:r>
      <w:r w:rsidRPr="00121391">
        <w:rPr>
          <w:rStyle w:val="StyleUnderline"/>
          <w:highlight w:val="green"/>
        </w:rPr>
        <w:t>Intellectuals lost programming</w:t>
      </w:r>
      <w:r>
        <w:rPr>
          <w:rStyle w:val="StyleUnderline"/>
        </w:rPr>
        <w:t xml:space="preserve"> and hacker culture </w:t>
      </w:r>
      <w:r w:rsidRPr="00121391">
        <w:rPr>
          <w:rStyle w:val="StyleUnderline"/>
          <w:highlight w:val="green"/>
        </w:rPr>
        <w:t>to neoliberalism</w:t>
      </w:r>
      <w:r>
        <w:rPr>
          <w:rStyle w:val="StyleUnderline"/>
        </w:rPr>
        <w:t xml:space="preserve"> &amp; libertarians. </w:t>
      </w:r>
      <w:r w:rsidRPr="00121391">
        <w:rPr>
          <w:rStyle w:val="StyleUnderline"/>
          <w:highlight w:val="green"/>
        </w:rPr>
        <w:t>Computer science transitioned from cyberpunk to Silicon Valley</w:t>
      </w:r>
      <w:r>
        <w:rPr>
          <w:rStyle w:val="StyleUnderline"/>
        </w:rPr>
        <w:t xml:space="preserve"> venture capitalism. Had radical academics succeeded, there might’ve been more legitimacy in the fight</w:t>
      </w:r>
      <w:r>
        <w:rPr>
          <w:sz w:val="16"/>
        </w:rPr>
        <w:t xml:space="preserve"> to combat climate change. Or traditional journalism wouldn’t have been so easily defeated by the post-fact information economy. What we have now is a new Scholasticism of students &amp; professors as clergy dominated by an agitated, anti-intellectual populist bloc. “Learning surrenders control to the future, threatening established power. It is vigorously suppressed by all political structures, which replace it with a </w:t>
      </w:r>
      <w:proofErr w:type="spellStart"/>
      <w:r>
        <w:rPr>
          <w:sz w:val="16"/>
        </w:rPr>
        <w:t>docilizing</w:t>
      </w:r>
      <w:proofErr w:type="spellEnd"/>
      <w:r>
        <w:rPr>
          <w:sz w:val="16"/>
        </w:rPr>
        <w:t xml:space="preserve"> and conformist education, reproducing privilege as wisdom. Schools are social devices whose specific function is to incapacitate learning, and universities are employed to legitimate schooling through perpetual reconstitution of global social memory. The meltdown of metropolitan education systems </w:t>
      </w:r>
      <w:proofErr w:type="gramStart"/>
      <w:r>
        <w:rPr>
          <w:sz w:val="16"/>
        </w:rPr>
        <w:t>in the near future</w:t>
      </w:r>
      <w:proofErr w:type="gramEnd"/>
      <w:r>
        <w:rPr>
          <w:sz w:val="16"/>
        </w:rPr>
        <w:t xml:space="preserve"> is accompanied by a quasi-punctual bottom-up takeover of academic institutions, precipitating their mutation into amnesiac </w:t>
      </w:r>
      <w:proofErr w:type="spellStart"/>
      <w:r>
        <w:rPr>
          <w:sz w:val="16"/>
        </w:rPr>
        <w:t>cataspace</w:t>
      </w:r>
      <w:proofErr w:type="spellEnd"/>
      <w:r>
        <w:rPr>
          <w:sz w:val="16"/>
        </w:rPr>
        <w:t xml:space="preserve">-exploration zones and bases manufacturing cyberian soft-weaponry.” Nick Land, “Meltdown” (1994) The radical activist lost its sense resistance. There are no radicals in Congress. There are no radical lawmakers. No radical judges. </w:t>
      </w:r>
      <w:r w:rsidRPr="00121391">
        <w:rPr>
          <w:rStyle w:val="StyleUnderline"/>
          <w:highlight w:val="green"/>
        </w:rPr>
        <w:t xml:space="preserve">Community organizing is helpful, but it’s not </w:t>
      </w:r>
      <w:proofErr w:type="gramStart"/>
      <w:r w:rsidRPr="00121391">
        <w:rPr>
          <w:rStyle w:val="StyleUnderline"/>
          <w:highlight w:val="green"/>
        </w:rPr>
        <w:t>sufficient</w:t>
      </w:r>
      <w:proofErr w:type="gramEnd"/>
      <w:r w:rsidRPr="00121391">
        <w:rPr>
          <w:rStyle w:val="StyleUnderline"/>
          <w:highlight w:val="green"/>
        </w:rPr>
        <w:t>.</w:t>
      </w:r>
      <w:r>
        <w:rPr>
          <w:rStyle w:val="StyleUnderline"/>
        </w:rPr>
        <w:t xml:space="preserve"> To remain relevant </w:t>
      </w:r>
      <w:proofErr w:type="gramStart"/>
      <w:r>
        <w:rPr>
          <w:rStyle w:val="StyleUnderline"/>
        </w:rPr>
        <w:t>radicals</w:t>
      </w:r>
      <w:proofErr w:type="gramEnd"/>
      <w:r>
        <w:rPr>
          <w:rStyle w:val="StyleUnderline"/>
        </w:rPr>
        <w:t xml:space="preserve"> have to widen their scope to adapt to the changing global climate. </w:t>
      </w:r>
      <w:r>
        <w:rPr>
          <w:sz w:val="16"/>
        </w:rPr>
        <w:t xml:space="preserve">“The idea that one </w:t>
      </w:r>
      <w:proofErr w:type="spellStart"/>
      <w:r>
        <w:rPr>
          <w:sz w:val="16"/>
        </w:rPr>
        <w:t>organisation</w:t>
      </w:r>
      <w:proofErr w:type="spellEnd"/>
      <w:r>
        <w:rPr>
          <w:sz w:val="16"/>
        </w:rPr>
        <w:t xml:space="preserve">,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w:t>
      </w:r>
      <w:r w:rsidRPr="00121391">
        <w:rPr>
          <w:rStyle w:val="StyleUnderline"/>
          <w:highlight w:val="green"/>
        </w:rPr>
        <w:t xml:space="preserve">any </w:t>
      </w:r>
      <w:proofErr w:type="spellStart"/>
      <w:r w:rsidRPr="00121391">
        <w:rPr>
          <w:rStyle w:val="StyleUnderline"/>
          <w:highlight w:val="green"/>
        </w:rPr>
        <w:t>postcapitalist</w:t>
      </w:r>
      <w:proofErr w:type="spellEnd"/>
      <w:r w:rsidRPr="00121391">
        <w:rPr>
          <w:rStyle w:val="StyleUnderline"/>
          <w:highlight w:val="green"/>
        </w:rPr>
        <w:t xml:space="preserve"> project will require an ambitious, abstract</w:t>
      </w:r>
      <w:r>
        <w:rPr>
          <w:rStyle w:val="StyleUnderline"/>
        </w:rPr>
        <w:t xml:space="preserve">, mediated, complex and </w:t>
      </w:r>
      <w:r w:rsidRPr="00121391">
        <w:rPr>
          <w:rStyle w:val="StyleUnderline"/>
          <w:highlight w:val="green"/>
        </w:rPr>
        <w:t>global approach</w:t>
      </w:r>
      <w:r>
        <w:rPr>
          <w:rStyle w:val="StyleUnderline"/>
        </w:rPr>
        <w:t xml:space="preserve"> – one that folk-political approaches are incapable of providing.</w:t>
      </w:r>
      <w:r>
        <w:rPr>
          <w:sz w:val="16"/>
        </w:rPr>
        <w:t xml:space="preserve">” — Nick </w:t>
      </w:r>
      <w:proofErr w:type="spellStart"/>
      <w:r>
        <w:rPr>
          <w:sz w:val="16"/>
        </w:rPr>
        <w:t>Srnicek</w:t>
      </w:r>
      <w:proofErr w:type="spellEnd"/>
      <w:r>
        <w:rPr>
          <w:sz w:val="16"/>
        </w:rPr>
        <w:t xml:space="preserve"> and Alex Williams, “Inventing the Future” (2015)</w:t>
      </w:r>
    </w:p>
    <w:p w:rsidR="000D274D" w:rsidRPr="000D274D" w:rsidRDefault="000D274D" w:rsidP="000D274D"/>
    <w:p w:rsidR="000D274D" w:rsidRDefault="000D274D" w:rsidP="000D274D">
      <w:pPr>
        <w:pStyle w:val="Heading3"/>
      </w:pPr>
      <w:r>
        <w:lastRenderedPageBreak/>
        <w:t>AT Localism/Community Focus</w:t>
      </w:r>
    </w:p>
    <w:p w:rsidR="000D274D" w:rsidRDefault="000D274D" w:rsidP="000D274D">
      <w:pPr>
        <w:pStyle w:val="Heading4"/>
        <w:rPr>
          <w:rFonts w:cs="Times New Roman"/>
        </w:rPr>
      </w:pPr>
      <w:r>
        <w:rPr>
          <w:rFonts w:cs="Times New Roman"/>
        </w:rPr>
        <w:t xml:space="preserve">The </w:t>
      </w:r>
      <w:proofErr w:type="spellStart"/>
      <w:r>
        <w:rPr>
          <w:rFonts w:cs="Times New Roman"/>
        </w:rPr>
        <w:t>aff’s</w:t>
      </w:r>
      <w:proofErr w:type="spellEnd"/>
      <w:r>
        <w:rPr>
          <w:rFonts w:cs="Times New Roman"/>
        </w:rPr>
        <w:t xml:space="preserve"> emphasis on </w:t>
      </w:r>
      <w:r>
        <w:rPr>
          <w:rFonts w:cs="Times New Roman"/>
          <w:u w:val="single"/>
        </w:rPr>
        <w:t>local origin</w:t>
      </w:r>
      <w:r>
        <w:rPr>
          <w:rFonts w:cs="Times New Roman"/>
        </w:rPr>
        <w:t xml:space="preserve"> and </w:t>
      </w:r>
      <w:proofErr w:type="gramStart"/>
      <w:r>
        <w:rPr>
          <w:rFonts w:cs="Times New Roman"/>
          <w:u w:val="single"/>
        </w:rPr>
        <w:t>community based</w:t>
      </w:r>
      <w:proofErr w:type="gramEnd"/>
      <w:r>
        <w:rPr>
          <w:rFonts w:cs="Times New Roman"/>
          <w:u w:val="single"/>
        </w:rPr>
        <w:t xml:space="preserve"> resolution</w:t>
      </w:r>
      <w:r>
        <w:rPr>
          <w:rFonts w:cs="Times New Roman"/>
        </w:rPr>
        <w:t xml:space="preserve"> plays into neoliberal tropes of local entrepreneurialism and affirms a </w:t>
      </w:r>
      <w:r>
        <w:rPr>
          <w:rFonts w:cs="Times New Roman"/>
          <w:u w:val="single"/>
        </w:rPr>
        <w:t>disempowering separation</w:t>
      </w:r>
      <w:r>
        <w:rPr>
          <w:rFonts w:cs="Times New Roman"/>
        </w:rPr>
        <w:t xml:space="preserve"> between violence “here” versus “out there” --- the alternative’s problematization is a </w:t>
      </w:r>
      <w:r>
        <w:rPr>
          <w:rFonts w:cs="Times New Roman"/>
          <w:u w:val="single"/>
        </w:rPr>
        <w:t>prerequisite</w:t>
      </w:r>
      <w:r>
        <w:rPr>
          <w:rFonts w:cs="Times New Roman"/>
        </w:rPr>
        <w:t xml:space="preserve"> to effective local action</w:t>
      </w:r>
    </w:p>
    <w:p w:rsidR="000D274D" w:rsidRDefault="000D274D" w:rsidP="000D274D">
      <w:r>
        <w:rPr>
          <w:rStyle w:val="Style13ptBold"/>
        </w:rPr>
        <w:t>Carpenter 14</w:t>
      </w:r>
      <w:r>
        <w:t>, New College, University of Toronto, The ‘local’ fetish as reproductive praxis in democratic learning, http://www.tandfonline.com/doi/pdf/10.1080/01596306.2013.871234</w:t>
      </w:r>
    </w:p>
    <w:p w:rsidR="000D274D" w:rsidRDefault="000D274D" w:rsidP="000D274D">
      <w:pPr>
        <w:rPr>
          <w:sz w:val="16"/>
        </w:rPr>
      </w:pPr>
      <w:r>
        <w:rPr>
          <w:sz w:val="16"/>
        </w:rPr>
        <w:t xml:space="preserve">The ‘local’ as problematic </w:t>
      </w:r>
      <w:proofErr w:type="gramStart"/>
      <w:r>
        <w:rPr>
          <w:sz w:val="16"/>
        </w:rPr>
        <w:t>The</w:t>
      </w:r>
      <w:proofErr w:type="gramEnd"/>
      <w:r>
        <w:rPr>
          <w:sz w:val="16"/>
        </w:rPr>
        <w:t xml:space="preserve"> emphasis on the local within democratic and educational literature mirrors a similar emphasis arising in public policy throughout North America and Europe. </w:t>
      </w:r>
      <w:r w:rsidRPr="00121391">
        <w:rPr>
          <w:rStyle w:val="StyleUnderline"/>
          <w:highlight w:val="green"/>
        </w:rPr>
        <w:t>One</w:t>
      </w:r>
      <w:r>
        <w:rPr>
          <w:rStyle w:val="StyleUnderline"/>
        </w:rPr>
        <w:t xml:space="preserve"> of the </w:t>
      </w:r>
      <w:r w:rsidRPr="00121391">
        <w:rPr>
          <w:rStyle w:val="StyleUnderline"/>
          <w:highlight w:val="green"/>
        </w:rPr>
        <w:t>major effect</w:t>
      </w:r>
      <w:r>
        <w:rPr>
          <w:rStyle w:val="StyleUnderline"/>
        </w:rPr>
        <w:t xml:space="preserve">s </w:t>
      </w:r>
      <w:r w:rsidRPr="00121391">
        <w:rPr>
          <w:rStyle w:val="StyleUnderline"/>
          <w:highlight w:val="green"/>
        </w:rPr>
        <w:t>of neoliberal</w:t>
      </w:r>
      <w:r>
        <w:rPr>
          <w:rStyle w:val="StyleUnderline"/>
        </w:rPr>
        <w:t xml:space="preserve"> social </w:t>
      </w:r>
      <w:r w:rsidRPr="00121391">
        <w:rPr>
          <w:rStyle w:val="StyleUnderline"/>
          <w:highlight w:val="green"/>
        </w:rPr>
        <w:t>theory</w:t>
      </w:r>
      <w:r>
        <w:rPr>
          <w:rStyle w:val="StyleUnderline"/>
        </w:rPr>
        <w:t xml:space="preserve"> on the policy environment </w:t>
      </w:r>
      <w:r w:rsidRPr="00121391">
        <w:rPr>
          <w:rStyle w:val="StyleUnderline"/>
          <w:highlight w:val="green"/>
        </w:rPr>
        <w:t>has been</w:t>
      </w:r>
      <w:r>
        <w:rPr>
          <w:rStyle w:val="StyleUnderline"/>
        </w:rPr>
        <w:t xml:space="preserve"> the ‘</w:t>
      </w:r>
      <w:r w:rsidRPr="00121391">
        <w:rPr>
          <w:rStyle w:val="Emphasis"/>
          <w:highlight w:val="green"/>
        </w:rPr>
        <w:t xml:space="preserve">redefinition of spatial inequality as a problem of local origin </w:t>
      </w:r>
      <w:r>
        <w:t>in need of entrepreneurial resolution’</w:t>
      </w:r>
      <w:r>
        <w:rPr>
          <w:sz w:val="16"/>
        </w:rPr>
        <w:t xml:space="preserve"> (Amin, 2005,p.613).</w:t>
      </w:r>
      <w:r w:rsidRPr="00121391">
        <w:rPr>
          <w:rStyle w:val="StyleUnderline"/>
          <w:highlight w:val="green"/>
        </w:rPr>
        <w:t>This</w:t>
      </w:r>
      <w:r>
        <w:rPr>
          <w:rStyle w:val="StyleUnderline"/>
        </w:rPr>
        <w:t xml:space="preserve"> </w:t>
      </w:r>
      <w:r>
        <w:rPr>
          <w:sz w:val="16"/>
        </w:rPr>
        <w:t xml:space="preserve">has </w:t>
      </w:r>
      <w:r w:rsidRPr="00121391">
        <w:rPr>
          <w:rStyle w:val="StyleUnderline"/>
          <w:highlight w:val="green"/>
        </w:rPr>
        <w:t>resulted in</w:t>
      </w:r>
      <w:r>
        <w:rPr>
          <w:rStyle w:val="StyleUnderline"/>
        </w:rPr>
        <w:t xml:space="preserve"> </w:t>
      </w:r>
      <w:r>
        <w:rPr>
          <w:sz w:val="16"/>
        </w:rPr>
        <w:t xml:space="preserve">the generation of </w:t>
      </w:r>
      <w:r>
        <w:t>policies that simultaneously</w:t>
      </w:r>
      <w:r>
        <w:rPr>
          <w:sz w:val="16"/>
        </w:rPr>
        <w:t xml:space="preserve"> ‘download’ public services onto local communities at the same time that the </w:t>
      </w:r>
      <w:r>
        <w:t>state organizes</w:t>
      </w:r>
      <w:r>
        <w:rPr>
          <w:rStyle w:val="StyleUnderline"/>
        </w:rPr>
        <w:t xml:space="preserve"> </w:t>
      </w:r>
      <w:r w:rsidRPr="00121391">
        <w:rPr>
          <w:rStyle w:val="StyleUnderline"/>
          <w:highlight w:val="green"/>
        </w:rPr>
        <w:t>a discourse of local responsibility for</w:t>
      </w:r>
      <w:r>
        <w:rPr>
          <w:rStyle w:val="StyleUnderline"/>
        </w:rPr>
        <w:t xml:space="preserve"> the </w:t>
      </w:r>
      <w:r w:rsidRPr="00121391">
        <w:rPr>
          <w:rStyle w:val="StyleUnderline"/>
          <w:highlight w:val="green"/>
        </w:rPr>
        <w:t>generation and resolution of</w:t>
      </w:r>
      <w:r>
        <w:rPr>
          <w:rStyle w:val="StyleUnderline"/>
        </w:rPr>
        <w:t xml:space="preserve"> social </w:t>
      </w:r>
      <w:r w:rsidRPr="00121391">
        <w:rPr>
          <w:rStyle w:val="StyleUnderline"/>
          <w:highlight w:val="green"/>
        </w:rPr>
        <w:t>problems</w:t>
      </w:r>
      <w:r>
        <w:rPr>
          <w:sz w:val="16"/>
        </w:rPr>
        <w:t xml:space="preserve"> (Pratchett, 2004).</w:t>
      </w:r>
      <w:r>
        <w:rPr>
          <w:rStyle w:val="StyleUnderline"/>
        </w:rPr>
        <w:t xml:space="preserve">In this context, </w:t>
      </w:r>
      <w:r w:rsidRPr="00121391">
        <w:rPr>
          <w:rStyle w:val="StyleUnderline"/>
          <w:highlight w:val="green"/>
        </w:rPr>
        <w:t>individuals</w:t>
      </w:r>
      <w:r>
        <w:rPr>
          <w:rStyle w:val="StyleUnderline"/>
        </w:rPr>
        <w:t xml:space="preserve"> as well as communities</w:t>
      </w:r>
      <w:r>
        <w:rPr>
          <w:sz w:val="16"/>
        </w:rPr>
        <w:t xml:space="preserve"> (and nonprofit and nongovernmental organizations) </w:t>
      </w:r>
      <w:r w:rsidRPr="00121391">
        <w:rPr>
          <w:rStyle w:val="StyleUnderline"/>
          <w:highlight w:val="green"/>
        </w:rPr>
        <w:t>are expected to act in an entrepreneurial manner, generating</w:t>
      </w:r>
      <w:r>
        <w:rPr>
          <w:rStyle w:val="StyleUnderline"/>
        </w:rPr>
        <w:t xml:space="preserve"> ongoing development of </w:t>
      </w:r>
      <w:r w:rsidRPr="00121391">
        <w:rPr>
          <w:rStyle w:val="StyleUnderline"/>
          <w:highlight w:val="green"/>
        </w:rPr>
        <w:t>innovative solutions to social problems</w:t>
      </w:r>
      <w:r>
        <w:rPr>
          <w:rStyle w:val="StyleUnderline"/>
        </w:rPr>
        <w:t xml:space="preserve"> t</w:t>
      </w:r>
      <w:r>
        <w:rPr>
          <w:sz w:val="16"/>
        </w:rPr>
        <w:t>hrough public–private partnerships (Kelly, 2006).</w:t>
      </w:r>
      <w:r w:rsidRPr="00121391">
        <w:rPr>
          <w:rStyle w:val="StyleUnderline"/>
          <w:highlight w:val="green"/>
        </w:rPr>
        <w:t>This</w:t>
      </w:r>
      <w:r>
        <w:rPr>
          <w:rStyle w:val="StyleUnderline"/>
        </w:rPr>
        <w:t xml:space="preserve"> </w:t>
      </w:r>
      <w:r>
        <w:rPr>
          <w:sz w:val="16"/>
        </w:rPr>
        <w:t xml:space="preserve">political economy has </w:t>
      </w:r>
      <w:r w:rsidRPr="00121391">
        <w:rPr>
          <w:rStyle w:val="StyleUnderline"/>
          <w:highlight w:val="green"/>
        </w:rPr>
        <w:t>led to</w:t>
      </w:r>
      <w:r>
        <w:rPr>
          <w:rStyle w:val="StyleUnderline"/>
        </w:rPr>
        <w:t xml:space="preserve"> a policy </w:t>
      </w:r>
      <w:r w:rsidRPr="00121391">
        <w:rPr>
          <w:rStyle w:val="StyleUnderline"/>
          <w:highlight w:val="green"/>
        </w:rPr>
        <w:t>environment</w:t>
      </w:r>
      <w:r>
        <w:rPr>
          <w:rStyle w:val="StyleUnderline"/>
        </w:rPr>
        <w:t xml:space="preserve"> in which </w:t>
      </w:r>
      <w:r w:rsidRPr="00121391">
        <w:rPr>
          <w:rStyle w:val="StyleUnderline"/>
          <w:highlight w:val="green"/>
        </w:rPr>
        <w:t>meeting</w:t>
      </w:r>
      <w:r>
        <w:rPr>
          <w:rStyle w:val="StyleUnderline"/>
        </w:rPr>
        <w:t xml:space="preserve"> the daily </w:t>
      </w:r>
      <w:r w:rsidRPr="00121391">
        <w:rPr>
          <w:rStyle w:val="StyleUnderline"/>
          <w:highlight w:val="green"/>
        </w:rPr>
        <w:t>needs of the dispossessed and marginalized is increasingly difficult, privatized, unresponsive and entrenches</w:t>
      </w:r>
      <w:r>
        <w:rPr>
          <w:rStyle w:val="StyleUnderline"/>
        </w:rPr>
        <w:t xml:space="preserve"> the </w:t>
      </w:r>
      <w:r w:rsidRPr="00121391">
        <w:rPr>
          <w:rStyle w:val="StyleUnderline"/>
          <w:highlight w:val="green"/>
        </w:rPr>
        <w:t>exploitation</w:t>
      </w:r>
      <w:r>
        <w:rPr>
          <w:rStyle w:val="StyleUnderline"/>
        </w:rPr>
        <w:t xml:space="preserve"> of those charged with delivering these services</w:t>
      </w:r>
      <w:r>
        <w:rPr>
          <w:sz w:val="16"/>
        </w:rPr>
        <w:t xml:space="preserve"> (Colley, </w:t>
      </w:r>
      <w:proofErr w:type="spellStart"/>
      <w:r>
        <w:rPr>
          <w:sz w:val="16"/>
        </w:rPr>
        <w:t>Henriksson</w:t>
      </w:r>
      <w:proofErr w:type="spellEnd"/>
      <w:r>
        <w:rPr>
          <w:sz w:val="16"/>
        </w:rPr>
        <w:t>, Niemeyer, &amp; Seddon, 2012).</w:t>
      </w:r>
      <w:r>
        <w:rPr>
          <w:rStyle w:val="StyleUnderline"/>
        </w:rPr>
        <w:t xml:space="preserve">In these contexts, </w:t>
      </w:r>
      <w:r w:rsidRPr="00121391">
        <w:rPr>
          <w:rStyle w:val="StyleUnderline"/>
          <w:highlight w:val="green"/>
        </w:rPr>
        <w:t>the need for individual citizens to respond to social problems and</w:t>
      </w:r>
      <w:r>
        <w:rPr>
          <w:rStyle w:val="StyleUnderline"/>
        </w:rPr>
        <w:t xml:space="preserve"> to learn to ‘</w:t>
      </w:r>
      <w:r w:rsidRPr="00121391">
        <w:rPr>
          <w:rStyle w:val="StyleUnderline"/>
          <w:highlight w:val="green"/>
        </w:rPr>
        <w:t>participate’</w:t>
      </w:r>
      <w:r>
        <w:rPr>
          <w:rStyle w:val="StyleUnderline"/>
        </w:rPr>
        <w:t xml:space="preserve"> in their communities </w:t>
      </w:r>
      <w:r w:rsidRPr="00121391">
        <w:rPr>
          <w:rStyle w:val="StyleUnderline"/>
          <w:highlight w:val="green"/>
        </w:rPr>
        <w:t>has become</w:t>
      </w:r>
      <w:r>
        <w:rPr>
          <w:rStyle w:val="StyleUnderline"/>
        </w:rPr>
        <w:t xml:space="preserve"> a </w:t>
      </w:r>
      <w:r w:rsidRPr="00121391">
        <w:rPr>
          <w:rStyle w:val="StyleUnderline"/>
          <w:highlight w:val="green"/>
        </w:rPr>
        <w:t>major</w:t>
      </w:r>
      <w:r>
        <w:rPr>
          <w:rStyle w:val="StyleUnderline"/>
        </w:rPr>
        <w:t xml:space="preserve"> agenda of governments</w:t>
      </w:r>
      <w:r>
        <w:rPr>
          <w:sz w:val="16"/>
        </w:rPr>
        <w:t xml:space="preserve"> across the world, emphasized in campaigns and incentive structures emphasizing volunteerism and participation in civil society (Hickey &amp; Mohan, 2004; Naples, 1998). Mark Purcell has argued, in a series of articles, that the local has assumed a position within social theory that is historically linked to the TINA environment in which </w:t>
      </w:r>
      <w:r>
        <w:rPr>
          <w:rStyle w:val="StyleUnderline"/>
        </w:rPr>
        <w:t xml:space="preserve">the </w:t>
      </w:r>
      <w:r w:rsidRPr="00121391">
        <w:rPr>
          <w:rStyle w:val="Emphasis"/>
          <w:highlight w:val="green"/>
        </w:rPr>
        <w:t xml:space="preserve">global </w:t>
      </w:r>
      <w:r>
        <w:rPr>
          <w:rStyle w:val="Emphasis"/>
        </w:rPr>
        <w:t xml:space="preserve">terrain of </w:t>
      </w:r>
      <w:r w:rsidRPr="00121391">
        <w:rPr>
          <w:rStyle w:val="Emphasis"/>
          <w:highlight w:val="green"/>
        </w:rPr>
        <w:t>capitalism is seen as</w:t>
      </w:r>
      <w:r>
        <w:rPr>
          <w:rStyle w:val="Emphasis"/>
        </w:rPr>
        <w:t xml:space="preserve"> an </w:t>
      </w:r>
      <w:r w:rsidRPr="00121391">
        <w:rPr>
          <w:rStyle w:val="Emphasis"/>
          <w:highlight w:val="green"/>
        </w:rPr>
        <w:t>uncontestable</w:t>
      </w:r>
      <w:r>
        <w:rPr>
          <w:rStyle w:val="StyleUnderline"/>
        </w:rPr>
        <w:t xml:space="preserve"> space</w:t>
      </w:r>
      <w:r>
        <w:rPr>
          <w:sz w:val="16"/>
        </w:rPr>
        <w:t xml:space="preserve"> (Brown &amp; Purcell, 2005; Purcell, 2006).He refers to this process as ‘the local trap’. </w:t>
      </w:r>
      <w:r w:rsidRPr="00121391">
        <w:rPr>
          <w:rStyle w:val="StyleUnderline"/>
          <w:highlight w:val="green"/>
        </w:rPr>
        <w:t>The local trap is</w:t>
      </w:r>
      <w:r>
        <w:rPr>
          <w:rStyle w:val="StyleUnderline"/>
        </w:rPr>
        <w:t xml:space="preserve">: …the </w:t>
      </w:r>
      <w:r w:rsidRPr="00121391">
        <w:rPr>
          <w:rStyle w:val="StyleUnderline"/>
          <w:highlight w:val="green"/>
        </w:rPr>
        <w:t>tendency of</w:t>
      </w:r>
      <w:r>
        <w:rPr>
          <w:rStyle w:val="StyleUnderline"/>
        </w:rPr>
        <w:t xml:space="preserve"> researchers and </w:t>
      </w:r>
      <w:r w:rsidRPr="00121391">
        <w:rPr>
          <w:rStyle w:val="StyleUnderline"/>
          <w:highlight w:val="green"/>
        </w:rPr>
        <w:t>activists to assume something inherent about the local scale. The local trap equates the local</w:t>
      </w:r>
      <w:r>
        <w:rPr>
          <w:rStyle w:val="StyleUnderline"/>
        </w:rPr>
        <w:t xml:space="preserve"> with ‘the </w:t>
      </w:r>
      <w:r w:rsidRPr="00121391">
        <w:rPr>
          <w:rStyle w:val="StyleUnderline"/>
          <w:highlight w:val="green"/>
        </w:rPr>
        <w:t>good’; it is preferred presumptively over non- local scales</w:t>
      </w:r>
      <w:r>
        <w:rPr>
          <w:rStyle w:val="StyleUnderline"/>
        </w:rPr>
        <w:t>.</w:t>
      </w:r>
      <w:r>
        <w:rPr>
          <w:sz w:val="16"/>
        </w:rPr>
        <w:t xml:space="preserve"> (Purcell, </w:t>
      </w:r>
      <w:proofErr w:type="gramStart"/>
      <w:r>
        <w:rPr>
          <w:sz w:val="16"/>
        </w:rPr>
        <w:t>2006,p.</w:t>
      </w:r>
      <w:proofErr w:type="gramEnd"/>
      <w:r>
        <w:rPr>
          <w:sz w:val="16"/>
        </w:rPr>
        <w:t xml:space="preserve">1924) Purcell argues that in such discussions a few dynamics are observable. Commonly, democratization and localization are conflated, and ‘local people’ becomes equated with popular sovereignty. Furthermore, </w:t>
      </w:r>
      <w:r w:rsidRPr="00121391">
        <w:rPr>
          <w:rStyle w:val="StyleUnderline"/>
          <w:highlight w:val="green"/>
        </w:rPr>
        <w:t xml:space="preserve">community becomes </w:t>
      </w:r>
      <w:r w:rsidRPr="00121391">
        <w:rPr>
          <w:rStyle w:val="Emphasis"/>
          <w:highlight w:val="green"/>
        </w:rPr>
        <w:t>confined to its localized manifestations</w:t>
      </w:r>
      <w:r>
        <w:rPr>
          <w:sz w:val="16"/>
        </w:rPr>
        <w:t xml:space="preserve">, </w:t>
      </w:r>
      <w:proofErr w:type="gramStart"/>
      <w:r>
        <w:rPr>
          <w:sz w:val="16"/>
        </w:rPr>
        <w:t>despite the fact that</w:t>
      </w:r>
      <w:proofErr w:type="gramEnd"/>
      <w:r>
        <w:rPr>
          <w:sz w:val="16"/>
        </w:rPr>
        <w:t xml:space="preserve"> geography encapsulates a plurality of social relations, many of which transcend spatial dimensions. These assumptions often crescendo into a conflation of ‘local’ with ‘participation’. Purcell observes that </w:t>
      </w:r>
      <w:r>
        <w:rPr>
          <w:rStyle w:val="StyleUnderline"/>
        </w:rPr>
        <w:t>‘</w:t>
      </w:r>
      <w:r w:rsidRPr="00121391">
        <w:rPr>
          <w:rStyle w:val="StyleUnderline"/>
          <w:highlight w:val="green"/>
        </w:rPr>
        <w:t xml:space="preserve">local’ comes to signify </w:t>
      </w:r>
      <w:proofErr w:type="gramStart"/>
      <w:r w:rsidRPr="00121391">
        <w:rPr>
          <w:rStyle w:val="StyleUnderline"/>
          <w:highlight w:val="green"/>
        </w:rPr>
        <w:t>particular populations</w:t>
      </w:r>
      <w:proofErr w:type="gramEnd"/>
      <w:r>
        <w:rPr>
          <w:rStyle w:val="StyleUnderline"/>
        </w:rPr>
        <w:t xml:space="preserve"> who are </w:t>
      </w:r>
      <w:r w:rsidRPr="00121391">
        <w:rPr>
          <w:rStyle w:val="StyleUnderline"/>
          <w:highlight w:val="green"/>
        </w:rPr>
        <w:t>in need of local</w:t>
      </w:r>
      <w:r>
        <w:rPr>
          <w:rStyle w:val="StyleUnderline"/>
        </w:rPr>
        <w:t xml:space="preserve"> participatory democratic </w:t>
      </w:r>
      <w:r w:rsidRPr="00121391">
        <w:rPr>
          <w:rStyle w:val="StyleUnderline"/>
          <w:highlight w:val="green"/>
        </w:rPr>
        <w:t>sovereignty</w:t>
      </w:r>
      <w:r>
        <w:rPr>
          <w:rStyle w:val="StyleUnderline"/>
        </w:rPr>
        <w:t xml:space="preserve">, thus </w:t>
      </w:r>
      <w:proofErr w:type="spellStart"/>
      <w:r w:rsidRPr="00121391">
        <w:rPr>
          <w:rStyle w:val="Emphasis"/>
          <w:highlight w:val="green"/>
        </w:rPr>
        <w:t>reinscribing</w:t>
      </w:r>
      <w:proofErr w:type="spellEnd"/>
      <w:r w:rsidRPr="00121391">
        <w:rPr>
          <w:rStyle w:val="Emphasis"/>
          <w:highlight w:val="green"/>
        </w:rPr>
        <w:t xml:space="preserve"> classist, racist, and colonialist articulations of peoples and populations.</w:t>
      </w:r>
      <w:r>
        <w:rPr>
          <w:sz w:val="16"/>
        </w:rPr>
        <w:t xml:space="preserve"> In Purcell’s field of development studies, he argues that ‘local’ becomes another way of saying ‘the poor’, the ‘indigenous’, and so on. In this way, the local can become a way around engaging directly with these constituting social relations, despite the fact that </w:t>
      </w:r>
      <w:r w:rsidRPr="00121391">
        <w:rPr>
          <w:rStyle w:val="StyleUnderline"/>
          <w:highlight w:val="green"/>
        </w:rPr>
        <w:t>it is on the local terrain that</w:t>
      </w:r>
      <w:r>
        <w:rPr>
          <w:rStyle w:val="StyleUnderline"/>
        </w:rPr>
        <w:t xml:space="preserve"> such </w:t>
      </w:r>
      <w:r w:rsidRPr="00121391">
        <w:rPr>
          <w:rStyle w:val="StyleUnderline"/>
          <w:highlight w:val="green"/>
        </w:rPr>
        <w:t>trans-local social relations can be viewed in their substantial expression</w:t>
      </w:r>
      <w:r>
        <w:rPr>
          <w:sz w:val="16"/>
        </w:rPr>
        <w:t xml:space="preserve"> (Ng &amp; </w:t>
      </w:r>
      <w:proofErr w:type="spellStart"/>
      <w:r>
        <w:rPr>
          <w:sz w:val="16"/>
        </w:rPr>
        <w:t>Mirchandani</w:t>
      </w:r>
      <w:proofErr w:type="spellEnd"/>
      <w:r>
        <w:rPr>
          <w:sz w:val="16"/>
        </w:rPr>
        <w:t xml:space="preserve">, 2008).Purcell traces the root of this emphasis on the local to the participatory tradition within democratic theory, which argues that participation at </w:t>
      </w:r>
      <w:r w:rsidRPr="00121391">
        <w:rPr>
          <w:rStyle w:val="StyleUnderline"/>
          <w:highlight w:val="green"/>
        </w:rPr>
        <w:t>the local scale produces a more</w:t>
      </w:r>
      <w:r>
        <w:rPr>
          <w:sz w:val="16"/>
        </w:rPr>
        <w:t xml:space="preserve"> participatory, more </w:t>
      </w:r>
      <w:r w:rsidRPr="00121391">
        <w:rPr>
          <w:rStyle w:val="StyleUnderline"/>
          <w:highlight w:val="green"/>
        </w:rPr>
        <w:t>face-to-face,</w:t>
      </w:r>
      <w:r>
        <w:rPr>
          <w:sz w:val="16"/>
        </w:rPr>
        <w:t xml:space="preserve"> and thus more democratic </w:t>
      </w:r>
      <w:r w:rsidRPr="00121391">
        <w:rPr>
          <w:rStyle w:val="StyleUnderline"/>
          <w:highlight w:val="green"/>
        </w:rPr>
        <w:t>kind of association</w:t>
      </w:r>
      <w:r>
        <w:rPr>
          <w:sz w:val="16"/>
        </w:rPr>
        <w:t xml:space="preserve"> (McCowan, 2011;Schugurensky, 2007). </w:t>
      </w:r>
      <w:r w:rsidRPr="00121391">
        <w:rPr>
          <w:rStyle w:val="StyleUnderline"/>
          <w:highlight w:val="green"/>
        </w:rPr>
        <w:t>Critiques of the local</w:t>
      </w:r>
      <w:r>
        <w:rPr>
          <w:sz w:val="16"/>
        </w:rPr>
        <w:t xml:space="preserve"> from governmentality theorists </w:t>
      </w:r>
      <w:r w:rsidRPr="00121391">
        <w:rPr>
          <w:rStyle w:val="StyleUnderline"/>
          <w:highlight w:val="green"/>
        </w:rPr>
        <w:t>suggest it as an expression of the diffusion of the state in late capitalism and</w:t>
      </w:r>
      <w:r>
        <w:rPr>
          <w:rStyle w:val="StyleUnderline"/>
        </w:rPr>
        <w:t xml:space="preserve"> the </w:t>
      </w:r>
      <w:r w:rsidRPr="00121391">
        <w:rPr>
          <w:rStyle w:val="StyleUnderline"/>
          <w:highlight w:val="green"/>
        </w:rPr>
        <w:t>overall neoliberal reorganization of political life</w:t>
      </w:r>
      <w:r>
        <w:rPr>
          <w:rStyle w:val="StyleUnderline"/>
        </w:rPr>
        <w:t xml:space="preserve"> (</w:t>
      </w:r>
      <w:r>
        <w:rPr>
          <w:sz w:val="16"/>
        </w:rPr>
        <w:t>Dean, 1999;Jessop, 2007;Larner, 2000).</w:t>
      </w:r>
      <w:r>
        <w:rPr>
          <w:rStyle w:val="StyleUnderline"/>
        </w:rPr>
        <w:t xml:space="preserve">Political emphasis on the local is </w:t>
      </w:r>
      <w:r>
        <w:rPr>
          <w:rStyle w:val="Emphasis"/>
        </w:rPr>
        <w:t>paradoxically related to the economic strategy of the local</w:t>
      </w:r>
      <w:r>
        <w:rPr>
          <w:rStyle w:val="StyleUnderline"/>
        </w:rPr>
        <w:t>, which is embodied in policies that promote: …new entrepreneurial approaches to local economic development as well as diverse programs of institutional restructuring intended to enhance labor market flexibility, territorial competitiveness, and place-specific locational assets</w:t>
      </w:r>
      <w:r>
        <w:rPr>
          <w:sz w:val="16"/>
        </w:rPr>
        <w:t xml:space="preserve">. (Brenner &amp; Theodore, </w:t>
      </w:r>
      <w:proofErr w:type="gramStart"/>
      <w:r>
        <w:rPr>
          <w:sz w:val="16"/>
        </w:rPr>
        <w:t>2002,p.</w:t>
      </w:r>
      <w:proofErr w:type="gramEnd"/>
      <w:r>
        <w:rPr>
          <w:sz w:val="16"/>
        </w:rPr>
        <w:t xml:space="preserve">341) The political domains associated with this shift from Fordist-Keynesian state arrangements are debated as a fundamental reorganization of the state or simply a different expression of state power (Newman, 2010).Furthermore, theorists </w:t>
      </w:r>
      <w:r>
        <w:rPr>
          <w:sz w:val="16"/>
        </w:rPr>
        <w:lastRenderedPageBreak/>
        <w:t xml:space="preserve">continue to conflict as to whether this diffusion of state power leaves opportunities for resistance or not. Evidence suggests that the emphasis on local democracy may be primarily discursive (Blakeley, </w:t>
      </w:r>
      <w:proofErr w:type="gramStart"/>
      <w:r>
        <w:rPr>
          <w:sz w:val="16"/>
        </w:rPr>
        <w:t>2010;Blaug</w:t>
      </w:r>
      <w:proofErr w:type="gramEnd"/>
      <w:r>
        <w:rPr>
          <w:sz w:val="16"/>
        </w:rPr>
        <w:t xml:space="preserve">, 2002)and </w:t>
      </w:r>
      <w:proofErr w:type="spellStart"/>
      <w:r>
        <w:rPr>
          <w:sz w:val="16"/>
        </w:rPr>
        <w:t>raisesthe</w:t>
      </w:r>
      <w:proofErr w:type="spellEnd"/>
      <w:r>
        <w:rPr>
          <w:sz w:val="16"/>
        </w:rPr>
        <w:t xml:space="preserve"> further problem of the relation between democratic processes and ensuring democratic outcomes (Pratchett, 2004). John Holst (2002, 2007) has argued that critical educators are struggling to generate an effective and dialectical articulation of the relationship between the local and global, in spatial terms, or the </w:t>
      </w:r>
      <w:proofErr w:type="gramStart"/>
      <w:r>
        <w:rPr>
          <w:sz w:val="16"/>
        </w:rPr>
        <w:t>particular and</w:t>
      </w:r>
      <w:proofErr w:type="gramEnd"/>
      <w:r>
        <w:rPr>
          <w:sz w:val="16"/>
        </w:rPr>
        <w:t xml:space="preserve"> universal in philosophical terms. This struggle is evident in the many productive theoretical attempts to flesh out exactly what we mean by notions such as ‘globalization’ and ‘transnational’. </w:t>
      </w:r>
      <w:proofErr w:type="spellStart"/>
      <w:r>
        <w:rPr>
          <w:sz w:val="16"/>
        </w:rPr>
        <w:t>Flusty</w:t>
      </w:r>
      <w:proofErr w:type="spellEnd"/>
      <w:r>
        <w:rPr>
          <w:sz w:val="16"/>
        </w:rPr>
        <w:t xml:space="preserve"> (2004) provides an exemplar of this sense of difference and sameness, particularly and universality, in his attempt to define globalization as: …a combination of distinct spatial and temporal practices that, in their execution and their accretion, exercise globally formative effects … it is globalization as both immanent in, and increasingly intrinsic to, our everyday practices. (</w:t>
      </w:r>
      <w:proofErr w:type="spellStart"/>
      <w:r>
        <w:rPr>
          <w:sz w:val="16"/>
        </w:rPr>
        <w:t>Flusty</w:t>
      </w:r>
      <w:proofErr w:type="spellEnd"/>
      <w:r>
        <w:rPr>
          <w:sz w:val="16"/>
        </w:rPr>
        <w:t xml:space="preserve">, </w:t>
      </w:r>
      <w:proofErr w:type="gramStart"/>
      <w:r>
        <w:rPr>
          <w:sz w:val="16"/>
        </w:rPr>
        <w:t>2004,p.</w:t>
      </w:r>
      <w:proofErr w:type="gramEnd"/>
      <w:r>
        <w:rPr>
          <w:sz w:val="16"/>
        </w:rPr>
        <w:t xml:space="preserve">4) </w:t>
      </w:r>
      <w:r>
        <w:rPr>
          <w:rStyle w:val="StyleUnderline"/>
        </w:rPr>
        <w:t xml:space="preserve">The conceptual difficulty of </w:t>
      </w:r>
      <w:r w:rsidRPr="00121391">
        <w:rPr>
          <w:rStyle w:val="StyleUnderline"/>
          <w:highlight w:val="green"/>
        </w:rPr>
        <w:t>globalization is</w:t>
      </w:r>
      <w:r>
        <w:rPr>
          <w:rStyle w:val="StyleUnderline"/>
        </w:rPr>
        <w:t xml:space="preserve"> concentrated in our attempts to understand a policy environment </w:t>
      </w:r>
      <w:r w:rsidRPr="00121391">
        <w:rPr>
          <w:rStyle w:val="Emphasis"/>
          <w:highlight w:val="green"/>
        </w:rPr>
        <w:t>characterized by</w:t>
      </w:r>
      <w:r>
        <w:rPr>
          <w:rStyle w:val="Emphasis"/>
        </w:rPr>
        <w:t xml:space="preserve"> </w:t>
      </w:r>
      <w:r w:rsidRPr="00121391">
        <w:rPr>
          <w:rStyle w:val="Emphasis"/>
          <w:highlight w:val="green"/>
        </w:rPr>
        <w:t xml:space="preserve">economic crisis, austerity, precariousness, </w:t>
      </w:r>
      <w:proofErr w:type="spellStart"/>
      <w:r w:rsidRPr="00121391">
        <w:rPr>
          <w:rStyle w:val="Emphasis"/>
          <w:highlight w:val="green"/>
        </w:rPr>
        <w:t>secur</w:t>
      </w:r>
      <w:proofErr w:type="spellEnd"/>
      <w:r w:rsidRPr="00121391">
        <w:rPr>
          <w:rStyle w:val="Emphasis"/>
          <w:highlight w:val="green"/>
        </w:rPr>
        <w:t xml:space="preserve">- </w:t>
      </w:r>
      <w:proofErr w:type="spellStart"/>
      <w:r w:rsidRPr="00121391">
        <w:rPr>
          <w:rStyle w:val="Emphasis"/>
          <w:highlight w:val="green"/>
        </w:rPr>
        <w:t>itization</w:t>
      </w:r>
      <w:proofErr w:type="spellEnd"/>
      <w:r w:rsidRPr="00121391">
        <w:rPr>
          <w:rStyle w:val="Emphasis"/>
          <w:highlight w:val="green"/>
        </w:rPr>
        <w:t>, wars on terror and drugs, and state violence</w:t>
      </w:r>
      <w:r w:rsidRPr="00121391">
        <w:rPr>
          <w:sz w:val="16"/>
          <w:highlight w:val="green"/>
        </w:rPr>
        <w:t>.</w:t>
      </w:r>
      <w:r>
        <w:rPr>
          <w:sz w:val="16"/>
        </w:rPr>
        <w:t xml:space="preserve"> The </w:t>
      </w:r>
      <w:r w:rsidRPr="00121391">
        <w:rPr>
          <w:rStyle w:val="StyleUnderline"/>
          <w:highlight w:val="green"/>
        </w:rPr>
        <w:t xml:space="preserve">consequence of this theoretical challenge is a mode of theorizing that </w:t>
      </w:r>
      <w:r w:rsidRPr="00121391">
        <w:rPr>
          <w:rStyle w:val="Emphasis"/>
          <w:highlight w:val="green"/>
        </w:rPr>
        <w:t>reinforces</w:t>
      </w:r>
      <w:r>
        <w:rPr>
          <w:rStyle w:val="Emphasis"/>
        </w:rPr>
        <w:t xml:space="preserve"> a </w:t>
      </w:r>
      <w:r w:rsidRPr="00121391">
        <w:rPr>
          <w:rStyle w:val="Emphasis"/>
          <w:highlight w:val="green"/>
        </w:rPr>
        <w:t>separation between</w:t>
      </w:r>
      <w:r>
        <w:rPr>
          <w:rStyle w:val="Emphasis"/>
        </w:rPr>
        <w:t xml:space="preserve"> these </w:t>
      </w:r>
      <w:r w:rsidRPr="00121391">
        <w:rPr>
          <w:rStyle w:val="Emphasis"/>
          <w:highlight w:val="green"/>
        </w:rPr>
        <w:t>spatial domains</w:t>
      </w:r>
      <w:r w:rsidRPr="00121391">
        <w:rPr>
          <w:rStyle w:val="StyleUnderline"/>
          <w:highlight w:val="green"/>
        </w:rPr>
        <w:t xml:space="preserve"> and</w:t>
      </w:r>
      <w:r>
        <w:rPr>
          <w:rStyle w:val="StyleUnderline"/>
        </w:rPr>
        <w:t xml:space="preserve"> that then leads to </w:t>
      </w:r>
      <w:proofErr w:type="gramStart"/>
      <w:r>
        <w:rPr>
          <w:rStyle w:val="StyleUnderline"/>
        </w:rPr>
        <w:t>particular proposals</w:t>
      </w:r>
      <w:proofErr w:type="gramEnd"/>
      <w:r>
        <w:rPr>
          <w:rStyle w:val="StyleUnderline"/>
        </w:rPr>
        <w:t xml:space="preserve"> for educational programming, community mobilization, and social change, which may tend toward over-determinism is either direction</w:t>
      </w:r>
      <w:r>
        <w:rPr>
          <w:sz w:val="16"/>
        </w:rPr>
        <w:t xml:space="preserve">. I propose that </w:t>
      </w:r>
      <w:r w:rsidRPr="00121391">
        <w:rPr>
          <w:rStyle w:val="StyleUnderline"/>
          <w:highlight w:val="green"/>
        </w:rPr>
        <w:t>we should begin with</w:t>
      </w:r>
      <w:r>
        <w:rPr>
          <w:rStyle w:val="StyleUnderline"/>
        </w:rPr>
        <w:t xml:space="preserve"> an </w:t>
      </w:r>
      <w:r w:rsidRPr="00121391">
        <w:rPr>
          <w:rStyle w:val="Emphasis"/>
          <w:highlight w:val="green"/>
        </w:rPr>
        <w:t>alternative theorization</w:t>
      </w:r>
      <w:r>
        <w:rPr>
          <w:rStyle w:val="Emphasis"/>
        </w:rPr>
        <w:t xml:space="preserve">, hopefully </w:t>
      </w:r>
      <w:r w:rsidRPr="00121391">
        <w:rPr>
          <w:rStyle w:val="Emphasis"/>
          <w:highlight w:val="green"/>
        </w:rPr>
        <w:t>fleshing out</w:t>
      </w:r>
      <w:r>
        <w:rPr>
          <w:rStyle w:val="Emphasis"/>
        </w:rPr>
        <w:t xml:space="preserve"> the </w:t>
      </w:r>
      <w:r w:rsidRPr="00121391">
        <w:rPr>
          <w:rStyle w:val="Emphasis"/>
          <w:highlight w:val="green"/>
        </w:rPr>
        <w:t>complicated relationship between</w:t>
      </w:r>
      <w:r>
        <w:rPr>
          <w:rStyle w:val="Emphasis"/>
        </w:rPr>
        <w:t xml:space="preserve"> the </w:t>
      </w:r>
      <w:r w:rsidRPr="00121391">
        <w:rPr>
          <w:rStyle w:val="Emphasis"/>
          <w:highlight w:val="green"/>
        </w:rPr>
        <w:t>local as</w:t>
      </w:r>
      <w:r>
        <w:rPr>
          <w:rStyle w:val="Emphasis"/>
        </w:rPr>
        <w:t xml:space="preserve"> the </w:t>
      </w:r>
      <w:r w:rsidRPr="00121391">
        <w:rPr>
          <w:rStyle w:val="Emphasis"/>
          <w:highlight w:val="green"/>
        </w:rPr>
        <w:t>site of praxis and</w:t>
      </w:r>
      <w:r>
        <w:rPr>
          <w:rStyle w:val="Emphasis"/>
        </w:rPr>
        <w:t xml:space="preserve"> the </w:t>
      </w:r>
      <w:r w:rsidRPr="00121391">
        <w:rPr>
          <w:rStyle w:val="Emphasis"/>
          <w:highlight w:val="green"/>
        </w:rPr>
        <w:t>local as</w:t>
      </w:r>
      <w:r>
        <w:rPr>
          <w:rStyle w:val="Emphasis"/>
        </w:rPr>
        <w:t xml:space="preserve"> the </w:t>
      </w:r>
      <w:r w:rsidRPr="00121391">
        <w:rPr>
          <w:rStyle w:val="Emphasis"/>
          <w:highlight w:val="green"/>
        </w:rPr>
        <w:t>site of reproduction</w:t>
      </w:r>
      <w:r>
        <w:rPr>
          <w:sz w:val="16"/>
        </w:rPr>
        <w:t xml:space="preserve">. For critical educators, </w:t>
      </w:r>
      <w:r>
        <w:rPr>
          <w:rStyle w:val="StyleUnderline"/>
        </w:rPr>
        <w:t xml:space="preserve">one of the </w:t>
      </w:r>
      <w:r w:rsidRPr="00121391">
        <w:rPr>
          <w:rStyle w:val="StyleUnderline"/>
          <w:highlight w:val="green"/>
        </w:rPr>
        <w:t>dangers of our academic production may be</w:t>
      </w:r>
      <w:r>
        <w:rPr>
          <w:rStyle w:val="StyleUnderline"/>
        </w:rPr>
        <w:t xml:space="preserve"> an </w:t>
      </w:r>
      <w:r w:rsidRPr="00121391">
        <w:rPr>
          <w:rStyle w:val="StyleUnderline"/>
          <w:highlight w:val="green"/>
        </w:rPr>
        <w:t>unintentional gravitation toward theorizations that reinforce</w:t>
      </w:r>
      <w:r>
        <w:rPr>
          <w:rStyle w:val="StyleUnderline"/>
        </w:rPr>
        <w:t xml:space="preserve"> the </w:t>
      </w:r>
      <w:r w:rsidRPr="00121391">
        <w:rPr>
          <w:rStyle w:val="StyleUnderline"/>
          <w:highlight w:val="green"/>
        </w:rPr>
        <w:t>ideological forms</w:t>
      </w:r>
      <w:r>
        <w:rPr>
          <w:rStyle w:val="StyleUnderline"/>
        </w:rPr>
        <w:t xml:space="preserve"> and social relations that </w:t>
      </w:r>
      <w:r w:rsidRPr="00121391">
        <w:rPr>
          <w:rStyle w:val="StyleUnderline"/>
          <w:highlight w:val="green"/>
        </w:rPr>
        <w:t>we are charged with dismantling</w:t>
      </w:r>
      <w:r>
        <w:rPr>
          <w:sz w:val="16"/>
        </w:rPr>
        <w:t>. Paula Allman (2001, p. 167) named this problem ‘reproductive praxis’, which, she argued, occurs when we ‘partake in the relations and conditions we find already existing in the world and assume these are natural and inevitable’. I would argue that ‘</w:t>
      </w:r>
      <w:r>
        <w:rPr>
          <w:rStyle w:val="StyleUnderline"/>
        </w:rPr>
        <w:t>the local trap’ is</w:t>
      </w:r>
      <w:r>
        <w:rPr>
          <w:sz w:val="16"/>
        </w:rPr>
        <w:t xml:space="preserve"> one such form of </w:t>
      </w:r>
      <w:r>
        <w:rPr>
          <w:rStyle w:val="StyleUnderline"/>
        </w:rPr>
        <w:t>reproductive praxis</w:t>
      </w:r>
      <w:r>
        <w:rPr>
          <w:sz w:val="16"/>
        </w:rPr>
        <w:t xml:space="preserve">, particularly reinforced through forms of democratic learning </w:t>
      </w:r>
      <w:r>
        <w:rPr>
          <w:rStyle w:val="StyleUnderline"/>
        </w:rPr>
        <w:t>that construct the local as the preferred domain of engagement. The ‘local’ as fetish</w:t>
      </w:r>
      <w:r>
        <w:rPr>
          <w:sz w:val="16"/>
        </w:rPr>
        <w:t xml:space="preserve"> While Purcell’s argument certainly pointed out theoretical tendencies in </w:t>
      </w:r>
      <w:proofErr w:type="spellStart"/>
      <w:r>
        <w:rPr>
          <w:sz w:val="16"/>
        </w:rPr>
        <w:t>conceptualiza</w:t>
      </w:r>
      <w:proofErr w:type="spellEnd"/>
      <w:r>
        <w:rPr>
          <w:sz w:val="16"/>
        </w:rPr>
        <w:t xml:space="preserve">- </w:t>
      </w:r>
      <w:proofErr w:type="spellStart"/>
      <w:r>
        <w:rPr>
          <w:sz w:val="16"/>
        </w:rPr>
        <w:t>tions</w:t>
      </w:r>
      <w:proofErr w:type="spellEnd"/>
      <w:r>
        <w:rPr>
          <w:sz w:val="16"/>
        </w:rPr>
        <w:t xml:space="preserve"> of the local, it did not adequately explain where this problem came from or what larger ideological challenge is contained within it. This task, according to Allman (2001), is a central task of critical educational theory. I suggest that one way to think about this emphasis on the local is through the concept of fetish. I propose this formulation because even in its most nascent form, it leads educators down an original and interesting path. The concept of fetish is of course subject to much disagreement in radical and critical theory. Harvey (2010) argued that Marx’s elaboration of the concept of fetish began well before the famous passage at the end of chapter one of the first volume of Capital, as Marx (1867/1992) traced the ways in which the emphasis on the money commodity in classical political economy conceals and confuses </w:t>
      </w:r>
      <w:proofErr w:type="gramStart"/>
      <w:r>
        <w:rPr>
          <w:sz w:val="16"/>
        </w:rPr>
        <w:t>particular contradictions</w:t>
      </w:r>
      <w:proofErr w:type="gramEnd"/>
      <w:r>
        <w:rPr>
          <w:sz w:val="16"/>
        </w:rPr>
        <w:t xml:space="preserve"> within capitalism. In this sense, fetish is articulated as a human labor, an act of consciousness, embodied in the approach of bourgeois political economists. Marx argued that commodities in exchange relations make visible the relationship of exchange and not relations of production. In this sense, </w:t>
      </w:r>
      <w:r w:rsidRPr="00121391">
        <w:rPr>
          <w:rStyle w:val="StyleUnderline"/>
          <w:highlight w:val="green"/>
        </w:rPr>
        <w:t xml:space="preserve">fetish ‘attaches’ itself to the </w:t>
      </w:r>
      <w:r w:rsidRPr="00121391">
        <w:rPr>
          <w:rStyle w:val="Emphasis"/>
          <w:highlight w:val="green"/>
        </w:rPr>
        <w:t xml:space="preserve">commodity </w:t>
      </w:r>
      <w:proofErr w:type="gramStart"/>
      <w:r w:rsidRPr="00121391">
        <w:rPr>
          <w:rStyle w:val="Emphasis"/>
          <w:highlight w:val="green"/>
        </w:rPr>
        <w:t>at the moment</w:t>
      </w:r>
      <w:proofErr w:type="gramEnd"/>
      <w:r w:rsidRPr="00121391">
        <w:rPr>
          <w:rStyle w:val="Emphasis"/>
          <w:highlight w:val="green"/>
        </w:rPr>
        <w:t xml:space="preserve"> of exchange</w:t>
      </w:r>
      <w:r>
        <w:rPr>
          <w:sz w:val="16"/>
        </w:rPr>
        <w:t>. However, Marx stressed, and Harvey echoed the importance of this emphasis, that in this process, the relations of exchange ‘appear as what they are’ (Marx, 1867/</w:t>
      </w:r>
      <w:proofErr w:type="gramStart"/>
      <w:r>
        <w:rPr>
          <w:sz w:val="16"/>
        </w:rPr>
        <w:t>1992,p.</w:t>
      </w:r>
      <w:proofErr w:type="gramEnd"/>
      <w:r>
        <w:rPr>
          <w:sz w:val="16"/>
        </w:rPr>
        <w:t xml:space="preserve">165),meaningthatfetishismcontainsadualityofsorts,bothan experiential reality, visible and accessible to the subject, and a obscured reality, concealed from view through social processes and relationships. </w:t>
      </w:r>
      <w:r>
        <w:rPr>
          <w:rStyle w:val="StyleUnderline"/>
        </w:rPr>
        <w:t xml:space="preserve">Commodity fetishism becomes represented in consciousness when </w:t>
      </w:r>
      <w:r w:rsidRPr="00121391">
        <w:rPr>
          <w:rStyle w:val="StyleUnderline"/>
          <w:highlight w:val="green"/>
        </w:rPr>
        <w:t>we</w:t>
      </w:r>
      <w:r>
        <w:rPr>
          <w:rStyle w:val="StyleUnderline"/>
        </w:rPr>
        <w:t xml:space="preserve"> look at the price of a commodity and </w:t>
      </w:r>
      <w:r w:rsidRPr="00121391">
        <w:rPr>
          <w:rStyle w:val="Emphasis"/>
          <w:highlight w:val="green"/>
        </w:rPr>
        <w:t>do not recognize</w:t>
      </w:r>
      <w:r>
        <w:rPr>
          <w:rStyle w:val="Emphasis"/>
        </w:rPr>
        <w:t xml:space="preserve"> the </w:t>
      </w:r>
      <w:r w:rsidRPr="00121391">
        <w:rPr>
          <w:rStyle w:val="Emphasis"/>
          <w:highlight w:val="green"/>
        </w:rPr>
        <w:t>processes that create value and</w:t>
      </w:r>
      <w:r>
        <w:rPr>
          <w:rStyle w:val="Emphasis"/>
        </w:rPr>
        <w:t xml:space="preserve"> their </w:t>
      </w:r>
      <w:r w:rsidRPr="00121391">
        <w:rPr>
          <w:rStyle w:val="Emphasis"/>
          <w:highlight w:val="green"/>
        </w:rPr>
        <w:t>relation to</w:t>
      </w:r>
      <w:r>
        <w:rPr>
          <w:rStyle w:val="Emphasis"/>
        </w:rPr>
        <w:t xml:space="preserve"> socially necessary </w:t>
      </w:r>
      <w:r w:rsidRPr="00121391">
        <w:rPr>
          <w:rStyle w:val="Emphasis"/>
          <w:highlight w:val="green"/>
        </w:rPr>
        <w:t>labor</w:t>
      </w:r>
      <w:r>
        <w:rPr>
          <w:rStyle w:val="Emphasis"/>
        </w:rPr>
        <w:t xml:space="preserve"> time</w:t>
      </w:r>
      <w:r>
        <w:rPr>
          <w:sz w:val="16"/>
        </w:rPr>
        <w:t xml:space="preserve">. Furthermore, as Marx demonstrated in Capital, this </w:t>
      </w:r>
      <w:r>
        <w:rPr>
          <w:rStyle w:val="StyleUnderline"/>
        </w:rPr>
        <w:t>concealment is a necessary outcome of the contradictions within the social relations of production of capitalism</w:t>
      </w:r>
      <w:r>
        <w:rPr>
          <w:sz w:val="16"/>
        </w:rPr>
        <w:t xml:space="preserve">. In this way, </w:t>
      </w:r>
      <w:r>
        <w:rPr>
          <w:rStyle w:val="StyleUnderline"/>
        </w:rPr>
        <w:t xml:space="preserve">what is locally, experientially accessible comes to stand in as the reality of something whose production is organized trans-locally. This disjuncture between what is immediately and locally available and its trans-local organization is the fissure that I want to explore </w:t>
      </w:r>
      <w:proofErr w:type="gramStart"/>
      <w:r>
        <w:rPr>
          <w:rStyle w:val="StyleUnderline"/>
        </w:rPr>
        <w:t>through the use of</w:t>
      </w:r>
      <w:proofErr w:type="gramEnd"/>
      <w:r>
        <w:rPr>
          <w:rStyle w:val="StyleUnderline"/>
        </w:rPr>
        <w:t xml:space="preserve"> the concept of fetish. Often the concept of </w:t>
      </w:r>
      <w:r>
        <w:rPr>
          <w:rStyle w:val="Emphasis"/>
        </w:rPr>
        <w:t>fetishism is interpreted in a paradoxically fetishized way, meaning that we believe the commodity itself to be the source of this mode of consciousness rather than the social relations and forms of consciousness that produce the commodity</w:t>
      </w:r>
      <w:r>
        <w:rPr>
          <w:sz w:val="16"/>
        </w:rPr>
        <w:t>. Allman (</w:t>
      </w:r>
      <w:proofErr w:type="gramStart"/>
      <w:r>
        <w:rPr>
          <w:sz w:val="16"/>
        </w:rPr>
        <w:t>2007)argued</w:t>
      </w:r>
      <w:proofErr w:type="gramEnd"/>
      <w:r>
        <w:rPr>
          <w:sz w:val="16"/>
        </w:rPr>
        <w:t xml:space="preserve"> that fetishism within Marx’s conceptual universe is the ultimate form of reification, ‘</w:t>
      </w:r>
      <w:r>
        <w:rPr>
          <w:rStyle w:val="StyleUnderline"/>
        </w:rPr>
        <w:t>a form of distortion where the attributes and powers, the essence, of the person or social relation appear as natural, intrinsic, attributes of powers of the “thing</w:t>
      </w:r>
      <w:r>
        <w:rPr>
          <w:sz w:val="16"/>
        </w:rPr>
        <w:t xml:space="preserve">”’ (p. 37). By utilizing the concept of fetish, we can see that within the ‘local trap’, </w:t>
      </w:r>
      <w:r>
        <w:rPr>
          <w:rStyle w:val="StyleUnderline"/>
        </w:rPr>
        <w:t>the local becomes a place represented through various domains of space, time, and identity; it becomes objectified or ‘fixed’ in our thinking rather than remaining as processes and relations that shift in time and space</w:t>
      </w:r>
      <w:r>
        <w:rPr>
          <w:sz w:val="16"/>
        </w:rPr>
        <w:t xml:space="preserve">. This </w:t>
      </w:r>
      <w:r>
        <w:rPr>
          <w:rStyle w:val="StyleUnderline"/>
        </w:rPr>
        <w:t xml:space="preserve">construction of the local not only sees the ‘extra-local’ as inaccessible, it conceives of the local as </w:t>
      </w:r>
      <w:r>
        <w:rPr>
          <w:rStyle w:val="StyleUnderline"/>
        </w:rPr>
        <w:lastRenderedPageBreak/>
        <w:t>inescapable. The local somehow becomes apart from and opposite to the extra-local and the only domain upon which social change may be pursued.</w:t>
      </w:r>
      <w:r>
        <w:rPr>
          <w:sz w:val="16"/>
        </w:rPr>
        <w:t xml:space="preserve"> Allman (2001) argued that </w:t>
      </w:r>
      <w:r>
        <w:rPr>
          <w:rStyle w:val="StyleUnderline"/>
        </w:rPr>
        <w:t xml:space="preserve">this construction is intimately tied to the organization of political and economic life under capitalism as separate spheres. Certainly, we can tease out the relationships between this ‘local’ sphere of participation and its manifestation in the conservative communitarian ideology that has characterized articulations of the ‘Third Way’. </w:t>
      </w:r>
      <w:r w:rsidRPr="00121391">
        <w:rPr>
          <w:rStyle w:val="StyleUnderline"/>
          <w:highlight w:val="green"/>
        </w:rPr>
        <w:t>By fetishizing the local we erase, diminish, misinterpret, and/or confound its relation to the extra-local. The most important point in which this relation is rendered invisible occurs when we do not acknowledge</w:t>
      </w:r>
      <w:r>
        <w:rPr>
          <w:rStyle w:val="StyleUnderline"/>
        </w:rPr>
        <w:t xml:space="preserve"> that </w:t>
      </w:r>
      <w:r w:rsidRPr="00121391">
        <w:rPr>
          <w:rStyle w:val="StyleUnderline"/>
          <w:highlight w:val="green"/>
        </w:rPr>
        <w:t>local relations are not only organized at the local level. The local is not just the local; it is also</w:t>
      </w:r>
      <w:r>
        <w:rPr>
          <w:rStyle w:val="StyleUnderline"/>
        </w:rPr>
        <w:t xml:space="preserve"> the </w:t>
      </w:r>
      <w:r w:rsidRPr="00121391">
        <w:rPr>
          <w:rStyle w:val="StyleUnderline"/>
          <w:highlight w:val="green"/>
        </w:rPr>
        <w:t>global</w:t>
      </w:r>
      <w:r>
        <w:rPr>
          <w:rStyle w:val="StyleUnderline"/>
        </w:rPr>
        <w:t xml:space="preserve">. It is the site where </w:t>
      </w:r>
      <w:r w:rsidRPr="00121391">
        <w:rPr>
          <w:rStyle w:val="StyleUnderline"/>
          <w:highlight w:val="green"/>
        </w:rPr>
        <w:t>global relations become enacted in specific ways, organized through local social relations</w:t>
      </w:r>
      <w:r>
        <w:rPr>
          <w:sz w:val="16"/>
        </w:rPr>
        <w:t xml:space="preserve"> (Ng &amp; </w:t>
      </w:r>
      <w:proofErr w:type="spellStart"/>
      <w:r>
        <w:rPr>
          <w:sz w:val="16"/>
        </w:rPr>
        <w:t>Mirchandani</w:t>
      </w:r>
      <w:proofErr w:type="spellEnd"/>
      <w:r>
        <w:rPr>
          <w:sz w:val="16"/>
        </w:rPr>
        <w:t xml:space="preserve">, 2008). This relation, however, has to be understood as a historical materialist dialectic in order to transcend notions such as ‘glocalization’, which invents the global–local dialectic as product of late capitalism and not, as Allman argued, as part of the inner relations of capitalism (Allman, 2001; </w:t>
      </w:r>
      <w:proofErr w:type="spellStart"/>
      <w:r>
        <w:rPr>
          <w:sz w:val="16"/>
        </w:rPr>
        <w:t>Arnove</w:t>
      </w:r>
      <w:proofErr w:type="spellEnd"/>
      <w:r>
        <w:rPr>
          <w:sz w:val="16"/>
        </w:rPr>
        <w:t>, Torres, &amp; Franz, 2013; Bauman, 1998). In this articulation, the local is not solely determined by the global, read as ‘the base’, but rather is ‘fighting’ for its sovereignty within the expanding global market (Jarvis, 2006). Here the local and the global are conceptualized as separate spheres acting upon one another. Like boxers in the ring, they engage, but return to their separate corners. This connection of the local</w:t>
      </w:r>
      <w:proofErr w:type="gramStart"/>
      <w:r>
        <w:rPr>
          <w:sz w:val="16"/>
        </w:rPr>
        <w:t>–global/particular–universal</w:t>
      </w:r>
      <w:proofErr w:type="gramEnd"/>
      <w:r>
        <w:rPr>
          <w:sz w:val="16"/>
        </w:rPr>
        <w:t xml:space="preserve"> relation obscures some very important pieces of the puzzle, which are fundamental to the radical theorization of democratic learning. Let me provide an example of the problematic I am talking about, based on an organizing campaign in my neighborhood about eight years ago. Wal-Mart announced its intentions to open a store in our neighborhood. Several groups staged a </w:t>
      </w:r>
      <w:proofErr w:type="gramStart"/>
      <w:r>
        <w:rPr>
          <w:sz w:val="16"/>
        </w:rPr>
        <w:t>protest against</w:t>
      </w:r>
      <w:proofErr w:type="gramEnd"/>
      <w:r>
        <w:rPr>
          <w:sz w:val="16"/>
        </w:rPr>
        <w:t xml:space="preserve"> the Wal-Mart. Then Wal-Mart began hiring people from the neighborhood to renovate the abandoned K-Mart they had purchased and argued they would bring both jobs to the neighborhood and products that people in the neighborhood could afford, making a major economic contribution to a rather disinvested space. The activists’ major complaint against Wal-Mart was that it destroys local ‘communities’, understood primarily as immediate geographical surroundings (Fishman, 2006; Jia, 2008). Pulling their </w:t>
      </w:r>
      <w:proofErr w:type="spellStart"/>
      <w:r>
        <w:rPr>
          <w:sz w:val="16"/>
        </w:rPr>
        <w:t>informa</w:t>
      </w:r>
      <w:proofErr w:type="spellEnd"/>
      <w:r>
        <w:rPr>
          <w:sz w:val="16"/>
        </w:rPr>
        <w:t xml:space="preserve">- </w:t>
      </w:r>
      <w:proofErr w:type="spellStart"/>
      <w:r>
        <w:rPr>
          <w:sz w:val="16"/>
        </w:rPr>
        <w:t>tion</w:t>
      </w:r>
      <w:proofErr w:type="spellEnd"/>
      <w:r>
        <w:rPr>
          <w:sz w:val="16"/>
        </w:rPr>
        <w:t xml:space="preserve"> from media, the Internet, and organizations such as Wal-Mart Watch2, the coalition leveled all the popular complaints against the corporation: it puts smaller retailers out of business; it floods neighborhoods with poverty wage, nonunionized jobs; it creates traffic problems, and undermines pedestrian-friendly urban landscape design. While these allegations are the subject of some debate as to their empirical accuracy, there is much truth to the allegation that Wal-Mart is such a large corporation that it has been able to position itself as beyond local control. However, the effects of Wal-Mart are more insidious than the localized impacts of its retail form. Wal-Mart imports commodities that are cheaply made and sells them for cheap prices. They are made cheaply because they are produced in ‘local places’ where the hyper-exploitation of labor is pervasive and violent. The size and scope of Wal-Mart allows it to have a tremendous influence on the price of the bundle of commodities that contributes to the determination of the value of labor-power as a commodity within the USA. The value of the bundle of commodities necessary to reproduce labor-power is a determining factor in the driving down of wages. As wages fall, demand for cheap commodities increases. The result, wages remain depressed. Harvey (2010) argued:</w:t>
      </w:r>
      <w:r>
        <w:rPr>
          <w:b/>
          <w:bCs/>
          <w:u w:val="single"/>
        </w:rPr>
        <w:t xml:space="preserve"> </w:t>
      </w:r>
      <w:r>
        <w:rPr>
          <w:sz w:val="16"/>
        </w:rPr>
        <w:t>[T]his also explains the resistance, in many quarters of the capitalist class, to putting barriers to entry or tariffs on Chinese goods, because to do so would be to raise the cost of living in the US, leading to a demand from workers for higher wages. (p. 105) Thus, Wal-Mart does indeed ‘destroy local communities’ in every locality where it exists, in every locality where it buys and produces its commodities, and through the social relations of difference that it marshals to organize and exploit labor. It globally destroys communities by mobilizing the dialectical relationship between the local and the global in a particularly violent way.</w:t>
      </w:r>
    </w:p>
    <w:p w:rsidR="000D274D" w:rsidRPr="000D274D" w:rsidRDefault="000D274D" w:rsidP="000D274D"/>
    <w:p w:rsidR="007A2F08" w:rsidRDefault="000D274D" w:rsidP="000D274D">
      <w:pPr>
        <w:pStyle w:val="Heading3"/>
      </w:pPr>
      <w:r>
        <w:lastRenderedPageBreak/>
        <w:t>AT Performance</w:t>
      </w:r>
    </w:p>
    <w:p w:rsidR="000D274D" w:rsidRDefault="000D274D" w:rsidP="000D274D">
      <w:pPr>
        <w:pStyle w:val="Heading4"/>
      </w:pPr>
      <w:r>
        <w:t xml:space="preserve">Performance fails – it traps resistance at the individual level and cedes the power of surveillance to recognition – </w:t>
      </w:r>
      <w:proofErr w:type="gramStart"/>
      <w:r>
        <w:t>this locks</w:t>
      </w:r>
      <w:proofErr w:type="gramEnd"/>
      <w:r>
        <w:t xml:space="preserve"> in a universalized, neoliberal subject at the center of their movements – only anti-capitalist organizing solves</w:t>
      </w:r>
    </w:p>
    <w:p w:rsidR="000D274D" w:rsidRDefault="000D274D" w:rsidP="000D274D">
      <w:r>
        <w:rPr>
          <w:rStyle w:val="Style13ptBold"/>
        </w:rPr>
        <w:t>Monahan 15</w:t>
      </w:r>
      <w:r>
        <w:br/>
      </w:r>
      <w:r>
        <w:rPr>
          <w:sz w:val="16"/>
        </w:rPr>
        <w:t>(</w:t>
      </w:r>
      <w:proofErr w:type="spellStart"/>
      <w:r>
        <w:rPr>
          <w:sz w:val="16"/>
        </w:rPr>
        <w:t>Torin</w:t>
      </w:r>
      <w:proofErr w:type="spellEnd"/>
      <w:r>
        <w:rPr>
          <w:sz w:val="16"/>
        </w:rPr>
        <w:t xml:space="preserve"> Monahan is associate professor in the Department of Human and Organizational Development at Vanderbilt University. “The Right to Hide? Anti-Surveillance Camouflage and the Aestheticization of Resistance” Communication and Critical/Cultural Studies Vol. 12, No. 2, June 2015 </w:t>
      </w:r>
      <w:hyperlink r:id="rId23" w:history="1">
        <w:r>
          <w:rPr>
            <w:rStyle w:val="Hyperlink"/>
            <w:sz w:val="16"/>
          </w:rPr>
          <w:t>http://publicsurveillance.com/papers/Right-to-hide.pdf</w:t>
        </w:r>
      </w:hyperlink>
      <w:r>
        <w:rPr>
          <w:sz w:val="16"/>
        </w:rPr>
        <w:t xml:space="preserve"> </w:t>
      </w:r>
      <w:proofErr w:type="spellStart"/>
      <w:r>
        <w:rPr>
          <w:sz w:val="16"/>
        </w:rPr>
        <w:t>rvs</w:t>
      </w:r>
      <w:proofErr w:type="spellEnd"/>
      <w:r>
        <w:rPr>
          <w:sz w:val="16"/>
        </w:rPr>
        <w:t>)</w:t>
      </w:r>
    </w:p>
    <w:p w:rsidR="000D274D" w:rsidRDefault="000D274D" w:rsidP="000D274D">
      <w:pPr>
        <w:rPr>
          <w:sz w:val="16"/>
        </w:rPr>
      </w:pPr>
      <w:r w:rsidRPr="00121391">
        <w:rPr>
          <w:rStyle w:val="StyleUnderline"/>
          <w:highlight w:val="green"/>
        </w:rPr>
        <w:t>The aestheticization of resistance</w:t>
      </w:r>
      <w:r>
        <w:rPr>
          <w:sz w:val="16"/>
        </w:rPr>
        <w:t xml:space="preserve"> enacted by anti-surveillance camouflage and fashion </w:t>
      </w:r>
      <w:r>
        <w:rPr>
          <w:rStyle w:val="StyleUnderline"/>
        </w:rPr>
        <w:t xml:space="preserve">ultimately </w:t>
      </w:r>
      <w:r w:rsidRPr="00121391">
        <w:rPr>
          <w:rStyle w:val="StyleUnderline"/>
          <w:highlight w:val="green"/>
        </w:rPr>
        <w:t>fails to address</w:t>
      </w:r>
      <w:r>
        <w:rPr>
          <w:rStyle w:val="StyleUnderline"/>
        </w:rPr>
        <w:t xml:space="preserve"> the exclusionary logics of contemporary state and </w:t>
      </w:r>
      <w:r w:rsidRPr="00121391">
        <w:rPr>
          <w:rStyle w:val="StyleUnderline"/>
          <w:highlight w:val="green"/>
        </w:rPr>
        <w:t>corporate surveillance.</w:t>
      </w:r>
      <w:r>
        <w:rPr>
          <w:sz w:val="16"/>
        </w:rPr>
        <w:t xml:space="preserve"> These anti-surveillance practices emerge at this historical juncture because of a widespread recognition of unchecked, pervasive surveillance and popular criticism of government and corporate overreach. </w:t>
      </w:r>
      <w:r>
        <w:rPr>
          <w:rStyle w:val="StyleUnderline"/>
        </w:rPr>
        <w:t xml:space="preserve">The key to the popularity of </w:t>
      </w:r>
      <w:r w:rsidRPr="00121391">
        <w:rPr>
          <w:rStyle w:val="StyleUnderline"/>
          <w:highlight w:val="green"/>
        </w:rPr>
        <w:t>these artistic efforts</w:t>
      </w:r>
      <w:r>
        <w:rPr>
          <w:rStyle w:val="StyleUnderline"/>
        </w:rPr>
        <w:t xml:space="preserve"> may be that they </w:t>
      </w:r>
      <w:r w:rsidRPr="00121391">
        <w:rPr>
          <w:rStyle w:val="StyleUnderline"/>
          <w:highlight w:val="green"/>
        </w:rPr>
        <w:t>mobilize the trappings of radical intervention</w:t>
      </w:r>
      <w:r>
        <w:rPr>
          <w:rStyle w:val="StyleUnderline"/>
        </w:rPr>
        <w:t xml:space="preserve">, in highly stylized form, </w:t>
      </w:r>
      <w:r w:rsidRPr="00121391">
        <w:rPr>
          <w:rStyle w:val="StyleUnderline"/>
          <w:highlight w:val="green"/>
        </w:rPr>
        <w:t>but do so in ways that do not compel people to challenge state visuality projects.</w:t>
      </w:r>
      <w:r>
        <w:rPr>
          <w:rStyle w:val="StyleUnderline"/>
        </w:rPr>
        <w:t xml:space="preserve"> </w:t>
      </w:r>
      <w:r w:rsidRPr="00121391">
        <w:rPr>
          <w:rStyle w:val="StyleUnderline"/>
          <w:highlight w:val="green"/>
        </w:rPr>
        <w:t>They offer hyper-individualized and consumer-oriented adaptations to</w:t>
      </w:r>
      <w:r>
        <w:rPr>
          <w:rStyle w:val="StyleUnderline"/>
        </w:rPr>
        <w:t xml:space="preserve"> undesired </w:t>
      </w:r>
      <w:r w:rsidRPr="00121391">
        <w:rPr>
          <w:rStyle w:val="StyleUnderline"/>
          <w:highlight w:val="green"/>
        </w:rPr>
        <w:t>surveillance.</w:t>
      </w:r>
      <w:r>
        <w:rPr>
          <w:sz w:val="16"/>
        </w:rPr>
        <w:t xml:space="preserve"> </w:t>
      </w:r>
      <w:r>
        <w:rPr>
          <w:rStyle w:val="StyleUnderline"/>
        </w:rPr>
        <w:t xml:space="preserve">To the extent that such efforts </w:t>
      </w:r>
      <w:proofErr w:type="gramStart"/>
      <w:r>
        <w:rPr>
          <w:rStyle w:val="StyleUnderline"/>
        </w:rPr>
        <w:t>can be seen as</w:t>
      </w:r>
      <w:proofErr w:type="gramEnd"/>
      <w:r>
        <w:rPr>
          <w:rStyle w:val="StyleUnderline"/>
        </w:rPr>
        <w:t xml:space="preserve"> critical interventions, they rely on an appeal to the pedagogical potential of art to galvanize meaningful political change. </w:t>
      </w:r>
      <w:r>
        <w:rPr>
          <w:sz w:val="16"/>
        </w:rPr>
        <w:t xml:space="preserve">As Jacques </w:t>
      </w:r>
      <w:proofErr w:type="spellStart"/>
      <w:r>
        <w:rPr>
          <w:sz w:val="16"/>
        </w:rPr>
        <w:t>Rancière</w:t>
      </w:r>
      <w:proofErr w:type="spellEnd"/>
      <w:r>
        <w:rPr>
          <w:sz w:val="16"/>
        </w:rPr>
        <w:t xml:space="preserve"> explains: Art is presumed to be effective politically because it displays the marks of domination, or parodies mainstream icons, or even because it leaves the spaces reserved for it and becomes a social practice</w:t>
      </w:r>
      <w:proofErr w:type="gramStart"/>
      <w:r>
        <w:rPr>
          <w:sz w:val="16"/>
        </w:rPr>
        <w:t>. . . .</w:t>
      </w:r>
      <w:proofErr w:type="gramEnd"/>
      <w:r>
        <w:rPr>
          <w:sz w:val="16"/>
        </w:rPr>
        <w:t xml:space="preserve"> The logic of mimesis consists in conferring on the artwork the power of the effects that it is supposed to elicit on the behavior of spectators.65 In the case of the examples covered in this paper, it is clear that </w:t>
      </w:r>
      <w:r>
        <w:rPr>
          <w:rStyle w:val="StyleUnderline"/>
        </w:rPr>
        <w:t>while some of the signifiers of critical art are present</w:t>
      </w:r>
      <w:r>
        <w:rPr>
          <w:sz w:val="16"/>
        </w:rPr>
        <w:t xml:space="preserve">, for instance with the Fag Face Mask’s blurring of institutionally imposed identities, </w:t>
      </w:r>
      <w:r w:rsidRPr="00121391">
        <w:rPr>
          <w:rStyle w:val="StyleUnderline"/>
          <w:highlight w:val="green"/>
        </w:rPr>
        <w:t>the primary message is</w:t>
      </w:r>
      <w:r>
        <w:rPr>
          <w:rStyle w:val="StyleUnderline"/>
        </w:rPr>
        <w:t xml:space="preserve"> nonetheless </w:t>
      </w:r>
      <w:r w:rsidRPr="00121391">
        <w:rPr>
          <w:rStyle w:val="StyleUnderline"/>
          <w:highlight w:val="green"/>
        </w:rPr>
        <w:t>one of accommodating</w:t>
      </w:r>
      <w:r>
        <w:rPr>
          <w:rStyle w:val="StyleUnderline"/>
        </w:rPr>
        <w:t xml:space="preserve"> pervasive </w:t>
      </w:r>
      <w:r w:rsidRPr="00121391">
        <w:rPr>
          <w:rStyle w:val="StyleUnderline"/>
          <w:highlight w:val="green"/>
        </w:rPr>
        <w:t>surveillance</w:t>
      </w:r>
      <w:r>
        <w:rPr>
          <w:rStyle w:val="StyleUnderline"/>
        </w:rPr>
        <w:t xml:space="preserve"> and inviting a playful dance with it.</w:t>
      </w:r>
      <w:r>
        <w:rPr>
          <w:sz w:val="16"/>
        </w:rPr>
        <w:t xml:space="preserve"> </w:t>
      </w:r>
      <w:r w:rsidRPr="00121391">
        <w:rPr>
          <w:rStyle w:val="StyleUnderline"/>
          <w:highlight w:val="green"/>
        </w:rPr>
        <w:t>Recognition of the violent</w:t>
      </w:r>
      <w:r>
        <w:rPr>
          <w:rStyle w:val="StyleUnderline"/>
        </w:rPr>
        <w:t xml:space="preserve">, unequal, and marginalizing </w:t>
      </w:r>
      <w:r w:rsidRPr="00121391">
        <w:rPr>
          <w:rStyle w:val="StyleUnderline"/>
          <w:highlight w:val="green"/>
        </w:rPr>
        <w:t>applications of surveillance is bracketed</w:t>
      </w:r>
      <w:r>
        <w:rPr>
          <w:rStyle w:val="StyleUnderline"/>
        </w:rPr>
        <w:t xml:space="preserve"> or denied </w:t>
      </w:r>
      <w:r w:rsidRPr="00121391">
        <w:rPr>
          <w:rStyle w:val="StyleUnderline"/>
          <w:highlight w:val="green"/>
        </w:rPr>
        <w:t>in the presentation of universal, neoliberal subjects in search of</w:t>
      </w:r>
      <w:r>
        <w:rPr>
          <w:rStyle w:val="StyleUnderline"/>
        </w:rPr>
        <w:t xml:space="preserve"> a modicum of</w:t>
      </w:r>
      <w:r>
        <w:rPr>
          <w:sz w:val="16"/>
        </w:rPr>
        <w:t xml:space="preserve"> (fashionable) </w:t>
      </w:r>
      <w:r w:rsidRPr="00121391">
        <w:rPr>
          <w:rStyle w:val="StyleUnderline"/>
          <w:highlight w:val="green"/>
        </w:rPr>
        <w:t>control over their exposure.</w:t>
      </w:r>
      <w:r>
        <w:rPr>
          <w:sz w:val="16"/>
        </w:rPr>
        <w:t xml:space="preserve"> This is not to say that play has no place in resistance efforts.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arrangements.” 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but it can be a difficult task for such interventions to problematize inequalities that can fester within assumptions of shared rights. Ultimately, </w:t>
      </w:r>
      <w:r>
        <w:rPr>
          <w:rStyle w:val="StyleUnderline"/>
        </w:rPr>
        <w:t>discourses of “the right to hide” are weak variations of “the right to privacy,” both of which depend on conceptually inadequate and empirically deficient mobilizations of universal rights.</w:t>
      </w:r>
      <w:r>
        <w:rPr>
          <w:sz w:val="16"/>
        </w:rPr>
        <w:t xml:space="preserve"> Indeed, </w:t>
      </w:r>
      <w:r>
        <w:rPr>
          <w:rStyle w:val="StyleUnderline"/>
        </w:rPr>
        <w:t>poor and racialized populations subjected to the most invasive forms of monitoring are much more concerned with issues of domination and control, along with the practicalities of survival, than they are with legal or philosophical abstractions like privacy.</w:t>
      </w:r>
      <w:r>
        <w:rPr>
          <w:sz w:val="16"/>
        </w:rPr>
        <w:t xml:space="preserve">69 </w:t>
      </w:r>
      <w:r>
        <w:rPr>
          <w:rStyle w:val="StyleUnderline"/>
        </w:rPr>
        <w:t>Privacy is also a deeply individualistic concept, poorly suited to forestall discriminatory practices against social groups.</w:t>
      </w:r>
      <w:r>
        <w:rPr>
          <w:sz w:val="16"/>
        </w:rPr>
        <w:t xml:space="preserve">70 As Sami Coll explains, “The notion of privacy, as a critique of [the] information society, has been assimilated and reshaped by and in </w:t>
      </w:r>
      <w:proofErr w:type="spellStart"/>
      <w:r>
        <w:rPr>
          <w:sz w:val="16"/>
        </w:rPr>
        <w:t>favour</w:t>
      </w:r>
      <w:proofErr w:type="spellEnd"/>
      <w:r>
        <w:rPr>
          <w:sz w:val="16"/>
        </w:rPr>
        <w:t xml:space="preserve"> of informational capitalism, notably by being over-individualized through the self-determination principle.” 71 </w:t>
      </w:r>
      <w:r>
        <w:rPr>
          <w:rStyle w:val="StyleUnderline"/>
        </w:rPr>
        <w:t xml:space="preserve">The discourse of </w:t>
      </w:r>
      <w:r w:rsidRPr="00121391">
        <w:rPr>
          <w:rStyle w:val="StyleUnderline"/>
          <w:highlight w:val="green"/>
        </w:rPr>
        <w:t>the right to hide</w:t>
      </w:r>
      <w:r>
        <w:rPr>
          <w:rStyle w:val="StyleUnderline"/>
        </w:rPr>
        <w:t xml:space="preserve">, as with the right to privacy, </w:t>
      </w:r>
      <w:r w:rsidRPr="00121391">
        <w:rPr>
          <w:rStyle w:val="StyleUnderline"/>
          <w:highlight w:val="green"/>
        </w:rPr>
        <w:t xml:space="preserve">accepts </w:t>
      </w:r>
      <w:r>
        <w:rPr>
          <w:rStyle w:val="StyleUnderline"/>
        </w:rPr>
        <w:t xml:space="preserve">the legitimacy of </w:t>
      </w:r>
      <w:r w:rsidRPr="00121391">
        <w:rPr>
          <w:rStyle w:val="StyleUnderline"/>
          <w:highlight w:val="green"/>
        </w:rPr>
        <w:t>state demands for legible populations and offers symbolic compromises to assert degrees of freedom within those constraints.</w:t>
      </w:r>
      <w:r>
        <w:rPr>
          <w:rStyle w:val="StyleUnderline"/>
        </w:rPr>
        <w:t xml:space="preserve"> </w:t>
      </w:r>
      <w:r>
        <w:rPr>
          <w:sz w:val="16"/>
        </w:rPr>
        <w:t xml:space="preserve">Instead of being content with artistic forms of hiding, </w:t>
      </w:r>
      <w:proofErr w:type="spellStart"/>
      <w:r w:rsidRPr="00121391">
        <w:rPr>
          <w:rStyle w:val="StyleUnderline"/>
          <w:highlight w:val="green"/>
        </w:rPr>
        <w:t>countervisuality</w:t>
      </w:r>
      <w:proofErr w:type="spellEnd"/>
      <w:r w:rsidRPr="00121391">
        <w:rPr>
          <w:rStyle w:val="StyleUnderline"/>
          <w:highlight w:val="green"/>
        </w:rPr>
        <w:t xml:space="preserve"> projects</w:t>
      </w:r>
      <w:r>
        <w:rPr>
          <w:rStyle w:val="StyleUnderline"/>
        </w:rPr>
        <w:t xml:space="preserve">, by contrast, </w:t>
      </w:r>
      <w:r w:rsidRPr="00121391">
        <w:rPr>
          <w:rStyle w:val="StyleUnderline"/>
          <w:highlight w:val="green"/>
        </w:rPr>
        <w:t>would</w:t>
      </w:r>
      <w:r>
        <w:rPr>
          <w:rStyle w:val="StyleUnderline"/>
        </w:rPr>
        <w:t xml:space="preserve"> “look back” and </w:t>
      </w:r>
      <w:r w:rsidRPr="00121391">
        <w:rPr>
          <w:rStyle w:val="StyleUnderline"/>
          <w:highlight w:val="green"/>
        </w:rPr>
        <w:t>pursue alternatives to</w:t>
      </w:r>
      <w:r>
        <w:rPr>
          <w:rStyle w:val="StyleUnderline"/>
        </w:rPr>
        <w:t xml:space="preserve"> totalizing regimes of </w:t>
      </w:r>
      <w:r w:rsidRPr="00121391">
        <w:rPr>
          <w:rStyle w:val="StyleUnderline"/>
          <w:highlight w:val="green"/>
        </w:rPr>
        <w:t>state visuality</w:t>
      </w:r>
      <w:r>
        <w:rPr>
          <w:rStyle w:val="StyleUnderline"/>
        </w:rPr>
        <w:t>.</w:t>
      </w:r>
      <w:r>
        <w:rPr>
          <w:sz w:val="16"/>
        </w:rPr>
        <w:t xml:space="preserve"> </w:t>
      </w:r>
      <w:r>
        <w:rPr>
          <w:rStyle w:val="StyleUnderline"/>
        </w:rPr>
        <w:t xml:space="preserve">They would seek to undermine the authority of state control </w:t>
      </w:r>
      <w:r w:rsidRPr="00121391">
        <w:rPr>
          <w:rStyle w:val="StyleUnderline"/>
          <w:highlight w:val="green"/>
        </w:rPr>
        <w:t>by challenging the capitalist imperatives that lend legitimacy to</w:t>
      </w:r>
      <w:r>
        <w:rPr>
          <w:rStyle w:val="StyleUnderline"/>
        </w:rPr>
        <w:t xml:space="preserve"> forms of </w:t>
      </w:r>
      <w:r w:rsidRPr="00121391">
        <w:rPr>
          <w:rStyle w:val="StyleUnderline"/>
          <w:highlight w:val="green"/>
        </w:rPr>
        <w:t>state violence</w:t>
      </w:r>
      <w:r>
        <w:rPr>
          <w:rStyle w:val="StyleUnderline"/>
        </w:rPr>
        <w:t xml:space="preserve"> </w:t>
      </w:r>
      <w:r>
        <w:rPr>
          <w:rStyle w:val="StyleUnderline"/>
        </w:rPr>
        <w:lastRenderedPageBreak/>
        <w:t>and oppression.</w:t>
      </w:r>
      <w:r>
        <w:rPr>
          <w:sz w:val="16"/>
        </w:rPr>
        <w:t xml:space="preserve">72 </w:t>
      </w:r>
      <w:r w:rsidRPr="00121391">
        <w:rPr>
          <w:rStyle w:val="Emphasis"/>
          <w:highlight w:val="green"/>
        </w:rPr>
        <w:t>What is required is a full engagement with “the political,”</w:t>
      </w:r>
      <w:r>
        <w:rPr>
          <w:rStyle w:val="StyleUnderline"/>
        </w:rPr>
        <w:t xml:space="preserve"> which, </w:t>
      </w:r>
      <w:r>
        <w:rPr>
          <w:sz w:val="16"/>
        </w:rPr>
        <w:t xml:space="preserve">as </w:t>
      </w:r>
      <w:proofErr w:type="spellStart"/>
      <w:r>
        <w:rPr>
          <w:sz w:val="16"/>
        </w:rPr>
        <w:t>Rancière</w:t>
      </w:r>
      <w:proofErr w:type="spellEnd"/>
      <w:r>
        <w:rPr>
          <w:sz w:val="16"/>
        </w:rPr>
        <w:t xml:space="preserve"> describes, </w:t>
      </w:r>
      <w:r>
        <w:rPr>
          <w:rStyle w:val="StyleUnderline"/>
        </w:rPr>
        <w:t xml:space="preserve">is always </w:t>
      </w:r>
      <w:r w:rsidRPr="00121391">
        <w:rPr>
          <w:rStyle w:val="Emphasis"/>
          <w:highlight w:val="green"/>
        </w:rPr>
        <w:t>in opposition to the police</w:t>
      </w:r>
      <w:r>
        <w:rPr>
          <w:sz w:val="16"/>
        </w:rPr>
        <w:t>: The police is not a social function but a symbolic constitution of the social. The essence of the police lies neither in repression nor even in control over the living. Its essence lies in a certain way of dividing up the sensible</w:t>
      </w:r>
      <w:proofErr w:type="gramStart"/>
      <w:r>
        <w:rPr>
          <w:sz w:val="16"/>
        </w:rPr>
        <w:t>. . . .</w:t>
      </w:r>
      <w:proofErr w:type="gramEnd"/>
      <w:r>
        <w:rPr>
          <w:sz w:val="16"/>
        </w:rPr>
        <w:t xml:space="preserve"> </w:t>
      </w:r>
      <w:r>
        <w:rPr>
          <w:rStyle w:val="StyleUnderline"/>
        </w:rPr>
        <w:t>Politics, by contrast, consists in transforming this space of “move-along,” of circulation, into a space for the appearance of a subject: the people, the workers, the citizens.</w:t>
      </w:r>
      <w:r>
        <w:rPr>
          <w:sz w:val="16"/>
        </w:rPr>
        <w:t xml:space="preserve">73 </w:t>
      </w:r>
    </w:p>
    <w:p w:rsidR="000D274D" w:rsidRDefault="000D274D" w:rsidP="000D274D"/>
    <w:p w:rsidR="000D274D" w:rsidRDefault="000D274D" w:rsidP="000D274D">
      <w:pPr>
        <w:pStyle w:val="Heading3"/>
      </w:pPr>
      <w:r>
        <w:lastRenderedPageBreak/>
        <w:t>AT Self-Care</w:t>
      </w:r>
    </w:p>
    <w:p w:rsidR="000D274D" w:rsidRDefault="000D274D" w:rsidP="000D274D">
      <w:pPr>
        <w:pStyle w:val="Heading4"/>
        <w:rPr>
          <w:rFonts w:cs="Times New Roman"/>
        </w:rPr>
      </w:pPr>
      <w:r>
        <w:rPr>
          <w:rFonts w:cs="Times New Roman"/>
        </w:rPr>
        <w:t xml:space="preserve">The affirmatives form of </w:t>
      </w:r>
      <w:r>
        <w:rPr>
          <w:rFonts w:cs="Times New Roman"/>
          <w:u w:val="single"/>
        </w:rPr>
        <w:t>self-care</w:t>
      </w:r>
      <w:r>
        <w:rPr>
          <w:rFonts w:cs="Times New Roman"/>
        </w:rPr>
        <w:t xml:space="preserve"> is a neoliberal technique of power that reinforces a Eurocentric belief in the unitary self through which neoliberal subjectivity is cultivated and specifically used to depoliticize collective movements for </w:t>
      </w:r>
      <w:r>
        <w:rPr>
          <w:rFonts w:cs="Times New Roman"/>
          <w:u w:val="single"/>
        </w:rPr>
        <w:t>mental health care</w:t>
      </w:r>
      <w:r>
        <w:rPr>
          <w:rFonts w:cs="Times New Roman"/>
        </w:rPr>
        <w:t xml:space="preserve"> </w:t>
      </w:r>
    </w:p>
    <w:p w:rsidR="000D274D" w:rsidRDefault="000D274D" w:rsidP="000D274D">
      <w:r>
        <w:rPr>
          <w:rStyle w:val="Style13ptBold"/>
        </w:rPr>
        <w:t>Manion 2016</w:t>
      </w:r>
      <w:r>
        <w:t xml:space="preserve">. Emma Manion is </w:t>
      </w:r>
      <w:proofErr w:type="gramStart"/>
      <w:r>
        <w:t>a</w:t>
      </w:r>
      <w:proofErr w:type="gramEnd"/>
      <w:r>
        <w:t xml:space="preserve"> MSC in Human Geography, Society and Space @ Bristol University. “Self-care as a form of resistance”. Bristol Society and Space Blog of the University of Bristol's MSc in Human Geography] VR</w:t>
      </w:r>
    </w:p>
    <w:p w:rsidR="000D274D" w:rsidRDefault="000D274D" w:rsidP="000D274D">
      <w:pPr>
        <w:rPr>
          <w:rStyle w:val="StyleUnderline"/>
        </w:rPr>
      </w:pPr>
      <w:r w:rsidRPr="00121391">
        <w:rPr>
          <w:rStyle w:val="StyleUnderline"/>
          <w:highlight w:val="green"/>
        </w:rPr>
        <w:t>Self-care is posited</w:t>
      </w:r>
      <w:r>
        <w:rPr>
          <w:rStyle w:val="StyleUnderline"/>
        </w:rPr>
        <w:t xml:space="preserve"> </w:t>
      </w:r>
      <w:r w:rsidRPr="00121391">
        <w:rPr>
          <w:rStyle w:val="StyleUnderline"/>
          <w:highlight w:val="green"/>
        </w:rPr>
        <w:t>as</w:t>
      </w:r>
      <w:r>
        <w:rPr>
          <w:sz w:val="14"/>
        </w:rPr>
        <w:t xml:space="preserve"> activities which a person does to improve or maintain their physical and mental health and well-being. It involves </w:t>
      </w:r>
      <w:r>
        <w:rPr>
          <w:rStyle w:val="StyleUnderline"/>
        </w:rPr>
        <w:t>the cultivation of</w:t>
      </w:r>
      <w:r>
        <w:rPr>
          <w:sz w:val="14"/>
        </w:rPr>
        <w:t xml:space="preserve"> </w:t>
      </w:r>
      <w:r>
        <w:rPr>
          <w:rStyle w:val="StyleUnderline"/>
        </w:rPr>
        <w:t xml:space="preserve">habits and </w:t>
      </w:r>
      <w:proofErr w:type="spellStart"/>
      <w:r>
        <w:rPr>
          <w:rStyle w:val="StyleUnderline"/>
        </w:rPr>
        <w:t>behaviours</w:t>
      </w:r>
      <w:proofErr w:type="spellEnd"/>
      <w:r>
        <w:rPr>
          <w:sz w:val="14"/>
        </w:rPr>
        <w:t xml:space="preserve"> which are </w:t>
      </w:r>
      <w:proofErr w:type="spellStart"/>
      <w:r>
        <w:rPr>
          <w:sz w:val="14"/>
        </w:rPr>
        <w:t>pe</w:t>
      </w:r>
      <w:r>
        <w:rPr>
          <w:rStyle w:val="StyleUnderline"/>
        </w:rPr>
        <w:t>rcieved</w:t>
      </w:r>
      <w:proofErr w:type="spellEnd"/>
      <w:r>
        <w:rPr>
          <w:rStyle w:val="StyleUnderline"/>
        </w:rPr>
        <w:t xml:space="preserve"> to be good</w:t>
      </w:r>
      <w:r>
        <w:rPr>
          <w:sz w:val="14"/>
        </w:rPr>
        <w:t xml:space="preserve"> </w:t>
      </w:r>
      <w:r>
        <w:rPr>
          <w:rStyle w:val="StyleUnderline"/>
        </w:rPr>
        <w:t>rather than destructive</w:t>
      </w:r>
      <w:r>
        <w:rPr>
          <w:sz w:val="14"/>
        </w:rPr>
        <w:t xml:space="preserve">, and </w:t>
      </w:r>
      <w:proofErr w:type="spellStart"/>
      <w:r>
        <w:rPr>
          <w:sz w:val="14"/>
        </w:rPr>
        <w:t>empahasises</w:t>
      </w:r>
      <w:proofErr w:type="spellEnd"/>
      <w:r>
        <w:rPr>
          <w:sz w:val="14"/>
        </w:rPr>
        <w:t xml:space="preserve"> the importance of personal responsibility. </w:t>
      </w:r>
      <w:r>
        <w:rPr>
          <w:rStyle w:val="StyleUnderline"/>
        </w:rPr>
        <w:t>However, self</w:t>
      </w:r>
      <w:r>
        <w:rPr>
          <w:sz w:val="14"/>
        </w:rPr>
        <w:t xml:space="preserve">-care as a concept and </w:t>
      </w:r>
      <w:r>
        <w:rPr>
          <w:rStyle w:val="StyleUnderline"/>
        </w:rPr>
        <w:t xml:space="preserve">as </w:t>
      </w:r>
      <w:r w:rsidRPr="00121391">
        <w:rPr>
          <w:rStyle w:val="StyleUnderline"/>
          <w:highlight w:val="green"/>
        </w:rPr>
        <w:t>a performed activity</w:t>
      </w:r>
      <w:r>
        <w:rPr>
          <w:rStyle w:val="StyleUnderline"/>
        </w:rPr>
        <w:t xml:space="preserve"> is vague</w:t>
      </w:r>
      <w:r>
        <w:rPr>
          <w:sz w:val="14"/>
        </w:rPr>
        <w:t xml:space="preserve"> </w:t>
      </w:r>
      <w:r>
        <w:rPr>
          <w:rStyle w:val="StyleUnderline"/>
        </w:rPr>
        <w:t>and contradictory</w:t>
      </w:r>
      <w:r>
        <w:rPr>
          <w:sz w:val="14"/>
        </w:rPr>
        <w:t xml:space="preserve">. It is </w:t>
      </w:r>
      <w:r>
        <w:rPr>
          <w:rStyle w:val="StyleUnderline"/>
        </w:rPr>
        <w:t>at once empowering</w:t>
      </w:r>
      <w:r>
        <w:rPr>
          <w:sz w:val="14"/>
        </w:rPr>
        <w:t xml:space="preserve">, </w:t>
      </w:r>
      <w:r>
        <w:rPr>
          <w:rStyle w:val="StyleUnderline"/>
        </w:rPr>
        <w:t>radical and conservative</w:t>
      </w:r>
      <w:r>
        <w:rPr>
          <w:sz w:val="14"/>
        </w:rPr>
        <w:t xml:space="preserve">. </w:t>
      </w:r>
      <w:r>
        <w:rPr>
          <w:rStyle w:val="StyleUnderline"/>
        </w:rPr>
        <w:t xml:space="preserve">Audre </w:t>
      </w:r>
      <w:r w:rsidRPr="00121391">
        <w:rPr>
          <w:rStyle w:val="StyleUnderline"/>
          <w:highlight w:val="green"/>
        </w:rPr>
        <w:t>Lorde</w:t>
      </w:r>
      <w:r w:rsidRPr="00121391">
        <w:rPr>
          <w:sz w:val="14"/>
          <w:highlight w:val="green"/>
        </w:rPr>
        <w:t>,</w:t>
      </w:r>
      <w:r>
        <w:rPr>
          <w:sz w:val="14"/>
        </w:rPr>
        <w:t xml:space="preserve"> in her collection of writings on her experience of cancer, </w:t>
      </w:r>
      <w:r w:rsidRPr="00121391">
        <w:rPr>
          <w:rStyle w:val="StyleUnderline"/>
          <w:highlight w:val="green"/>
        </w:rPr>
        <w:t>declared caring for herself</w:t>
      </w:r>
      <w:r>
        <w:rPr>
          <w:rStyle w:val="StyleUnderline"/>
        </w:rPr>
        <w:t xml:space="preserve"> </w:t>
      </w:r>
      <w:r w:rsidRPr="00121391">
        <w:rPr>
          <w:rStyle w:val="StyleUnderline"/>
          <w:highlight w:val="green"/>
        </w:rPr>
        <w:t>to be ‘an act of political warfare’</w:t>
      </w:r>
      <w:r>
        <w:rPr>
          <w:sz w:val="14"/>
        </w:rPr>
        <w:t xml:space="preserve">. Lorde’s caring for herself is </w:t>
      </w:r>
      <w:r>
        <w:rPr>
          <w:rStyle w:val="Emphasis"/>
        </w:rPr>
        <w:t>radical in the sense she is ensuring her survival in world in which she is not cared for or supported</w:t>
      </w:r>
      <w:r>
        <w:rPr>
          <w:sz w:val="14"/>
        </w:rPr>
        <w:t xml:space="preserve"> (Ahmed, 2014). This not just the survival of her physical body, but her identity as a black lesbian in a system which is difficult to endure with such an identity. Here self-care is not directed at flourishing or happiness, values which so easily leave themselves open to </w:t>
      </w:r>
      <w:proofErr w:type="spellStart"/>
      <w:r>
        <w:rPr>
          <w:sz w:val="14"/>
        </w:rPr>
        <w:t>quanitifcation</w:t>
      </w:r>
      <w:proofErr w:type="spellEnd"/>
      <w:r>
        <w:rPr>
          <w:sz w:val="14"/>
        </w:rPr>
        <w:t xml:space="preserve"> or commodification, but “finding ways to exist in a world that” diminishes Lorde, her identity and her body (Ahmed, 2014). </w:t>
      </w:r>
      <w:r>
        <w:rPr>
          <w:rStyle w:val="StyleUnderline"/>
        </w:rPr>
        <w:t xml:space="preserve">Self-care </w:t>
      </w:r>
      <w:r w:rsidRPr="00121391">
        <w:rPr>
          <w:rStyle w:val="StyleUnderline"/>
          <w:highlight w:val="green"/>
        </w:rPr>
        <w:t>in this sense is practical,</w:t>
      </w:r>
      <w:r>
        <w:rPr>
          <w:rStyle w:val="StyleUnderline"/>
        </w:rPr>
        <w:t xml:space="preserve"> </w:t>
      </w:r>
      <w:r w:rsidRPr="00121391">
        <w:rPr>
          <w:rStyle w:val="StyleUnderline"/>
          <w:highlight w:val="green"/>
        </w:rPr>
        <w:t>yes,</w:t>
      </w:r>
      <w:r w:rsidRPr="00121391">
        <w:rPr>
          <w:sz w:val="14"/>
          <w:highlight w:val="green"/>
        </w:rPr>
        <w:t xml:space="preserve"> </w:t>
      </w:r>
      <w:r w:rsidRPr="00121391">
        <w:rPr>
          <w:rStyle w:val="StyleUnderline"/>
          <w:highlight w:val="green"/>
        </w:rPr>
        <w:t>but it is also a political statement. It says my body and bodies like mine are worthy of support and should be allowed to exist</w:t>
      </w:r>
      <w:r>
        <w:rPr>
          <w:sz w:val="14"/>
        </w:rPr>
        <w:t xml:space="preserve">. </w:t>
      </w:r>
      <w:proofErr w:type="gramStart"/>
      <w:r>
        <w:rPr>
          <w:sz w:val="14"/>
        </w:rPr>
        <w:t>So</w:t>
      </w:r>
      <w:proofErr w:type="gramEnd"/>
      <w:r>
        <w:rPr>
          <w:sz w:val="14"/>
        </w:rPr>
        <w:t xml:space="preserve"> </w:t>
      </w:r>
      <w:r>
        <w:rPr>
          <w:rStyle w:val="StyleUnderline"/>
        </w:rPr>
        <w:t>in this sense it is individualistic</w:t>
      </w:r>
      <w:r>
        <w:rPr>
          <w:sz w:val="14"/>
        </w:rPr>
        <w:t xml:space="preserve">, but also extends beyond the individual. Furthermore, beyond identity politics, self-care as resistance is our ability to remain fluid and create new ‘lines of escape’ (Seem, 1997, </w:t>
      </w:r>
      <w:proofErr w:type="spellStart"/>
      <w:r>
        <w:rPr>
          <w:sz w:val="14"/>
        </w:rPr>
        <w:t>p.xvii</w:t>
      </w:r>
      <w:proofErr w:type="spellEnd"/>
      <w:r>
        <w:rPr>
          <w:sz w:val="14"/>
        </w:rPr>
        <w:t xml:space="preserve">) – it can produce ways to be other than the neoliberal subject. However, </w:t>
      </w:r>
      <w:r>
        <w:rPr>
          <w:rStyle w:val="StyleUnderline"/>
        </w:rPr>
        <w:t>self-care can also be understood as a technique of power</w:t>
      </w:r>
      <w:r>
        <w:rPr>
          <w:sz w:val="14"/>
        </w:rPr>
        <w:t xml:space="preserve"> (Ball &amp; Olmedo, 2012) which operates through the subject. The subject here is defined as “a constant beginning but also a constant end” (Ball &amp; Olmedo, 2012, p.87). The subject is in a constant state of flux, caught up in a series of power relations. In this sense the subject becomes the site of struggle, resistance and dominance. </w:t>
      </w:r>
      <w:r w:rsidRPr="00121391">
        <w:rPr>
          <w:rStyle w:val="StyleUnderline"/>
          <w:highlight w:val="green"/>
        </w:rPr>
        <w:t>The rhetoric of self-care has been</w:t>
      </w:r>
      <w:r>
        <w:rPr>
          <w:rStyle w:val="StyleUnderline"/>
        </w:rPr>
        <w:t xml:space="preserve"> </w:t>
      </w:r>
      <w:proofErr w:type="spellStart"/>
      <w:r w:rsidRPr="00121391">
        <w:rPr>
          <w:rStyle w:val="StyleUnderline"/>
          <w:highlight w:val="green"/>
        </w:rPr>
        <w:t>utilised</w:t>
      </w:r>
      <w:proofErr w:type="spellEnd"/>
      <w:r w:rsidRPr="00121391">
        <w:rPr>
          <w:rStyle w:val="StyleUnderline"/>
          <w:highlight w:val="green"/>
        </w:rPr>
        <w:t xml:space="preserve"> for</w:t>
      </w:r>
      <w:r>
        <w:rPr>
          <w:rStyle w:val="StyleUnderline"/>
        </w:rPr>
        <w:t xml:space="preserve"> the purpose of </w:t>
      </w:r>
      <w:r w:rsidRPr="00121391">
        <w:rPr>
          <w:rStyle w:val="StyleUnderline"/>
          <w:highlight w:val="green"/>
        </w:rPr>
        <w:t>savin</w:t>
      </w:r>
      <w:r>
        <w:rPr>
          <w:rStyle w:val="StyleUnderline"/>
        </w:rPr>
        <w:t>g</w:t>
      </w:r>
      <w:r w:rsidRPr="00121391">
        <w:rPr>
          <w:rStyle w:val="StyleUnderline"/>
          <w:highlight w:val="green"/>
        </w:rPr>
        <w:t xml:space="preserve"> money for the NHS</w:t>
      </w:r>
      <w:r>
        <w:rPr>
          <w:rStyle w:val="StyleUnderline"/>
        </w:rPr>
        <w:t xml:space="preserve"> </w:t>
      </w:r>
      <w:r>
        <w:rPr>
          <w:sz w:val="14"/>
        </w:rPr>
        <w:t>(Self Care Forum, 2016</w:t>
      </w:r>
      <w:r>
        <w:rPr>
          <w:rStyle w:val="StyleUnderline"/>
        </w:rPr>
        <w:t xml:space="preserve">), </w:t>
      </w:r>
      <w:r w:rsidRPr="00121391">
        <w:rPr>
          <w:rStyle w:val="StyleUnderline"/>
          <w:highlight w:val="green"/>
        </w:rPr>
        <w:t>as well as</w:t>
      </w:r>
      <w:r>
        <w:rPr>
          <w:rStyle w:val="StyleUnderline"/>
        </w:rPr>
        <w:t xml:space="preserve"> a method of </w:t>
      </w:r>
      <w:r w:rsidRPr="00121391">
        <w:rPr>
          <w:rStyle w:val="StyleUnderline"/>
          <w:highlight w:val="green"/>
        </w:rPr>
        <w:t>producing subjects who internalize</w:t>
      </w:r>
      <w:r>
        <w:rPr>
          <w:rStyle w:val="StyleUnderline"/>
        </w:rPr>
        <w:t xml:space="preserve"> the desires of </w:t>
      </w:r>
      <w:r w:rsidRPr="00121391">
        <w:rPr>
          <w:rStyle w:val="StyleUnderline"/>
          <w:highlight w:val="green"/>
        </w:rPr>
        <w:t>neoliberalism</w:t>
      </w:r>
      <w:r>
        <w:rPr>
          <w:sz w:val="14"/>
        </w:rPr>
        <w:t>. Self-</w:t>
      </w:r>
      <w:r w:rsidRPr="00121391">
        <w:rPr>
          <w:rStyle w:val="Emphasis"/>
          <w:highlight w:val="green"/>
        </w:rPr>
        <w:t>care is a technique of power though which a neoliberal subjectivity is produced</w:t>
      </w:r>
      <w:r>
        <w:rPr>
          <w:sz w:val="14"/>
        </w:rPr>
        <w:t xml:space="preserve">, </w:t>
      </w:r>
      <w:r>
        <w:rPr>
          <w:rStyle w:val="Emphasis"/>
        </w:rPr>
        <w:t xml:space="preserve">in </w:t>
      </w:r>
      <w:r w:rsidRPr="00121391">
        <w:rPr>
          <w:rStyle w:val="Emphasis"/>
          <w:highlight w:val="green"/>
        </w:rPr>
        <w:t>which all relations of the subject are commodified</w:t>
      </w:r>
      <w:r>
        <w:rPr>
          <w:sz w:val="14"/>
        </w:rPr>
        <w:t xml:space="preserve">. </w:t>
      </w:r>
      <w:r w:rsidRPr="00121391">
        <w:rPr>
          <w:rStyle w:val="Emphasis"/>
          <w:highlight w:val="green"/>
        </w:rPr>
        <w:t>Self-care becomes a duty for one’s flourishing and this flourishing is cased in terms of being a productive subject in the neoliberal syste</w:t>
      </w:r>
      <w:r>
        <w:rPr>
          <w:rStyle w:val="Emphasis"/>
        </w:rPr>
        <w:t>m</w:t>
      </w:r>
      <w:r>
        <w:rPr>
          <w:sz w:val="14"/>
        </w:rPr>
        <w:t xml:space="preserve">. Furthermore, the practice of </w:t>
      </w:r>
      <w:r w:rsidRPr="00121391">
        <w:rPr>
          <w:rStyle w:val="StyleUnderline"/>
          <w:highlight w:val="green"/>
        </w:rPr>
        <w:t>self-care can</w:t>
      </w:r>
      <w:r w:rsidRPr="00121391">
        <w:rPr>
          <w:sz w:val="14"/>
          <w:highlight w:val="green"/>
        </w:rPr>
        <w:t xml:space="preserve"> </w:t>
      </w:r>
      <w:r w:rsidRPr="00121391">
        <w:rPr>
          <w:rStyle w:val="StyleUnderline"/>
          <w:highlight w:val="green"/>
        </w:rPr>
        <w:t>be</w:t>
      </w:r>
      <w:r>
        <w:rPr>
          <w:sz w:val="14"/>
        </w:rPr>
        <w:t xml:space="preserve"> criticized for being </w:t>
      </w:r>
      <w:r>
        <w:rPr>
          <w:rStyle w:val="StyleUnderline"/>
        </w:rPr>
        <w:t xml:space="preserve">a </w:t>
      </w:r>
      <w:r w:rsidRPr="00121391">
        <w:rPr>
          <w:rStyle w:val="StyleUnderline"/>
          <w:highlight w:val="green"/>
        </w:rPr>
        <w:t>performance of normativity</w:t>
      </w:r>
      <w:r w:rsidRPr="00121391">
        <w:rPr>
          <w:sz w:val="14"/>
          <w:highlight w:val="green"/>
        </w:rPr>
        <w:t xml:space="preserve"> </w:t>
      </w:r>
      <w:r w:rsidRPr="00121391">
        <w:rPr>
          <w:rStyle w:val="StyleUnderline"/>
          <w:highlight w:val="green"/>
        </w:rPr>
        <w:t>and</w:t>
      </w:r>
      <w:r>
        <w:rPr>
          <w:rStyle w:val="StyleUnderline"/>
        </w:rPr>
        <w:t xml:space="preserve"> the </w:t>
      </w:r>
      <w:r w:rsidRPr="00121391">
        <w:rPr>
          <w:rStyle w:val="StyleUnderline"/>
          <w:highlight w:val="green"/>
        </w:rPr>
        <w:t xml:space="preserve">continued reinforcement of </w:t>
      </w:r>
      <w:proofErr w:type="spellStart"/>
      <w:r w:rsidRPr="00121391">
        <w:rPr>
          <w:rStyle w:val="StyleUnderline"/>
          <w:highlight w:val="green"/>
        </w:rPr>
        <w:t>westernised</w:t>
      </w:r>
      <w:proofErr w:type="spellEnd"/>
      <w:r w:rsidRPr="00121391">
        <w:rPr>
          <w:sz w:val="14"/>
          <w:highlight w:val="green"/>
        </w:rPr>
        <w:t xml:space="preserve"> </w:t>
      </w:r>
      <w:r w:rsidRPr="00121391">
        <w:rPr>
          <w:rStyle w:val="StyleUnderline"/>
          <w:highlight w:val="green"/>
        </w:rPr>
        <w:t>ideas on agency and selfhood</w:t>
      </w:r>
      <w:r>
        <w:rPr>
          <w:sz w:val="14"/>
        </w:rPr>
        <w:t xml:space="preserve">, as it places responsibility on the individual for their behavior. Conservative forms of self-care tend to present the subject as a static entity to be controlled and protected. For </w:t>
      </w:r>
      <w:proofErr w:type="gramStart"/>
      <w:r>
        <w:rPr>
          <w:sz w:val="14"/>
        </w:rPr>
        <w:t>example</w:t>
      </w:r>
      <w:proofErr w:type="gramEnd"/>
      <w:r>
        <w:rPr>
          <w:sz w:val="14"/>
        </w:rPr>
        <w:t xml:space="preserve"> relaxation techniques are promoted as a form self-care. Undoubtedly</w:t>
      </w:r>
      <w:r>
        <w:rPr>
          <w:rStyle w:val="StyleUnderline"/>
        </w:rPr>
        <w:t xml:space="preserve"> </w:t>
      </w:r>
      <w:r w:rsidRPr="00121391">
        <w:rPr>
          <w:rStyle w:val="StyleUnderline"/>
          <w:highlight w:val="green"/>
        </w:rPr>
        <w:t>relaxation</w:t>
      </w:r>
      <w:r w:rsidRPr="00121391">
        <w:rPr>
          <w:sz w:val="14"/>
          <w:highlight w:val="green"/>
        </w:rPr>
        <w:t xml:space="preserve"> </w:t>
      </w:r>
      <w:r w:rsidRPr="00121391">
        <w:rPr>
          <w:rStyle w:val="StyleUnderline"/>
          <w:highlight w:val="green"/>
        </w:rPr>
        <w:t>techniques</w:t>
      </w:r>
      <w:r>
        <w:rPr>
          <w:sz w:val="14"/>
        </w:rPr>
        <w:t xml:space="preserve"> can have their benefit for our well-being, but equally they can </w:t>
      </w:r>
      <w:r w:rsidRPr="00121391">
        <w:rPr>
          <w:rStyle w:val="StyleUnderline"/>
          <w:highlight w:val="green"/>
        </w:rPr>
        <w:t>serve as a distraction from</w:t>
      </w:r>
      <w:r>
        <w:rPr>
          <w:sz w:val="14"/>
        </w:rPr>
        <w:t xml:space="preserve"> or obscure the reasons for </w:t>
      </w:r>
      <w:r w:rsidRPr="00121391">
        <w:rPr>
          <w:rStyle w:val="StyleUnderline"/>
          <w:highlight w:val="green"/>
        </w:rPr>
        <w:t>our pain</w:t>
      </w:r>
      <w:r>
        <w:rPr>
          <w:sz w:val="14"/>
        </w:rPr>
        <w:t xml:space="preserve">, </w:t>
      </w:r>
      <w:r>
        <w:rPr>
          <w:rStyle w:val="StyleUnderline"/>
        </w:rPr>
        <w:t>as well as repressing</w:t>
      </w:r>
      <w:r>
        <w:rPr>
          <w:sz w:val="14"/>
        </w:rPr>
        <w:t xml:space="preserve"> </w:t>
      </w:r>
      <w:r>
        <w:rPr>
          <w:rStyle w:val="StyleUnderline"/>
        </w:rPr>
        <w:t>the tensions of the self</w:t>
      </w:r>
      <w:r>
        <w:rPr>
          <w:sz w:val="14"/>
        </w:rPr>
        <w:t xml:space="preserve">. The focus of my dissertation is self-care in the context of mental health. The geographies of mental health emerged out of a movement in social and cultural geography to be more socially active and radical; to challenge the political status quo and reveal how ‘oppressive relations’ are ‘expressed spatially’ (Philo, 2005, p.585). As a field that embraces working in an interdisciplinary fashion the geographies of mental health are intimately connected to psychology, psychiatry and neuroscience, whether through utilizing the medical language and terminology of psychiatry (particularly in the quantitative analysis of the spatial distribution of mental health disorders) or criticizing the medical models of psychiatry (connected to the anti-psychiatry movement). Geographies of mental health aim to show the relationship between space and experience, understanding that space is not merely the back drop for experience but that experience ‘is constituted as space’ (Tucker, 2010, p.3). </w:t>
      </w:r>
      <w:r w:rsidRPr="00121391">
        <w:rPr>
          <w:rStyle w:val="StyleUnderline"/>
          <w:highlight w:val="green"/>
        </w:rPr>
        <w:t>Our experiences do not just belong to us but are in a complex</w:t>
      </w:r>
      <w:r w:rsidRPr="00121391">
        <w:rPr>
          <w:sz w:val="14"/>
          <w:highlight w:val="green"/>
        </w:rPr>
        <w:t xml:space="preserve"> </w:t>
      </w:r>
      <w:r w:rsidRPr="00121391">
        <w:rPr>
          <w:rStyle w:val="StyleUnderline"/>
          <w:highlight w:val="green"/>
        </w:rPr>
        <w:t>series of</w:t>
      </w:r>
      <w:r>
        <w:rPr>
          <w:rStyle w:val="StyleUnderline"/>
        </w:rPr>
        <w:t xml:space="preserve"> </w:t>
      </w:r>
      <w:r w:rsidRPr="00121391">
        <w:rPr>
          <w:rStyle w:val="StyleUnderline"/>
          <w:highlight w:val="green"/>
        </w:rPr>
        <w:t>relations with other bodies</w:t>
      </w:r>
      <w:r>
        <w:rPr>
          <w:rStyle w:val="StyleUnderline"/>
        </w:rPr>
        <w:t xml:space="preserve"> and objects in that space</w:t>
      </w:r>
      <w:r>
        <w:rPr>
          <w:sz w:val="14"/>
        </w:rPr>
        <w:t xml:space="preserve">. How and what sort of subjectivities are being produced in such spaces? In the context of mental health, geographers have been keenly interested in spaces of enclosure and exclusion such as the asylum or the mental hospital (Philo, 2005. More recently </w:t>
      </w:r>
      <w:r>
        <w:rPr>
          <w:rStyle w:val="StyleUnderline"/>
        </w:rPr>
        <w:t>the focus</w:t>
      </w:r>
      <w:r>
        <w:rPr>
          <w:sz w:val="14"/>
        </w:rPr>
        <w:t xml:space="preserve"> has been </w:t>
      </w:r>
      <w:r>
        <w:rPr>
          <w:rStyle w:val="StyleUnderline"/>
        </w:rPr>
        <w:t xml:space="preserve">on </w:t>
      </w:r>
      <w:r>
        <w:rPr>
          <w:sz w:val="14"/>
        </w:rPr>
        <w:t xml:space="preserve">the </w:t>
      </w:r>
      <w:r>
        <w:rPr>
          <w:rStyle w:val="StyleUnderline"/>
        </w:rPr>
        <w:t>movement towards the</w:t>
      </w:r>
      <w:r>
        <w:rPr>
          <w:sz w:val="14"/>
        </w:rPr>
        <w:t xml:space="preserve"> more dispersed spaces of community care, such as </w:t>
      </w:r>
      <w:r>
        <w:rPr>
          <w:rStyle w:val="StyleUnderline"/>
        </w:rPr>
        <w:t>drop-in centers</w:t>
      </w:r>
      <w:r>
        <w:rPr>
          <w:sz w:val="14"/>
        </w:rPr>
        <w:t xml:space="preserve"> and </w:t>
      </w:r>
      <w:r>
        <w:rPr>
          <w:rStyle w:val="StyleUnderline"/>
        </w:rPr>
        <w:t>workshops,</w:t>
      </w:r>
      <w:r>
        <w:rPr>
          <w:sz w:val="14"/>
        </w:rPr>
        <w:t xml:space="preserve"> as well as the activity of place-making and certain spaces </w:t>
      </w:r>
      <w:r>
        <w:rPr>
          <w:rStyle w:val="StyleUnderline"/>
        </w:rPr>
        <w:t>become significant to</w:t>
      </w:r>
      <w:r>
        <w:rPr>
          <w:sz w:val="14"/>
        </w:rPr>
        <w:t xml:space="preserve"> </w:t>
      </w:r>
      <w:r>
        <w:rPr>
          <w:rStyle w:val="StyleUnderline"/>
        </w:rPr>
        <w:t>individuals in their recovery from mental illness</w:t>
      </w:r>
      <w:r>
        <w:rPr>
          <w:sz w:val="14"/>
        </w:rPr>
        <w:t xml:space="preserve"> (Tucker, 2009. Duff, 2012. McGrath, </w:t>
      </w:r>
      <w:proofErr w:type="spellStart"/>
      <w:r>
        <w:rPr>
          <w:sz w:val="14"/>
        </w:rPr>
        <w:t>Reavey</w:t>
      </w:r>
      <w:proofErr w:type="spellEnd"/>
      <w:r>
        <w:rPr>
          <w:sz w:val="14"/>
        </w:rPr>
        <w:t xml:space="preserve"> and Brown 2008). Recent work on the geographies of mental health have utilized an understanding of experience which works to decentralize a humanist approach, by defining experience as something broader and less precise. McGrath, </w:t>
      </w:r>
      <w:proofErr w:type="spellStart"/>
      <w:r>
        <w:rPr>
          <w:sz w:val="14"/>
        </w:rPr>
        <w:t>Reavey</w:t>
      </w:r>
      <w:proofErr w:type="spellEnd"/>
      <w:r>
        <w:rPr>
          <w:sz w:val="14"/>
        </w:rPr>
        <w:t xml:space="preserve"> and Brown describe experience as ‘the myriad ways in which actions, sensations and thinking entangle organic (and to some extent inorganic) processes together’ (2008, p.58). In this way experience is the process of relations between different types of bodies. An individual’s experience can be understood as how they relate to and become entangled with different bodies. They call this a process of engagement (McGrath, </w:t>
      </w:r>
      <w:proofErr w:type="spellStart"/>
      <w:r>
        <w:rPr>
          <w:sz w:val="14"/>
        </w:rPr>
        <w:t>Reavey</w:t>
      </w:r>
      <w:proofErr w:type="spellEnd"/>
      <w:r>
        <w:rPr>
          <w:sz w:val="14"/>
        </w:rPr>
        <w:t xml:space="preserve"> and Brown, 2008, p.58). Experience reimagined as process means it is ever unfolding. </w:t>
      </w:r>
      <w:r>
        <w:rPr>
          <w:rStyle w:val="StyleUnderline"/>
        </w:rPr>
        <w:t xml:space="preserve">The </w:t>
      </w:r>
      <w:r>
        <w:rPr>
          <w:rStyle w:val="StyleUnderline"/>
        </w:rPr>
        <w:lastRenderedPageBreak/>
        <w:t>problematic individualized status of</w:t>
      </w:r>
      <w:r>
        <w:rPr>
          <w:sz w:val="14"/>
        </w:rPr>
        <w:t xml:space="preserve"> </w:t>
      </w:r>
      <w:r>
        <w:rPr>
          <w:rStyle w:val="StyleUnderline"/>
        </w:rPr>
        <w:t>self-care is challenged through</w:t>
      </w:r>
      <w:r>
        <w:rPr>
          <w:sz w:val="14"/>
        </w:rPr>
        <w:t xml:space="preserve"> the application of affect theory to </w:t>
      </w:r>
      <w:r>
        <w:rPr>
          <w:rStyle w:val="StyleUnderline"/>
        </w:rPr>
        <w:t>our understanding of space and bodies</w:t>
      </w:r>
      <w:r>
        <w:rPr>
          <w:sz w:val="14"/>
        </w:rPr>
        <w:t xml:space="preserve">. Cameron Duff uses Deleuze’s ideas on fluidity, relationality and the body to recast recovery as an ‘always-unfinished event’ or a form of becoming (2015, p.59). Mental health is not typified as static states of wellness or un-wellness but a process of ‘becoming-well’ which ebbs and flows and modulates dependent on a body’s capacity to form new affective relations with other bodies. He adopts the term ‘assemblages of health’ to describe how different bodies and forces come into relation in the project of recovery. This is a movement away from understanding mental health as belonging to, defining or being the product of a </w:t>
      </w:r>
      <w:proofErr w:type="gramStart"/>
      <w:r>
        <w:rPr>
          <w:sz w:val="14"/>
        </w:rPr>
        <w:t>particular individual</w:t>
      </w:r>
      <w:proofErr w:type="gramEnd"/>
      <w:r>
        <w:rPr>
          <w:sz w:val="14"/>
        </w:rPr>
        <w:t xml:space="preserve">. Duff argues that </w:t>
      </w:r>
      <w:r w:rsidRPr="00121391">
        <w:rPr>
          <w:rStyle w:val="StyleUnderline"/>
          <w:highlight w:val="green"/>
        </w:rPr>
        <w:t>an understanding of agency as dispersed</w:t>
      </w:r>
      <w:r w:rsidRPr="00121391">
        <w:rPr>
          <w:sz w:val="14"/>
          <w:highlight w:val="green"/>
        </w:rPr>
        <w:t xml:space="preserve">, </w:t>
      </w:r>
      <w:r>
        <w:rPr>
          <w:sz w:val="14"/>
        </w:rPr>
        <w:t xml:space="preserve">no longer the privilege of the individual being human, </w:t>
      </w:r>
      <w:r w:rsidRPr="00121391">
        <w:rPr>
          <w:rStyle w:val="StyleUnderline"/>
          <w:highlight w:val="green"/>
        </w:rPr>
        <w:t xml:space="preserve">could be ‘radically </w:t>
      </w:r>
      <w:proofErr w:type="spellStart"/>
      <w:r w:rsidRPr="00121391">
        <w:rPr>
          <w:rStyle w:val="StyleUnderline"/>
          <w:highlight w:val="green"/>
        </w:rPr>
        <w:t>destigmatising</w:t>
      </w:r>
      <w:proofErr w:type="spellEnd"/>
      <w:r w:rsidRPr="00121391">
        <w:rPr>
          <w:rStyle w:val="StyleUnderline"/>
          <w:highlight w:val="green"/>
        </w:rPr>
        <w:t>’</w:t>
      </w:r>
      <w:r>
        <w:rPr>
          <w:sz w:val="14"/>
        </w:rPr>
        <w:t xml:space="preserve"> (2015, p.64) </w:t>
      </w:r>
      <w:r>
        <w:rPr>
          <w:rStyle w:val="StyleUnderline"/>
        </w:rPr>
        <w:t>as it</w:t>
      </w:r>
      <w:r>
        <w:rPr>
          <w:sz w:val="14"/>
        </w:rPr>
        <w:t xml:space="preserve"> </w:t>
      </w:r>
      <w:r>
        <w:rPr>
          <w:rStyle w:val="StyleUnderline"/>
        </w:rPr>
        <w:t>avoids the conflation of mental health and identity</w:t>
      </w:r>
      <w:r>
        <w:rPr>
          <w:sz w:val="14"/>
        </w:rPr>
        <w:t xml:space="preserve">. </w:t>
      </w:r>
      <w:r>
        <w:rPr>
          <w:rStyle w:val="StyleUnderline"/>
        </w:rPr>
        <w:t xml:space="preserve">Understanding mental health as not </w:t>
      </w:r>
      <w:r w:rsidRPr="00121391">
        <w:rPr>
          <w:rStyle w:val="StyleUnderline"/>
          <w:highlight w:val="green"/>
        </w:rPr>
        <w:t>belonging to</w:t>
      </w:r>
      <w:r w:rsidRPr="00121391">
        <w:rPr>
          <w:sz w:val="14"/>
          <w:highlight w:val="green"/>
        </w:rPr>
        <w:t xml:space="preserve"> </w:t>
      </w:r>
      <w:r w:rsidRPr="00121391">
        <w:rPr>
          <w:rStyle w:val="StyleUnderline"/>
          <w:highlight w:val="green"/>
        </w:rPr>
        <w:t>individuals</w:t>
      </w:r>
      <w:r>
        <w:rPr>
          <w:rStyle w:val="StyleUnderline"/>
        </w:rPr>
        <w:t xml:space="preserve"> </w:t>
      </w:r>
      <w:r w:rsidRPr="00121391">
        <w:rPr>
          <w:rStyle w:val="StyleUnderline"/>
          <w:highlight w:val="green"/>
        </w:rPr>
        <w:t xml:space="preserve">could allow for </w:t>
      </w:r>
      <w:r>
        <w:rPr>
          <w:rStyle w:val="StyleUnderline"/>
        </w:rPr>
        <w:t xml:space="preserve">more </w:t>
      </w:r>
      <w:r w:rsidRPr="00121391">
        <w:rPr>
          <w:rStyle w:val="StyleUnderline"/>
          <w:highlight w:val="green"/>
        </w:rPr>
        <w:t>holistic approaches to mental health care, as</w:t>
      </w:r>
      <w:r>
        <w:rPr>
          <w:rStyle w:val="StyleUnderline"/>
        </w:rPr>
        <w:t xml:space="preserve"> </w:t>
      </w:r>
      <w:r w:rsidRPr="00121391">
        <w:rPr>
          <w:rStyle w:val="StyleUnderline"/>
          <w:highlight w:val="green"/>
        </w:rPr>
        <w:t>well as helping</w:t>
      </w:r>
      <w:r>
        <w:rPr>
          <w:rStyle w:val="StyleUnderline"/>
        </w:rPr>
        <w:t xml:space="preserve"> </w:t>
      </w:r>
      <w:r w:rsidRPr="00121391">
        <w:rPr>
          <w:rStyle w:val="StyleUnderline"/>
          <w:highlight w:val="green"/>
        </w:rPr>
        <w:t xml:space="preserve">individuals construct </w:t>
      </w:r>
      <w:proofErr w:type="gramStart"/>
      <w:r w:rsidRPr="00121391">
        <w:rPr>
          <w:rStyle w:val="StyleUnderline"/>
          <w:highlight w:val="green"/>
        </w:rPr>
        <w:t>less</w:t>
      </w:r>
      <w:proofErr w:type="gramEnd"/>
      <w:r w:rsidRPr="00121391">
        <w:rPr>
          <w:rStyle w:val="StyleUnderline"/>
          <w:highlight w:val="green"/>
        </w:rPr>
        <w:t xml:space="preserve"> damaging relationships with their experience of mental health.</w:t>
      </w:r>
    </w:p>
    <w:p w:rsidR="000D274D" w:rsidRDefault="000D274D" w:rsidP="000D274D"/>
    <w:p w:rsidR="000D274D" w:rsidRDefault="000D274D" w:rsidP="000D274D">
      <w:pPr>
        <w:pStyle w:val="Heading3"/>
      </w:pPr>
      <w:r>
        <w:lastRenderedPageBreak/>
        <w:t>AT Survival Strategies</w:t>
      </w:r>
    </w:p>
    <w:p w:rsidR="000D274D" w:rsidRDefault="000D274D" w:rsidP="000D274D">
      <w:pPr>
        <w:pStyle w:val="Heading4"/>
        <w:rPr>
          <w:rFonts w:cs="Times New Roman"/>
        </w:rPr>
      </w:pPr>
      <w:bookmarkStart w:id="11" w:name="_Hlk505441114"/>
      <w:r>
        <w:rPr>
          <w:rFonts w:cs="Times New Roman"/>
        </w:rPr>
        <w:t xml:space="preserve">Affirming individual survival maintains an economy of recognition – that engenders neoliberalism by letting corporations and government alike off the hook for social responsibility and making collective political change structurally impossible.  </w:t>
      </w:r>
    </w:p>
    <w:p w:rsidR="000D274D" w:rsidRDefault="000D274D" w:rsidP="000D274D">
      <w:r>
        <w:rPr>
          <w:b/>
        </w:rPr>
        <w:t>Dean 16</w:t>
      </w:r>
      <w:r>
        <w:t xml:space="preserve"> [Jodi, Professor of Political Science at Hobart and William Smith Colleges and Erasmus Professor of the Humanities in the Faculty of Philosophy at Erasmus University in Rotterdam, </w:t>
      </w:r>
      <w:r>
        <w:rPr>
          <w:i/>
        </w:rPr>
        <w:t>Crowds and Party</w:t>
      </w:r>
      <w:r>
        <w:t>, Verso (</w:t>
      </w:r>
      <w:proofErr w:type="spellStart"/>
      <w:r>
        <w:t>Brookyn</w:t>
      </w:r>
      <w:proofErr w:type="spellEnd"/>
      <w:r>
        <w:t>, NY): 2016, p. 33-35]</w:t>
      </w:r>
    </w:p>
    <w:p w:rsidR="000D274D" w:rsidRDefault="000D274D" w:rsidP="000D274D">
      <w:pPr>
        <w:rPr>
          <w:sz w:val="16"/>
        </w:rPr>
      </w:pPr>
      <w:r>
        <w:rPr>
          <w:sz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121391">
        <w:rPr>
          <w:rStyle w:val="StyleUnderline"/>
          <w:highlight w:val="green"/>
        </w:rPr>
        <w:t>Capitalism presents</w:t>
      </w:r>
      <w:r>
        <w:rPr>
          <w:rStyle w:val="StyleUnderline"/>
        </w:rPr>
        <w:t xml:space="preserve"> adulthood as an individual project</w:t>
      </w:r>
      <w:r>
        <w:rPr>
          <w:sz w:val="16"/>
        </w:rPr>
        <w:t xml:space="preserve">. For the young working people Silva interviewed, individualism equals dignity. </w:t>
      </w:r>
      <w:r>
        <w:rPr>
          <w:rStyle w:val="StyleUnderline"/>
        </w:rPr>
        <w:t xml:space="preserve">They tell </w:t>
      </w:r>
      <w:r w:rsidRPr="00121391">
        <w:rPr>
          <w:rStyle w:val="StyleUnderline"/>
          <w:highlight w:val="green"/>
        </w:rPr>
        <w:t>heroic tales of self-sufficiency</w:t>
      </w:r>
      <w:r>
        <w:rPr>
          <w:rStyle w:val="StyleUnderline"/>
        </w:rPr>
        <w:t>, turning inward as they manage feelings of betrayal, accept flexibility and flux, and buttress their sense of being utterly alone</w:t>
      </w:r>
      <w:r>
        <w:rPr>
          <w:sz w:val="16"/>
        </w:rPr>
        <w:t xml:space="preserve">. Although the dependencies of the welfare state and corporate bureaucracy that </w:t>
      </w:r>
      <w:proofErr w:type="spellStart"/>
      <w:r>
        <w:rPr>
          <w:sz w:val="16"/>
        </w:rPr>
        <w:t>Lasch</w:t>
      </w:r>
      <w:proofErr w:type="spellEnd"/>
      <w:r>
        <w:rPr>
          <w:sz w:val="16"/>
        </w:rPr>
        <w:t xml:space="preserve"> associates with the therapeutic sensibility have been dismantled and replaced by a harsher, more competitive capitalism, </w:t>
      </w:r>
      <w:r w:rsidRPr="00121391">
        <w:rPr>
          <w:rStyle w:val="Emphasis"/>
          <w:highlight w:val="green"/>
        </w:rPr>
        <w:t>therapeutic language</w:t>
      </w:r>
      <w:r w:rsidRPr="00121391">
        <w:rPr>
          <w:rStyle w:val="StyleUnderline"/>
          <w:highlight w:val="green"/>
        </w:rPr>
        <w:t xml:space="preserve"> remains the vocab</w:t>
      </w:r>
      <w:r>
        <w:rPr>
          <w:rStyle w:val="StyleUnderline"/>
        </w:rPr>
        <w:t xml:space="preserve">ulary </w:t>
      </w:r>
      <w:r w:rsidRPr="00121391">
        <w:rPr>
          <w:rStyle w:val="StyleUnderline"/>
          <w:highlight w:val="green"/>
        </w:rPr>
        <w:t>through which to account for individual success</w:t>
      </w:r>
      <w:r>
        <w:rPr>
          <w:rStyle w:val="StyleUnderline"/>
        </w:rPr>
        <w:t xml:space="preserve"> and failure</w:t>
      </w:r>
      <w:r>
        <w:rPr>
          <w:sz w:val="16"/>
        </w:rPr>
        <w:t xml:space="preserve">. Instead of the jettisoning of the past that </w:t>
      </w:r>
      <w:proofErr w:type="spellStart"/>
      <w:r>
        <w:rPr>
          <w:sz w:val="16"/>
        </w:rPr>
        <w:t>Lasch</w:t>
      </w:r>
      <w:proofErr w:type="spellEnd"/>
      <w:r>
        <w:rPr>
          <w:sz w:val="16"/>
        </w:rPr>
        <w:t xml:space="preserve"> and Sennett observe, </w:t>
      </w:r>
      <w:r>
        <w:rPr>
          <w:rStyle w:val="StyleUnderline"/>
        </w:rPr>
        <w:t xml:space="preserve">Silva’s subjects embrace the past as they narrate the </w:t>
      </w:r>
      <w:proofErr w:type="gramStart"/>
      <w:r>
        <w:rPr>
          <w:rStyle w:val="StyleUnderline"/>
        </w:rPr>
        <w:t>challenges</w:t>
      </w:r>
      <w:proofErr w:type="gramEnd"/>
      <w:r>
        <w:rPr>
          <w:rStyle w:val="StyleUnderline"/>
        </w:rPr>
        <w:t xml:space="preserve"> they have had to overcome in order to realize their authentic selves</w:t>
      </w:r>
      <w:r>
        <w:rPr>
          <w:sz w:val="16"/>
        </w:rPr>
        <w:t xml:space="preserve">. Understood in terms of familial and personal experiences, </w:t>
      </w:r>
      <w:r>
        <w:rPr>
          <w:rStyle w:val="StyleUnderline"/>
        </w:rPr>
        <w:t>the past provides an open field of explanations for hardship, failure, and the diminution of what they see as success. Unlike</w:t>
      </w:r>
      <w:r>
        <w:rPr>
          <w:sz w:val="16"/>
        </w:rPr>
        <w:t xml:space="preserve"> </w:t>
      </w:r>
      <w:proofErr w:type="spellStart"/>
      <w:r>
        <w:rPr>
          <w:sz w:val="16"/>
        </w:rPr>
        <w:t>Lasch’s</w:t>
      </w:r>
      <w:proofErr w:type="spellEnd"/>
      <w:r>
        <w:rPr>
          <w:sz w:val="16"/>
        </w:rPr>
        <w:t xml:space="preserve"> </w:t>
      </w:r>
      <w:r>
        <w:rPr>
          <w:rStyle w:val="StyleUnderline"/>
        </w:rPr>
        <w:t>empty narcissists, Silva’s young adults have lives of inner purpose—surviving on their own in a context where the odds</w:t>
      </w:r>
      <w:r>
        <w:rPr>
          <w:sz w:val="16"/>
        </w:rPr>
        <w:t xml:space="preserve"> </w:t>
      </w:r>
      <w:r>
        <w:rPr>
          <w:rStyle w:val="StyleUnderline"/>
        </w:rPr>
        <w:t>are against them</w:t>
      </w:r>
      <w:r>
        <w:rPr>
          <w:sz w:val="16"/>
        </w:rPr>
        <w:t xml:space="preserve">. They struggle with illness and battle with addiction. </w:t>
      </w:r>
      <w:r>
        <w:rPr>
          <w:rStyle w:val="StyleUnderline"/>
        </w:rPr>
        <w:t>They overcome dysfunctional families and past relationships</w:t>
      </w:r>
      <w:r>
        <w:rPr>
          <w:sz w:val="16"/>
        </w:rPr>
        <w:t xml:space="preserve">. </w:t>
      </w:r>
      <w:r w:rsidRPr="00121391">
        <w:rPr>
          <w:rStyle w:val="Emphasis"/>
          <w:highlight w:val="green"/>
        </w:rPr>
        <w:t>The fight to survive is the key feature of an identity imagined as</w:t>
      </w:r>
      <w:r>
        <w:rPr>
          <w:rStyle w:val="Emphasis"/>
        </w:rPr>
        <w:t xml:space="preserve"> dignified and </w:t>
      </w:r>
      <w:r w:rsidRPr="00121391">
        <w:rPr>
          <w:rStyle w:val="Emphasis"/>
          <w:highlight w:val="green"/>
        </w:rPr>
        <w:t xml:space="preserve">heroic because it </w:t>
      </w:r>
      <w:proofErr w:type="gramStart"/>
      <w:r w:rsidRPr="00121391">
        <w:rPr>
          <w:rStyle w:val="Emphasis"/>
          <w:highlight w:val="green"/>
        </w:rPr>
        <w:t>has to</w:t>
      </w:r>
      <w:proofErr w:type="gramEnd"/>
      <w:r w:rsidRPr="00121391">
        <w:rPr>
          <w:rStyle w:val="Emphasis"/>
          <w:highlight w:val="green"/>
        </w:rPr>
        <w:t xml:space="preserve"> produce itself</w:t>
      </w:r>
      <w:r>
        <w:rPr>
          <w:rStyle w:val="Emphasis"/>
        </w:rPr>
        <w:t xml:space="preserve"> by itself</w:t>
      </w:r>
      <w:r>
        <w:rPr>
          <w:sz w:val="16"/>
        </w:rPr>
        <w:t xml:space="preserve">. Silva’s </w:t>
      </w:r>
      <w:r>
        <w:rPr>
          <w:rStyle w:val="StyleUnderline"/>
        </w:rPr>
        <w:t xml:space="preserve">young adults point to </w:t>
      </w:r>
      <w:r w:rsidRPr="00121391">
        <w:rPr>
          <w:rStyle w:val="StyleUnderline"/>
          <w:highlight w:val="green"/>
        </w:rPr>
        <w:t>an imaginary identity beyond the</w:t>
      </w:r>
      <w:r>
        <w:rPr>
          <w:rStyle w:val="StyleUnderline"/>
        </w:rPr>
        <w:t xml:space="preserve"> rugged </w:t>
      </w:r>
      <w:r w:rsidRPr="00121391">
        <w:rPr>
          <w:rStyle w:val="StyleUnderline"/>
          <w:highlight w:val="green"/>
        </w:rPr>
        <w:t>individualist</w:t>
      </w:r>
      <w:r>
        <w:rPr>
          <w:rStyle w:val="StyleUnderline"/>
        </w:rPr>
        <w:t xml:space="preserve"> and the narcissistic gamesman: </w:t>
      </w:r>
      <w:r w:rsidRPr="00121391">
        <w:rPr>
          <w:rStyle w:val="StyleUnderline"/>
          <w:highlight w:val="green"/>
        </w:rPr>
        <w:t xml:space="preserve">the </w:t>
      </w:r>
      <w:r w:rsidRPr="00121391">
        <w:rPr>
          <w:rStyle w:val="Emphasis"/>
          <w:highlight w:val="green"/>
        </w:rPr>
        <w:t>survivor</w:t>
      </w:r>
      <w:r>
        <w:rPr>
          <w:sz w:val="16"/>
        </w:rPr>
        <w:t xml:space="preserve">. </w:t>
      </w:r>
      <w:r>
        <w:rPr>
          <w:rStyle w:val="StyleUnderline"/>
        </w:rPr>
        <w:t>Unlike the symbolic identity of institutions</w:t>
      </w:r>
      <w:r>
        <w:rPr>
          <w:sz w:val="16"/>
        </w:rPr>
        <w:t xml:space="preserve"> (the place from which one sees oneself as acting), </w:t>
      </w:r>
      <w:r>
        <w:rPr>
          <w:rStyle w:val="StyleUnderline"/>
        </w:rPr>
        <w:t>imaginary identity is the image one adopts of oneself.</w:t>
      </w:r>
      <w:r>
        <w:rPr>
          <w:sz w:val="16"/>
        </w:rPr>
        <w:t xml:space="preserve"> Since so many of Silva’s informants feel they have had to do it all by themselves, in contexts of poverty and diminishing opportunity, </w:t>
      </w:r>
      <w:r>
        <w:rPr>
          <w:rStyle w:val="StyleUnderline"/>
        </w:rPr>
        <w:t>they take the fact of their survival as the morally significant fact</w:t>
      </w:r>
      <w:r>
        <w:rPr>
          <w:sz w:val="16"/>
        </w:rPr>
        <w:t xml:space="preserve">: </w:t>
      </w:r>
      <w:r>
        <w:rPr>
          <w:rStyle w:val="StyleUnderline"/>
        </w:rPr>
        <w:t xml:space="preserve">making it on one’s own is what bestows dignity. </w:t>
      </w:r>
      <w:r>
        <w:rPr>
          <w:sz w:val="16"/>
        </w:rPr>
        <w:t xml:space="preserve">Some of the white survivors Silva interviews resent “socialists” like US President Barack Obama for trying to take away their last best thing, the special something that is all they have left, namely, the dignity they have because they are completely self-reliant. </w:t>
      </w:r>
      <w:r>
        <w:rPr>
          <w:rStyle w:val="Emphasis"/>
        </w:rPr>
        <w:t xml:space="preserve">The </w:t>
      </w:r>
      <w:r w:rsidRPr="00121391">
        <w:rPr>
          <w:rStyle w:val="Emphasis"/>
          <w:highlight w:val="green"/>
        </w:rPr>
        <w:t>black survivors</w:t>
      </w:r>
      <w:r>
        <w:rPr>
          <w:sz w:val="16"/>
        </w:rPr>
        <w:t xml:space="preserve">, too, </w:t>
      </w:r>
      <w:r w:rsidRPr="00121391">
        <w:rPr>
          <w:rStyle w:val="Emphasis"/>
          <w:highlight w:val="green"/>
        </w:rPr>
        <w:t>narrate their experiences in individual</w:t>
      </w:r>
      <w:r>
        <w:rPr>
          <w:rStyle w:val="Emphasis"/>
        </w:rPr>
        <w:t xml:space="preserve"> rather than collective </w:t>
      </w:r>
      <w:r w:rsidRPr="00121391">
        <w:rPr>
          <w:rStyle w:val="Emphasis"/>
          <w:highlight w:val="green"/>
        </w:rPr>
        <w:t>terms</w:t>
      </w:r>
      <w:r>
        <w:rPr>
          <w:sz w:val="16"/>
        </w:rPr>
        <w:t xml:space="preserve">. </w:t>
      </w:r>
      <w:r>
        <w:rPr>
          <w:rStyle w:val="Emphasis"/>
        </w:rPr>
        <w:t>They</w:t>
      </w:r>
      <w:r>
        <w:rPr>
          <w:sz w:val="16"/>
        </w:rPr>
        <w:t xml:space="preserve">, too, </w:t>
      </w:r>
      <w:r>
        <w:rPr>
          <w:rStyle w:val="Emphasis"/>
        </w:rPr>
        <w:t>seek to hold on to the only person they can count on—themselves</w:t>
      </w:r>
      <w:r>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Pr>
          <w:sz w:val="16"/>
        </w:rPr>
        <w:t xml:space="preserve">.”21 What Sennett lauded as a repudiation of dependence appears in Silva’s account as a deep skepticism of solidarity. </w:t>
      </w:r>
      <w:r>
        <w:rPr>
          <w:rStyle w:val="StyleUnderline"/>
        </w:rPr>
        <w:t>Reliance on other people requires acknowledging one’s insufficiency as an individual, one’s inability to survive alone</w:t>
      </w:r>
      <w:r>
        <w:rPr>
          <w:sz w:val="16"/>
        </w:rPr>
        <w:t xml:space="preserve">. </w:t>
      </w:r>
      <w:r>
        <w:rPr>
          <w:rStyle w:val="StyleUnderline"/>
        </w:rPr>
        <w:t>The hostility to the needy expressed by some of Silva informants suggests a defense against their own need</w:t>
      </w:r>
      <w:r>
        <w:rPr>
          <w:sz w:val="16"/>
        </w:rPr>
        <w:t xml:space="preserve">. </w:t>
      </w:r>
      <w:r w:rsidRPr="00121391">
        <w:rPr>
          <w:rStyle w:val="Emphasis"/>
          <w:highlight w:val="green"/>
        </w:rPr>
        <w:t>Hostility lets them displace their need onto others and thereby shore up a fragile</w:t>
      </w:r>
      <w:r>
        <w:rPr>
          <w:rStyle w:val="Emphasis"/>
        </w:rPr>
        <w:t xml:space="preserve"> and </w:t>
      </w:r>
      <w:r w:rsidRPr="00121391">
        <w:rPr>
          <w:rStyle w:val="Emphasis"/>
          <w:highlight w:val="green"/>
        </w:rPr>
        <w:t>impossible individuality</w:t>
      </w:r>
      <w:r>
        <w:rPr>
          <w:sz w:val="16"/>
        </w:rPr>
        <w:t xml:space="preserve">. Having learned that they can’t rely on anyone, these </w:t>
      </w:r>
      <w:r>
        <w:rPr>
          <w:rStyle w:val="StyleUnderline"/>
        </w:rPr>
        <w:t>young working-class adults try to numb their sense of betrayal by affirming the worst cultural scripts of individualism, personal responsibility, and self-reliance, hardening themselves to the world around them</w:t>
      </w:r>
      <w:r>
        <w:rPr>
          <w:sz w:val="16"/>
        </w:rPr>
        <w:t xml:space="preserve">. Their hostility to various forms of government intervention, particularly affirmative action, makes them ideal supports for neoliberal capitalism. Incidentally, </w:t>
      </w:r>
      <w:r>
        <w:rPr>
          <w:rStyle w:val="StyleUnderline"/>
        </w:rPr>
        <w:t>those of us who write and circulate critical exposés</w:t>
      </w:r>
      <w:r>
        <w:rPr>
          <w:sz w:val="16"/>
        </w:rPr>
        <w:t xml:space="preserve">—stories of governmental corruption, </w:t>
      </w:r>
      <w:r>
        <w:rPr>
          <w:rStyle w:val="StyleUnderline"/>
        </w:rPr>
        <w:t>university failure, and corporate malfeasance</w:t>
      </w:r>
      <w:r>
        <w:rPr>
          <w:sz w:val="16"/>
        </w:rPr>
        <w:t>—</w:t>
      </w:r>
      <w:r>
        <w:rPr>
          <w:rStyle w:val="StyleUnderline"/>
        </w:rPr>
        <w:t xml:space="preserve">may not be helping our cause. We may be affirming what some in the working class already know to be </w:t>
      </w:r>
      <w:r>
        <w:rPr>
          <w:rStyle w:val="StyleUnderline"/>
        </w:rPr>
        <w:lastRenderedPageBreak/>
        <w:t>true: they are being betrayed</w:t>
      </w:r>
      <w:r>
        <w:rPr>
          <w:sz w:val="16"/>
        </w:rPr>
        <w:t xml:space="preserve">. </w:t>
      </w:r>
      <w:proofErr w:type="gramStart"/>
      <w:r>
        <w:rPr>
          <w:sz w:val="16"/>
        </w:rPr>
        <w:t>Likewise</w:t>
      </w:r>
      <w:proofErr w:type="gramEnd"/>
      <w:r>
        <w:rPr>
          <w:sz w:val="16"/>
        </w:rPr>
        <w:t xml:space="preserv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 </w:t>
      </w:r>
      <w:r>
        <w:rPr>
          <w:rStyle w:val="StyleUnderline"/>
        </w:rPr>
        <w:t xml:space="preserve">The survivor is a compelling identity under conditions of extreme competition and inequality. It validates surviving by any means necessary. Survival is its own reward. </w:t>
      </w:r>
      <w:r>
        <w:rPr>
          <w:sz w:val="16"/>
        </w:rPr>
        <w:t xml:space="preserve">Setbacks and lapses are new challenges, ultimately greater proof of one’s survival skills. </w:t>
      </w:r>
      <w:r>
        <w:rPr>
          <w:rStyle w:val="StyleUnderline"/>
        </w:rPr>
        <w:t>Popular culture provides a wide array of survivors to emulate</w:t>
      </w:r>
      <w:r>
        <w:rPr>
          <w:sz w:val="16"/>
        </w:rPr>
        <w:t xml:space="preserve"> (as well as examples of those who have been unable to get themselves together): from Katniss in The Hunger Games, to the winners of uncountable reality television competitions, to games like Day Z and Fallout, to victims of illness or crime. </w:t>
      </w:r>
      <w:r>
        <w:rPr>
          <w:rStyle w:val="Emphasis"/>
        </w:rPr>
        <w:t>Emotions of anger, suspicion, and defensiveness are justified</w:t>
      </w:r>
      <w:r>
        <w:rPr>
          <w:sz w:val="16"/>
        </w:rPr>
        <w:t>—one can rely only on oneself—</w:t>
      </w:r>
      <w:r>
        <w:rPr>
          <w:rStyle w:val="Emphasis"/>
        </w:rPr>
        <w:t>and potentially useful as the psychic weapons that can help maintain an impossible individuality</w:t>
      </w:r>
      <w:r>
        <w:rPr>
          <w:sz w:val="16"/>
        </w:rPr>
        <w:t xml:space="preserve">. </w:t>
      </w:r>
      <w:r w:rsidRPr="00121391">
        <w:rPr>
          <w:rStyle w:val="Emphasis"/>
          <w:highlight w:val="green"/>
        </w:rPr>
        <w:t>The survivor is a figure</w:t>
      </w:r>
      <w:r>
        <w:rPr>
          <w:rStyle w:val="StyleUnderline"/>
        </w:rPr>
        <w:t xml:space="preserve"> not </w:t>
      </w:r>
      <w:r w:rsidRPr="00121391">
        <w:rPr>
          <w:rStyle w:val="StyleUnderline"/>
          <w:highlight w:val="green"/>
        </w:rPr>
        <w:t>for a culture</w:t>
      </w:r>
      <w:r>
        <w:rPr>
          <w:rStyle w:val="StyleUnderline"/>
        </w:rPr>
        <w:t xml:space="preserve"> of </w:t>
      </w:r>
      <w:r>
        <w:rPr>
          <w:sz w:val="12"/>
          <w:szCs w:val="12"/>
        </w:rPr>
        <w:t>narcissism but for a psychotic culture. If narcissistic culture is characterized by the dislodging</w:t>
      </w:r>
      <w:r>
        <w:rPr>
          <w:rStyle w:val="StyleUnderline"/>
        </w:rPr>
        <w:t xml:space="preserve"> </w:t>
      </w:r>
      <w:r w:rsidRPr="00121391">
        <w:rPr>
          <w:rStyle w:val="StyleUnderline"/>
          <w:highlight w:val="green"/>
        </w:rPr>
        <w:t>of symbolic authority</w:t>
      </w:r>
      <w:r>
        <w:rPr>
          <w:rStyle w:val="StyleUnderline"/>
        </w:rPr>
        <w:t xml:space="preserve">, psychotic culture is </w:t>
      </w:r>
      <w:r w:rsidRPr="00121391">
        <w:rPr>
          <w:rStyle w:val="StyleUnderline"/>
          <w:highlight w:val="green"/>
        </w:rPr>
        <w:t>characterized by its foreclosure</w:t>
      </w:r>
      <w:r>
        <w:rPr>
          <w:sz w:val="16"/>
        </w:rPr>
        <w:t xml:space="preserve">.26 In brief, </w:t>
      </w:r>
      <w:r>
        <w:rPr>
          <w:rStyle w:val="StyleUnderline"/>
        </w:rPr>
        <w:t>Lacan defines psychosis in terms of the foreclosure of the Name-of-the-Father or master signifier</w:t>
      </w:r>
      <w:r w:rsidRPr="00121391">
        <w:rPr>
          <w:rStyle w:val="StyleUnderline"/>
          <w:highlight w:val="green"/>
        </w:rPr>
        <w:t>. That the master signifier is foreclosed means that it does not stabilize meaning; the signifying chain lacks an anchor that can hold it together</w:t>
      </w:r>
      <w:r>
        <w:rPr>
          <w:rStyle w:val="StyleUnderline"/>
        </w:rPr>
        <w:t>. The generalized loss of symbolic power impacts the subject such that he feels this now-missing authority to be all the closer, more powerful, and intrusive</w:t>
      </w:r>
      <w:r>
        <w:rPr>
          <w:sz w:val="16"/>
        </w:rPr>
        <w:t xml:space="preserve">. </w:t>
      </w:r>
      <w:r>
        <w:rPr>
          <w:rStyle w:val="StyleUnderline"/>
        </w:rPr>
        <w:t>In a psychotic culture</w:t>
      </w:r>
      <w:r>
        <w:rPr>
          <w:sz w:val="16"/>
        </w:rPr>
        <w:t xml:space="preserve">, then, </w:t>
      </w:r>
      <w:r w:rsidRPr="00121391">
        <w:rPr>
          <w:rStyle w:val="Emphasis"/>
          <w:highlight w:val="green"/>
        </w:rPr>
        <w:t>mistrust is pervasive</w:t>
      </w:r>
      <w:r>
        <w:rPr>
          <w:sz w:val="16"/>
        </w:rPr>
        <w:t xml:space="preserve">, all-consuming. </w:t>
      </w:r>
      <w:r w:rsidRPr="00121391">
        <w:rPr>
          <w:rStyle w:val="Emphasis"/>
          <w:highlight w:val="green"/>
        </w:rPr>
        <w:t>Each confronts power directly and alone</w:t>
      </w:r>
      <w:r>
        <w:rPr>
          <w:sz w:val="16"/>
        </w:rPr>
        <w:t xml:space="preserve">. </w:t>
      </w:r>
      <w:r>
        <w:rPr>
          <w:rStyle w:val="StyleUnderline"/>
          <w:sz w:val="16"/>
          <w:szCs w:val="16"/>
        </w:rPr>
        <w:t>To compensate for the missing symbolic authority, the psychotic turns to the imaginary. He positions himself in relation to a “captivating image,” perhaps of one whom he hates, admires, or fears</w:t>
      </w:r>
      <w:r>
        <w:rPr>
          <w:sz w:val="16"/>
          <w:szCs w:val="16"/>
        </w:rPr>
        <w:t xml:space="preserve">.27 </w:t>
      </w:r>
      <w:r>
        <w:rPr>
          <w:rStyle w:val="StyleUnderline"/>
          <w:sz w:val="16"/>
          <w:szCs w:val="16"/>
        </w:rPr>
        <w:t>This imaginary other would then be a rival to defeat or destroy</w:t>
      </w:r>
      <w:r>
        <w:rPr>
          <w:sz w:val="16"/>
          <w:szCs w:val="16"/>
        </w:rPr>
        <w:t xml:space="preserve">. </w:t>
      </w:r>
      <w:r>
        <w:rPr>
          <w:rStyle w:val="StyleUnderline"/>
          <w:sz w:val="16"/>
          <w:szCs w:val="16"/>
        </w:rPr>
        <w:t>The psychotic may try to mimic those around him, particularly as he grapples with intense fear and aggression. And he may also become captivated by an image of himself</w:t>
      </w:r>
      <w:r>
        <w:rPr>
          <w:sz w:val="16"/>
          <w:szCs w:val="16"/>
        </w:rPr>
        <w:t xml:space="preserve">. Here </w:t>
      </w:r>
      <w:r>
        <w:rPr>
          <w:rStyle w:val="StyleUnderline"/>
          <w:sz w:val="16"/>
          <w:szCs w:val="16"/>
        </w:rPr>
        <w:t>the psychotic imagines himself not as anyone or anything in particular: I am my</w:t>
      </w:r>
      <w:r>
        <w:rPr>
          <w:sz w:val="16"/>
          <w:szCs w:val="16"/>
        </w:rPr>
        <w:t xml:space="preserve"> </w:t>
      </w:r>
      <w:r>
        <w:rPr>
          <w:rStyle w:val="StyleUnderline"/>
          <w:sz w:val="16"/>
          <w:szCs w:val="16"/>
        </w:rPr>
        <w:t>own worst enemy</w:t>
      </w:r>
      <w:r>
        <w:rPr>
          <w:rStyle w:val="StyleUnderline"/>
        </w:rPr>
        <w:t xml:space="preserve">. </w:t>
      </w:r>
      <w:r w:rsidRPr="00121391">
        <w:rPr>
          <w:rStyle w:val="StyleUnderline"/>
          <w:highlight w:val="green"/>
        </w:rPr>
        <w:t xml:space="preserve">What matters is </w:t>
      </w:r>
      <w:r w:rsidRPr="00121391">
        <w:rPr>
          <w:rStyle w:val="Emphasis"/>
          <w:highlight w:val="green"/>
        </w:rPr>
        <w:t>persistence, survival, for its own sake</w:t>
      </w:r>
      <w:r>
        <w:rPr>
          <w:rStyle w:val="StyleUnderline"/>
        </w:rPr>
        <w:t xml:space="preserve">. </w:t>
      </w:r>
      <w:r w:rsidRPr="00121391">
        <w:rPr>
          <w:rStyle w:val="StyleUnderline"/>
          <w:highlight w:val="green"/>
        </w:rPr>
        <w:t xml:space="preserve">Whether rendered as </w:t>
      </w:r>
      <w:r w:rsidRPr="00121391">
        <w:rPr>
          <w:rStyle w:val="Emphasis"/>
          <w:highlight w:val="green"/>
        </w:rPr>
        <w:t>caring for oneself</w:t>
      </w:r>
      <w:r>
        <w:rPr>
          <w:rStyle w:val="StyleUnderline"/>
        </w:rPr>
        <w:t xml:space="preserve"> or looking out for number one, </w:t>
      </w:r>
      <w:r w:rsidRPr="00121391">
        <w:rPr>
          <w:rStyle w:val="StyleUnderline"/>
          <w:highlight w:val="green"/>
        </w:rPr>
        <w:t>the</w:t>
      </w:r>
      <w:r>
        <w:rPr>
          <w:rStyle w:val="StyleUnderline"/>
        </w:rPr>
        <w:t xml:space="preserve"> captivating </w:t>
      </w:r>
      <w:r w:rsidRPr="00121391">
        <w:rPr>
          <w:rStyle w:val="StyleUnderline"/>
          <w:highlight w:val="green"/>
        </w:rPr>
        <w:t xml:space="preserve">image of the individual </w:t>
      </w:r>
      <w:r w:rsidRPr="00121391">
        <w:rPr>
          <w:rStyle w:val="Emphasis"/>
          <w:highlight w:val="green"/>
        </w:rPr>
        <w:t>enjoins its own maintenance</w:t>
      </w:r>
      <w:r>
        <w:rPr>
          <w:sz w:val="16"/>
        </w:rPr>
        <w:t xml:space="preserve">. </w:t>
      </w:r>
      <w:r>
        <w:rPr>
          <w:rStyle w:val="StyleUnderline"/>
        </w:rPr>
        <w:t xml:space="preserve">For </w:t>
      </w:r>
      <w:r w:rsidRPr="00121391">
        <w:rPr>
          <w:rStyle w:val="StyleUnderline"/>
          <w:highlight w:val="green"/>
        </w:rPr>
        <w:t>all</w:t>
      </w:r>
      <w:r>
        <w:rPr>
          <w:rStyle w:val="StyleUnderline"/>
        </w:rPr>
        <w:t xml:space="preserve"> their</w:t>
      </w:r>
      <w:r>
        <w:rPr>
          <w:sz w:val="16"/>
        </w:rPr>
        <w:t xml:space="preserve"> emphases on </w:t>
      </w:r>
      <w:r>
        <w:rPr>
          <w:rStyle w:val="StyleUnderline"/>
        </w:rPr>
        <w:t>self-reliance</w:t>
      </w:r>
      <w:r>
        <w:rPr>
          <w:sz w:val="16"/>
        </w:rPr>
        <w:t xml:space="preserve">, Silva’s </w:t>
      </w:r>
      <w:r>
        <w:rPr>
          <w:rStyle w:val="StyleUnderline"/>
        </w:rPr>
        <w:t>interviewees</w:t>
      </w:r>
      <w:r>
        <w:rPr>
          <w:sz w:val="16"/>
        </w:rPr>
        <w:t xml:space="preserve"> nonetheless </w:t>
      </w:r>
      <w:r w:rsidRPr="00121391">
        <w:rPr>
          <w:rStyle w:val="Emphasis"/>
          <w:highlight w:val="green"/>
        </w:rPr>
        <w:t>want to be recognized</w:t>
      </w:r>
      <w:r w:rsidRPr="00121391">
        <w:rPr>
          <w:sz w:val="16"/>
          <w:highlight w:val="green"/>
        </w:rPr>
        <w:t xml:space="preserve">. </w:t>
      </w:r>
      <w:r w:rsidRPr="00121391">
        <w:rPr>
          <w:rStyle w:val="Emphasis"/>
          <w:highlight w:val="green"/>
        </w:rPr>
        <w:t>They want someone else to hear their stories</w:t>
      </w:r>
      <w:r>
        <w:rPr>
          <w:rStyle w:val="Emphasis"/>
        </w:rPr>
        <w:t xml:space="preserve">, </w:t>
      </w:r>
      <w:r w:rsidRPr="00121391">
        <w:rPr>
          <w:rStyle w:val="Emphasis"/>
          <w:highlight w:val="green"/>
        </w:rPr>
        <w:t>validate what they’ve accomplished</w:t>
      </w:r>
      <w:r>
        <w:rPr>
          <w:rStyle w:val="Emphasis"/>
        </w:rPr>
        <w:t>. Communicative capitalism supplies the necessary infrastructure, the crowd of many who might view, like, or share</w:t>
      </w:r>
      <w:r>
        <w:rPr>
          <w:sz w:val="16"/>
        </w:rPr>
        <w:t xml:space="preserve">. </w:t>
      </w:r>
      <w:proofErr w:type="spellStart"/>
      <w:r>
        <w:rPr>
          <w:sz w:val="16"/>
        </w:rPr>
        <w:t>Lasch’s</w:t>
      </w:r>
      <w:proofErr w:type="spellEnd"/>
      <w:r>
        <w:rPr>
          <w:sz w:val="16"/>
        </w:rPr>
        <w:t xml:space="preserve"> diagnosis of cultural narcissism has lost its currency: </w:t>
      </w:r>
      <w:r>
        <w:rPr>
          <w:rStyle w:val="StyleUnderline"/>
        </w:rPr>
        <w:t>communicative capitalist society is less narcissistic than it is psychotic, oriented via an alliance of the imaginary and the Real in the wake of the loss of the symbolic</w:t>
      </w:r>
      <w:r>
        <w:rPr>
          <w:sz w:val="16"/>
        </w:rPr>
        <w:t xml:space="preserve">. Rather than enduring a surfeit of expertise, </w:t>
      </w:r>
      <w:r>
        <w:rPr>
          <w:rStyle w:val="StyleUnderline"/>
        </w:rPr>
        <w:t>we are awash in multiple, conflicting, irreconcilable opinions</w:t>
      </w:r>
      <w:r>
        <w:rPr>
          <w:sz w:val="16"/>
        </w:rPr>
        <w:t xml:space="preserve">. Unable ever fully to determine which is right, we </w:t>
      </w:r>
      <w:proofErr w:type="gramStart"/>
      <w:r>
        <w:rPr>
          <w:sz w:val="16"/>
        </w:rPr>
        <w:t>have to</w:t>
      </w:r>
      <w:proofErr w:type="gramEnd"/>
      <w:r>
        <w:rPr>
          <w:sz w:val="16"/>
        </w:rPr>
        <w:t xml:space="preserve"> decide for ourselves. </w:t>
      </w:r>
      <w:r>
        <w:rPr>
          <w:rStyle w:val="StyleUnderline"/>
        </w:rPr>
        <w:t>Algorithms and data render social science obsolete</w:t>
      </w:r>
      <w:r>
        <w:rPr>
          <w:sz w:val="16"/>
        </w:rPr>
        <w:t xml:space="preserve">. </w:t>
      </w:r>
      <w:r w:rsidRPr="00121391">
        <w:rPr>
          <w:rStyle w:val="StyleUnderline"/>
          <w:highlight w:val="green"/>
        </w:rPr>
        <w:t>Power is</w:t>
      </w:r>
      <w:r>
        <w:rPr>
          <w:rStyle w:val="StyleUnderline"/>
        </w:rPr>
        <w:t xml:space="preserve"> backed by neither authority nor knowledge, </w:t>
      </w:r>
      <w:r w:rsidRPr="00121391">
        <w:rPr>
          <w:rStyle w:val="StyleUnderline"/>
          <w:highlight w:val="green"/>
        </w:rPr>
        <w:t>appearing and manifesting instead as violence.</w:t>
      </w:r>
      <w:r w:rsidRPr="00121391">
        <w:rPr>
          <w:sz w:val="16"/>
          <w:highlight w:val="green"/>
        </w:rPr>
        <w:t xml:space="preserve"> </w:t>
      </w:r>
      <w:r w:rsidRPr="00121391">
        <w:rPr>
          <w:rStyle w:val="StyleUnderline"/>
          <w:highlight w:val="green"/>
        </w:rPr>
        <w:t xml:space="preserve">Therapy offers neither justice nor cure. </w:t>
      </w:r>
      <w:r w:rsidRPr="00121391">
        <w:rPr>
          <w:rStyle w:val="Emphasis"/>
          <w:highlight w:val="green"/>
        </w:rPr>
        <w:t>Militarized policing—arrests and shootings without accountability or cause</w:t>
      </w:r>
      <w:r w:rsidRPr="00121391">
        <w:rPr>
          <w:rStyle w:val="StyleUnderline"/>
          <w:highlight w:val="green"/>
        </w:rPr>
        <w:t>—takes the place of the former</w:t>
      </w:r>
      <w:r>
        <w:rPr>
          <w:rStyle w:val="StyleUnderline"/>
        </w:rPr>
        <w:t xml:space="preserve">; a wide array of pharmaceuticals takes the place of the latter, and </w:t>
      </w:r>
      <w:r w:rsidRPr="00121391">
        <w:rPr>
          <w:rStyle w:val="StyleUnderline"/>
          <w:highlight w:val="green"/>
        </w:rPr>
        <w:t xml:space="preserve">when </w:t>
      </w:r>
      <w:proofErr w:type="gramStart"/>
      <w:r w:rsidRPr="00121391">
        <w:rPr>
          <w:rStyle w:val="StyleUnderline"/>
          <w:highlight w:val="green"/>
        </w:rPr>
        <w:t>these fail</w:t>
      </w:r>
      <w:proofErr w:type="gramEnd"/>
      <w:r w:rsidRPr="00121391">
        <w:rPr>
          <w:rStyle w:val="StyleUnderline"/>
          <w:highlight w:val="green"/>
        </w:rPr>
        <w:t xml:space="preserve"> there is depression</w:t>
      </w:r>
      <w:r>
        <w:rPr>
          <w:rStyle w:val="StyleUnderline"/>
        </w:rPr>
        <w:t xml:space="preserve">, </w:t>
      </w:r>
      <w:r w:rsidRPr="00121391">
        <w:rPr>
          <w:rStyle w:val="StyleUnderline"/>
          <w:highlight w:val="green"/>
        </w:rPr>
        <w:t>incapacity</w:t>
      </w:r>
      <w:r>
        <w:rPr>
          <w:rStyle w:val="StyleUnderline"/>
        </w:rPr>
        <w:t>, addiction, and suicide</w:t>
      </w:r>
      <w:r>
        <w:rPr>
          <w:sz w:val="16"/>
        </w:rPr>
        <w:t xml:space="preserve">. Finally, precarity, competition, and social networks supplant the antagonistic cooperation </w:t>
      </w:r>
      <w:proofErr w:type="spellStart"/>
      <w:r>
        <w:rPr>
          <w:sz w:val="16"/>
        </w:rPr>
        <w:t>Lasch</w:t>
      </w:r>
      <w:proofErr w:type="spellEnd"/>
      <w:r>
        <w:rPr>
          <w:sz w:val="16"/>
        </w:rPr>
        <w:t xml:space="preserve"> associates with the internal life of the corporation. </w:t>
      </w:r>
      <w:r>
        <w:rPr>
          <w:rStyle w:val="StyleUnderline"/>
        </w:rPr>
        <w:t>Aggressive impulses need not be repressed under a veneer of cheerfulness</w:t>
      </w:r>
      <w:r>
        <w:rPr>
          <w:sz w:val="16"/>
        </w:rPr>
        <w:t xml:space="preserve">. In the extreme inequality of communicative capitalism, </w:t>
      </w:r>
      <w:r>
        <w:rPr>
          <w:rStyle w:val="StyleUnderline"/>
        </w:rPr>
        <w:t xml:space="preserve">multiple channels encourage their expression: </w:t>
      </w:r>
      <w:r w:rsidRPr="00121391">
        <w:rPr>
          <w:rStyle w:val="StyleUnderline"/>
          <w:highlight w:val="green"/>
        </w:rPr>
        <w:t>hate and outrage circulate easily in affective networks</w:t>
      </w:r>
      <w:r>
        <w:rPr>
          <w:rStyle w:val="StyleUnderline"/>
        </w:rPr>
        <w:t>.</w:t>
      </w:r>
      <w:r>
        <w:rPr>
          <w:sz w:val="16"/>
        </w:rPr>
        <w:t xml:space="preserve">28 Nevertheless, </w:t>
      </w:r>
      <w:proofErr w:type="spellStart"/>
      <w:r>
        <w:rPr>
          <w:sz w:val="16"/>
        </w:rPr>
        <w:t>Lasch’s</w:t>
      </w:r>
      <w:proofErr w:type="spellEnd"/>
      <w:r>
        <w:rPr>
          <w:sz w:val="16"/>
        </w:rPr>
        <w:t xml:space="preserve"> attention to the forces that simultaneously command and undermine individuality remains compelling for the way it </w:t>
      </w:r>
      <w:proofErr w:type="gramStart"/>
      <w:r>
        <w:rPr>
          <w:sz w:val="16"/>
        </w:rPr>
        <w:t>opens up</w:t>
      </w:r>
      <w:proofErr w:type="gramEnd"/>
      <w:r>
        <w:rPr>
          <w:sz w:val="16"/>
        </w:rPr>
        <w:t xml:space="preserve"> the growing weight placed on the individual form. As subsequent sociological research attests, </w:t>
      </w:r>
      <w:r w:rsidRPr="00121391">
        <w:rPr>
          <w:rStyle w:val="Emphasis"/>
          <w:highlight w:val="green"/>
        </w:rPr>
        <w:t>the interiorization of this weight continues to unburden corporations and the state from social responsibilities, intensifying concentration on already stressed individuals</w:t>
      </w:r>
      <w:r>
        <w:rPr>
          <w:sz w:val="16"/>
        </w:rPr>
        <w:t xml:space="preserve">. </w:t>
      </w:r>
      <w:r>
        <w:rPr>
          <w:rStyle w:val="Emphasis"/>
        </w:rPr>
        <w:t xml:space="preserve">An effect has been the diminishing of expectations such that </w:t>
      </w:r>
      <w:r w:rsidRPr="00121391">
        <w:rPr>
          <w:rStyle w:val="Emphasis"/>
          <w:highlight w:val="green"/>
        </w:rPr>
        <w:t>survival itself becomes the achievement worth celebrating</w:t>
      </w:r>
      <w:r>
        <w:rPr>
          <w:sz w:val="16"/>
        </w:rPr>
        <w:t>.</w:t>
      </w:r>
    </w:p>
    <w:bookmarkEnd w:id="11"/>
    <w:p w:rsidR="000D274D" w:rsidRPr="000D274D" w:rsidRDefault="000D274D" w:rsidP="000D274D"/>
    <w:p w:rsidR="007A2F08" w:rsidRDefault="007A2F08" w:rsidP="00401A58">
      <w:pPr>
        <w:pStyle w:val="Heading2"/>
      </w:pPr>
      <w:r>
        <w:lastRenderedPageBreak/>
        <w:t>2AC Answers</w:t>
      </w:r>
    </w:p>
    <w:p w:rsidR="00121391" w:rsidRDefault="00121391" w:rsidP="00121391">
      <w:pPr>
        <w:pStyle w:val="Heading3"/>
      </w:pPr>
      <w:proofErr w:type="spellStart"/>
      <w:r>
        <w:lastRenderedPageBreak/>
        <w:t>Aff</w:t>
      </w:r>
      <w:proofErr w:type="spellEnd"/>
      <w:r>
        <w:t xml:space="preserve"> </w:t>
      </w:r>
      <w:proofErr w:type="spellStart"/>
      <w:r>
        <w:t>Prereq</w:t>
      </w:r>
      <w:proofErr w:type="spellEnd"/>
      <w:r>
        <w:t xml:space="preserve"> – Antiblackness</w:t>
      </w:r>
    </w:p>
    <w:p w:rsidR="00121391" w:rsidRPr="00AF23EC" w:rsidRDefault="00121391" w:rsidP="00121391">
      <w:pPr>
        <w:pStyle w:val="Heading4"/>
        <w:rPr>
          <w:rFonts w:cs="Times New Roman"/>
          <w:i/>
          <w:u w:val="single"/>
        </w:rPr>
      </w:pPr>
      <w:r>
        <w:rPr>
          <w:rFonts w:cs="Times New Roman"/>
        </w:rPr>
        <w:t xml:space="preserve">The alt </w:t>
      </w:r>
      <w:r w:rsidRPr="00AF23EC">
        <w:rPr>
          <w:rFonts w:cs="Times New Roman"/>
        </w:rPr>
        <w:t xml:space="preserve">is incapable of resolving anti-black violence because it uses “neoliberalism” as the rhetorical framework for articulating its demands – concentrated poverty and incarceration statistics illustrate </w:t>
      </w:r>
      <w:r w:rsidRPr="00AF23EC">
        <w:rPr>
          <w:rFonts w:cs="Times New Roman"/>
          <w:i/>
          <w:u w:val="single"/>
        </w:rPr>
        <w:t>racial inequality</w:t>
      </w:r>
      <w:r w:rsidRPr="00AF23EC">
        <w:rPr>
          <w:rFonts w:cs="Times New Roman"/>
        </w:rPr>
        <w:t xml:space="preserve"> and </w:t>
      </w:r>
      <w:r w:rsidRPr="00AF23EC">
        <w:rPr>
          <w:rFonts w:cs="Times New Roman"/>
          <w:i/>
          <w:u w:val="single"/>
        </w:rPr>
        <w:t>anti-black violence</w:t>
      </w:r>
      <w:r w:rsidRPr="00AF23EC">
        <w:rPr>
          <w:rFonts w:cs="Times New Roman"/>
        </w:rPr>
        <w:t xml:space="preserve"> are unique harms distinct from </w:t>
      </w:r>
      <w:r w:rsidRPr="00AF23EC">
        <w:rPr>
          <w:rFonts w:cs="Times New Roman"/>
          <w:i/>
          <w:u w:val="single"/>
        </w:rPr>
        <w:t>class positionality</w:t>
      </w:r>
      <w:r w:rsidRPr="00AF23EC">
        <w:rPr>
          <w:rFonts w:cs="Times New Roman"/>
        </w:rPr>
        <w:t xml:space="preserve"> </w:t>
      </w:r>
    </w:p>
    <w:p w:rsidR="00121391" w:rsidRPr="00AF23EC" w:rsidRDefault="00121391" w:rsidP="00121391">
      <w:pPr>
        <w:rPr>
          <w:rStyle w:val="Style13ptBold"/>
          <w:rFonts w:asciiTheme="majorHAnsi" w:hAnsiTheme="majorHAnsi"/>
        </w:rPr>
      </w:pPr>
      <w:r w:rsidRPr="00AF23EC">
        <w:rPr>
          <w:rStyle w:val="Style13ptBold"/>
          <w:rFonts w:asciiTheme="majorHAnsi" w:hAnsiTheme="majorHAnsi"/>
        </w:rPr>
        <w:t>Coates 16</w:t>
      </w:r>
    </w:p>
    <w:p w:rsidR="00121391" w:rsidRPr="00F43F9D" w:rsidRDefault="00121391" w:rsidP="00121391">
      <w:pPr>
        <w:rPr>
          <w:rStyle w:val="StyleUnderline"/>
          <w:rFonts w:asciiTheme="majorHAnsi" w:hAnsiTheme="majorHAnsi"/>
        </w:rPr>
      </w:pPr>
      <w:r w:rsidRPr="00AF23EC">
        <w:rPr>
          <w:rFonts w:asciiTheme="majorHAnsi" w:hAnsiTheme="majorHAnsi"/>
        </w:rPr>
        <w:t xml:space="preserve">(Ta-Nehisi Coates, MacArthur genius grant recipient and author of </w:t>
      </w:r>
      <w:r w:rsidRPr="00AF23EC">
        <w:rPr>
          <w:rFonts w:asciiTheme="majorHAnsi" w:hAnsiTheme="majorHAnsi"/>
          <w:i/>
        </w:rPr>
        <w:t>Between the World and Me</w:t>
      </w:r>
      <w:r w:rsidRPr="00AF23EC">
        <w:rPr>
          <w:rFonts w:asciiTheme="majorHAnsi" w:hAnsiTheme="majorHAnsi"/>
        </w:rPr>
        <w:t xml:space="preserve">, “The Enduring Solidarity of Whiteness,” </w:t>
      </w:r>
      <w:r w:rsidRPr="00AF23EC">
        <w:rPr>
          <w:rFonts w:asciiTheme="majorHAnsi" w:hAnsiTheme="majorHAnsi"/>
          <w:i/>
        </w:rPr>
        <w:t>The Atlantic</w:t>
      </w:r>
      <w:r w:rsidRPr="00AF23EC">
        <w:rPr>
          <w:rFonts w:asciiTheme="majorHAnsi" w:hAnsiTheme="majorHAnsi"/>
        </w:rPr>
        <w:t>, February 8, 2016, http://www.theatlantic.com/politics/archive/2016/02/why-we-write/459909/)</w:t>
      </w:r>
    </w:p>
    <w:p w:rsidR="00121391" w:rsidRPr="00AF23EC" w:rsidRDefault="00121391" w:rsidP="00121391">
      <w:pPr>
        <w:rPr>
          <w:rFonts w:asciiTheme="majorHAnsi" w:hAnsiTheme="majorHAnsi"/>
          <w:sz w:val="12"/>
          <w:szCs w:val="12"/>
        </w:rPr>
      </w:pPr>
      <w:r w:rsidRPr="00AF23EC">
        <w:rPr>
          <w:rFonts w:asciiTheme="majorHAnsi" w:hAnsiTheme="majorHAnsi"/>
          <w:sz w:val="12"/>
          <w:szCs w:val="12"/>
        </w:rPr>
        <w:t xml:space="preserve">There have been </w:t>
      </w:r>
      <w:proofErr w:type="gramStart"/>
      <w:r w:rsidRPr="00AF23EC">
        <w:rPr>
          <w:rFonts w:asciiTheme="majorHAnsi" w:hAnsiTheme="majorHAnsi"/>
          <w:sz w:val="12"/>
          <w:szCs w:val="12"/>
        </w:rPr>
        <w:t>a number of</w:t>
      </w:r>
      <w:proofErr w:type="gramEnd"/>
      <w:r w:rsidRPr="00AF23EC">
        <w:rPr>
          <w:rFonts w:asciiTheme="majorHAnsi" w:hAnsiTheme="majorHAnsi"/>
          <w:sz w:val="12"/>
          <w:szCs w:val="12"/>
        </w:rPr>
        <w:t xml:space="preserve"> useful entries in the weeks since Senator Bernie Sanders declared himself against reparations. Perhaps the most clarifying comes from Cedric Johnson in a piece entitled, “An Open Letter </w:t>
      </w:r>
      <w:proofErr w:type="gramStart"/>
      <w:r w:rsidRPr="00AF23EC">
        <w:rPr>
          <w:rFonts w:asciiTheme="majorHAnsi" w:hAnsiTheme="majorHAnsi"/>
          <w:sz w:val="12"/>
          <w:szCs w:val="12"/>
        </w:rPr>
        <w:t>To</w:t>
      </w:r>
      <w:proofErr w:type="gramEnd"/>
      <w:r w:rsidRPr="00AF23EC">
        <w:rPr>
          <w:rFonts w:asciiTheme="majorHAnsi" w:hAnsiTheme="majorHAnsi"/>
          <w:sz w:val="12"/>
          <w:szCs w:val="12"/>
        </w:rPr>
        <w:t xml:space="preserve"> Ta-Nehisi Coates And The Liberals Who Love Him.” Johnson’s essay offers those of us interested in the problem of white supremacy and the question of economic class the chance to tease out how, and where, these two problems intersect.</w:t>
      </w:r>
      <w:r w:rsidRPr="00AF23EC">
        <w:rPr>
          <w:rFonts w:asciiTheme="majorHAnsi" w:hAnsiTheme="majorHAnsi"/>
        </w:rPr>
        <w:t xml:space="preserve"> </w:t>
      </w:r>
      <w:r w:rsidRPr="00AF23EC">
        <w:rPr>
          <w:rStyle w:val="StyleUnderline"/>
          <w:rFonts w:asciiTheme="majorHAnsi" w:hAnsiTheme="majorHAnsi"/>
        </w:rPr>
        <w:t>In Johnson’s rendition</w:t>
      </w:r>
      <w:r w:rsidRPr="00AF23EC">
        <w:rPr>
          <w:rFonts w:asciiTheme="majorHAnsi" w:hAnsiTheme="majorHAnsi"/>
        </w:rPr>
        <w:t xml:space="preserve">, </w:t>
      </w:r>
      <w:r w:rsidRPr="00AF23EC">
        <w:rPr>
          <w:rStyle w:val="StyleUnderline"/>
          <w:rFonts w:asciiTheme="majorHAnsi" w:hAnsiTheme="majorHAnsi"/>
        </w:rPr>
        <w:t>racism</w:t>
      </w:r>
      <w:r w:rsidRPr="00AF23EC">
        <w:rPr>
          <w:rFonts w:asciiTheme="majorHAnsi" w:hAnsiTheme="majorHAnsi"/>
        </w:rPr>
        <w:t xml:space="preserve">, in and of itself, </w:t>
      </w:r>
      <w:r w:rsidRPr="00AF23EC">
        <w:rPr>
          <w:rStyle w:val="StyleUnderline"/>
          <w:rFonts w:asciiTheme="majorHAnsi" w:hAnsiTheme="majorHAnsi"/>
        </w:rPr>
        <w:t>holds limited explanatory power when looking at the socio-economic problems which beset African Americans</w:t>
      </w:r>
      <w:r w:rsidRPr="00AF23EC">
        <w:rPr>
          <w:rFonts w:asciiTheme="majorHAnsi" w:hAnsiTheme="majorHAnsi"/>
        </w:rPr>
        <w:t xml:space="preserve">. </w:t>
      </w:r>
      <w:r w:rsidRPr="00AF23EC">
        <w:rPr>
          <w:rFonts w:asciiTheme="majorHAnsi" w:hAnsiTheme="majorHAnsi"/>
          <w:sz w:val="12"/>
          <w:szCs w:val="12"/>
        </w:rPr>
        <w:t>“We continue to reach for old modes of analysis in the face of a changed world,” writes Johnson. “One where blackness is still derogated but anti-black racism is not the principal determinant of material conditions and economic mobility for many African Americans.”</w:t>
      </w:r>
      <w:r w:rsidRPr="00AF23EC">
        <w:rPr>
          <w:rFonts w:asciiTheme="majorHAnsi" w:hAnsiTheme="majorHAnsi"/>
        </w:rPr>
        <w:t xml:space="preserve"> </w:t>
      </w:r>
      <w:r w:rsidRPr="00AF23EC">
        <w:rPr>
          <w:rStyle w:val="StyleUnderline"/>
          <w:rFonts w:asciiTheme="majorHAnsi" w:hAnsiTheme="majorHAnsi"/>
        </w:rPr>
        <w:t>Johnson goes on to classify racism among other</w:t>
      </w:r>
      <w:r w:rsidRPr="00AF23EC">
        <w:rPr>
          <w:rFonts w:asciiTheme="majorHAnsi" w:hAnsiTheme="majorHAnsi"/>
        </w:rPr>
        <w:t xml:space="preserve"> varieties of </w:t>
      </w:r>
      <w:r w:rsidRPr="00AF23EC">
        <w:rPr>
          <w:rStyle w:val="StyleUnderline"/>
          <w:rFonts w:asciiTheme="majorHAnsi" w:hAnsiTheme="majorHAnsi"/>
        </w:rPr>
        <w:t>-isms whose primary purpose is “to advance exploitation on terms</w:t>
      </w:r>
      <w:r w:rsidRPr="00AF23EC">
        <w:rPr>
          <w:rFonts w:asciiTheme="majorHAnsi" w:hAnsiTheme="majorHAnsi"/>
        </w:rPr>
        <w:t xml:space="preserve"> that are most </w:t>
      </w:r>
      <w:r w:rsidRPr="00AF23EC">
        <w:rPr>
          <w:rStyle w:val="StyleUnderline"/>
          <w:rFonts w:asciiTheme="majorHAnsi" w:hAnsiTheme="majorHAnsi"/>
        </w:rPr>
        <w:t>favorable to investor class interests</w:t>
      </w:r>
      <w:r w:rsidRPr="00AF23EC">
        <w:rPr>
          <w:rFonts w:asciiTheme="majorHAnsi" w:hAnsiTheme="majorHAnsi"/>
        </w:rPr>
        <w:t>.”</w:t>
      </w:r>
      <w:r w:rsidRPr="00AF23EC">
        <w:rPr>
          <w:rFonts w:asciiTheme="majorHAnsi" w:hAnsiTheme="majorHAnsi"/>
          <w:sz w:val="12"/>
          <w:szCs w:val="12"/>
        </w:rPr>
        <w:t xml:space="preserve"> From this perspective, the absence of specific anti-racist solutions from Bernie Sanders, as well as his rejection of reparations, make sense. </w:t>
      </w:r>
      <w:r w:rsidRPr="00AF23EC">
        <w:rPr>
          <w:rStyle w:val="StyleUnderline"/>
          <w:rFonts w:asciiTheme="majorHAnsi" w:hAnsiTheme="majorHAnsi"/>
        </w:rPr>
        <w:t xml:space="preserve">By Johnson’s lights, </w:t>
      </w:r>
      <w:r w:rsidRPr="00AF23EC">
        <w:rPr>
          <w:rStyle w:val="Emphasis"/>
          <w:rFonts w:asciiTheme="majorHAnsi" w:hAnsiTheme="majorHAnsi"/>
        </w:rPr>
        <w:t>racism is a secondary concern</w:t>
      </w:r>
      <w:r w:rsidRPr="00AF23EC">
        <w:rPr>
          <w:rFonts w:asciiTheme="majorHAnsi" w:hAnsiTheme="majorHAnsi"/>
        </w:rPr>
        <w:t xml:space="preserve">, and to the extent that it is a concern at all, it is weapon </w:t>
      </w:r>
      <w:r w:rsidRPr="00AF23EC">
        <w:rPr>
          <w:rStyle w:val="Emphasis"/>
          <w:rFonts w:asciiTheme="majorHAnsi" w:hAnsiTheme="majorHAnsi"/>
        </w:rPr>
        <w:t>deployed to advance the interest of a plutocratic minority</w:t>
      </w:r>
      <w:r w:rsidRPr="00AF23EC">
        <w:rPr>
          <w:rFonts w:asciiTheme="majorHAnsi" w:hAnsiTheme="majorHAnsi"/>
        </w:rPr>
        <w:t xml:space="preserve">. </w:t>
      </w:r>
      <w:r w:rsidRPr="00AF23EC">
        <w:rPr>
          <w:rFonts w:asciiTheme="majorHAnsi" w:hAnsiTheme="majorHAnsi"/>
          <w:sz w:val="12"/>
          <w:szCs w:val="12"/>
        </w:rPr>
        <w:t>At various points in my life, I have subscribed to some version of Johnson’s argument. I did not always believe in reparations. In the past, I generally thought that the problem of white supremacy could be dealt through the sort of broad economic policy favored by Johnson and his candidate of choice. But eventually, I came to believe that white supremacy was a force in and of itself, a vector often intersecting with class, but also operating independent of it. Nevertheless, my basic feelings about the kind of America in which I want to live have not changed.</w:t>
      </w:r>
      <w:r w:rsidRPr="00AF23EC">
        <w:rPr>
          <w:rFonts w:asciiTheme="majorHAnsi" w:hAnsiTheme="majorHAnsi"/>
        </w:rPr>
        <w:t xml:space="preserve"> </w:t>
      </w:r>
      <w:r w:rsidRPr="00AF23EC">
        <w:rPr>
          <w:rStyle w:val="StyleUnderline"/>
          <w:rFonts w:asciiTheme="majorHAnsi" w:hAnsiTheme="majorHAnsi"/>
        </w:rPr>
        <w:t xml:space="preserve">I think </w:t>
      </w:r>
      <w:r w:rsidRPr="00121391">
        <w:rPr>
          <w:rStyle w:val="StyleUnderline"/>
          <w:rFonts w:asciiTheme="majorHAnsi" w:hAnsiTheme="majorHAnsi"/>
          <w:highlight w:val="green"/>
        </w:rPr>
        <w:t>a world with equal access to</w:t>
      </w:r>
      <w:r w:rsidRPr="00AF23EC">
        <w:rPr>
          <w:rFonts w:asciiTheme="majorHAnsi" w:hAnsiTheme="majorHAnsi"/>
        </w:rPr>
        <w:t xml:space="preserve"> safe, </w:t>
      </w:r>
      <w:r w:rsidRPr="00121391">
        <w:rPr>
          <w:rStyle w:val="StyleUnderline"/>
          <w:rFonts w:asciiTheme="majorHAnsi" w:hAnsiTheme="majorHAnsi"/>
          <w:highlight w:val="green"/>
        </w:rPr>
        <w:t>quality</w:t>
      </w:r>
      <w:r w:rsidRPr="00AF23EC">
        <w:rPr>
          <w:rFonts w:asciiTheme="majorHAnsi" w:hAnsiTheme="majorHAnsi"/>
        </w:rPr>
        <w:t xml:space="preserve">, and </w:t>
      </w:r>
      <w:r w:rsidRPr="00AF23EC">
        <w:rPr>
          <w:rStyle w:val="StyleUnderline"/>
          <w:rFonts w:asciiTheme="majorHAnsi" w:hAnsiTheme="majorHAnsi"/>
        </w:rPr>
        <w:t xml:space="preserve">affordable </w:t>
      </w:r>
      <w:r w:rsidRPr="00121391">
        <w:rPr>
          <w:rStyle w:val="StyleUnderline"/>
          <w:rFonts w:asciiTheme="majorHAnsi" w:hAnsiTheme="majorHAnsi"/>
          <w:highlight w:val="green"/>
        </w:rPr>
        <w:t>education</w:t>
      </w:r>
      <w:r w:rsidRPr="00AF23EC">
        <w:rPr>
          <w:rFonts w:asciiTheme="majorHAnsi" w:hAnsiTheme="majorHAnsi"/>
        </w:rPr>
        <w:t xml:space="preserve">; </w:t>
      </w:r>
      <w:r w:rsidRPr="00AF23EC">
        <w:rPr>
          <w:rStyle w:val="StyleUnderline"/>
          <w:rFonts w:asciiTheme="majorHAnsi" w:hAnsiTheme="majorHAnsi"/>
        </w:rPr>
        <w:t xml:space="preserve">with the right to </w:t>
      </w:r>
      <w:r w:rsidRPr="00121391">
        <w:rPr>
          <w:rStyle w:val="StyleUnderline"/>
          <w:rFonts w:asciiTheme="majorHAnsi" w:hAnsiTheme="majorHAnsi"/>
          <w:highlight w:val="green"/>
        </w:rPr>
        <w:t>health care</w:t>
      </w:r>
      <w:r w:rsidRPr="00AF23EC">
        <w:rPr>
          <w:rFonts w:asciiTheme="majorHAnsi" w:hAnsiTheme="majorHAnsi"/>
        </w:rPr>
        <w:t xml:space="preserve">; </w:t>
      </w:r>
      <w:r w:rsidRPr="00AF23EC">
        <w:rPr>
          <w:rStyle w:val="StyleUnderline"/>
          <w:rFonts w:asciiTheme="majorHAnsi" w:hAnsiTheme="majorHAnsi"/>
        </w:rPr>
        <w:t xml:space="preserve">with strong </w:t>
      </w:r>
      <w:r w:rsidRPr="00121391">
        <w:rPr>
          <w:rStyle w:val="StyleUnderline"/>
          <w:rFonts w:asciiTheme="majorHAnsi" w:hAnsiTheme="majorHAnsi"/>
          <w:highlight w:val="green"/>
        </w:rPr>
        <w:t>restrictions on</w:t>
      </w:r>
      <w:r w:rsidRPr="00AF23EC">
        <w:rPr>
          <w:rFonts w:asciiTheme="majorHAnsi" w:hAnsiTheme="majorHAnsi"/>
        </w:rPr>
        <w:t xml:space="preserve"> massive </w:t>
      </w:r>
      <w:r w:rsidRPr="00121391">
        <w:rPr>
          <w:rStyle w:val="StyleUnderline"/>
          <w:rFonts w:asciiTheme="majorHAnsi" w:hAnsiTheme="majorHAnsi"/>
          <w:highlight w:val="green"/>
        </w:rPr>
        <w:t>wealth accumulation</w:t>
      </w:r>
      <w:r w:rsidRPr="00AF23EC">
        <w:rPr>
          <w:rFonts w:asciiTheme="majorHAnsi" w:hAnsiTheme="majorHAnsi"/>
        </w:rPr>
        <w:t xml:space="preserve">; </w:t>
      </w:r>
      <w:r w:rsidRPr="00AF23EC">
        <w:rPr>
          <w:rStyle w:val="StyleUnderline"/>
          <w:rFonts w:asciiTheme="majorHAnsi" w:hAnsiTheme="majorHAnsi"/>
        </w:rPr>
        <w:t>with guaranteed childcare</w:t>
      </w:r>
      <w:r w:rsidRPr="00AF23EC">
        <w:rPr>
          <w:rFonts w:asciiTheme="majorHAnsi" w:hAnsiTheme="majorHAnsi"/>
        </w:rPr>
        <w:t xml:space="preserve">; </w:t>
      </w:r>
      <w:r w:rsidRPr="00AF23EC">
        <w:rPr>
          <w:rStyle w:val="StyleUnderline"/>
          <w:rFonts w:asciiTheme="majorHAnsi" w:hAnsiTheme="majorHAnsi"/>
        </w:rPr>
        <w:t>and with access to</w:t>
      </w:r>
      <w:r w:rsidRPr="00AF23EC">
        <w:rPr>
          <w:rFonts w:asciiTheme="majorHAnsi" w:hAnsiTheme="majorHAnsi"/>
        </w:rPr>
        <w:t xml:space="preserve"> the full gamut of </w:t>
      </w:r>
      <w:r w:rsidRPr="00AF23EC">
        <w:rPr>
          <w:rStyle w:val="StyleUnderline"/>
          <w:rFonts w:asciiTheme="majorHAnsi" w:hAnsiTheme="majorHAnsi"/>
        </w:rPr>
        <w:t>birth-control</w:t>
      </w:r>
      <w:r w:rsidRPr="00AF23EC">
        <w:rPr>
          <w:rFonts w:asciiTheme="majorHAnsi" w:hAnsiTheme="majorHAnsi"/>
        </w:rPr>
        <w:t xml:space="preserve">, including abortion, </w:t>
      </w:r>
      <w:r w:rsidRPr="00121391">
        <w:rPr>
          <w:rStyle w:val="StyleUnderline"/>
          <w:rFonts w:asciiTheme="majorHAnsi" w:hAnsiTheme="majorHAnsi"/>
          <w:highlight w:val="green"/>
        </w:rPr>
        <w:t>is a better world</w:t>
      </w:r>
      <w:r w:rsidRPr="00AF23EC">
        <w:rPr>
          <w:rFonts w:asciiTheme="majorHAnsi" w:hAnsiTheme="majorHAnsi"/>
        </w:rPr>
        <w:t xml:space="preserve">. </w:t>
      </w:r>
      <w:r w:rsidRPr="00121391">
        <w:rPr>
          <w:rStyle w:val="Emphasis"/>
          <w:rFonts w:asciiTheme="majorHAnsi" w:hAnsiTheme="majorHAnsi"/>
          <w:highlight w:val="green"/>
        </w:rPr>
        <w:t>But</w:t>
      </w:r>
      <w:r w:rsidRPr="00AF23EC">
        <w:rPr>
          <w:rStyle w:val="Emphasis"/>
          <w:rFonts w:asciiTheme="majorHAnsi" w:hAnsiTheme="majorHAnsi"/>
        </w:rPr>
        <w:t xml:space="preserve"> </w:t>
      </w:r>
      <w:r w:rsidRPr="00121391">
        <w:rPr>
          <w:rStyle w:val="Emphasis"/>
          <w:rFonts w:asciiTheme="majorHAnsi" w:hAnsiTheme="majorHAnsi"/>
          <w:highlight w:val="green"/>
        </w:rPr>
        <w:t>I do not believe that if this world were realized</w:t>
      </w:r>
      <w:r w:rsidRPr="00AF23EC">
        <w:rPr>
          <w:rStyle w:val="Emphasis"/>
          <w:rFonts w:asciiTheme="majorHAnsi" w:hAnsiTheme="majorHAnsi"/>
        </w:rPr>
        <w:t xml:space="preserve">, the problem of </w:t>
      </w:r>
      <w:r w:rsidRPr="00121391">
        <w:rPr>
          <w:rStyle w:val="Emphasis"/>
          <w:rFonts w:asciiTheme="majorHAnsi" w:hAnsiTheme="majorHAnsi"/>
          <w:highlight w:val="green"/>
        </w:rPr>
        <w:t>white supremacy would dissipate</w:t>
      </w:r>
      <w:r w:rsidRPr="00AF23EC">
        <w:rPr>
          <w:rFonts w:asciiTheme="majorHAnsi" w:hAnsiTheme="majorHAnsi"/>
          <w:sz w:val="12"/>
          <w:szCs w:val="12"/>
        </w:rPr>
        <w:t xml:space="preserve">, </w:t>
      </w:r>
      <w:proofErr w:type="spellStart"/>
      <w:r w:rsidRPr="00AF23EC">
        <w:rPr>
          <w:rFonts w:asciiTheme="majorHAnsi" w:hAnsiTheme="majorHAnsi"/>
          <w:sz w:val="12"/>
          <w:szCs w:val="12"/>
        </w:rPr>
        <w:t>anymore</w:t>
      </w:r>
      <w:proofErr w:type="spellEnd"/>
      <w:r w:rsidRPr="00AF23EC">
        <w:rPr>
          <w:rFonts w:asciiTheme="majorHAnsi" w:hAnsiTheme="majorHAnsi"/>
          <w:sz w:val="12"/>
          <w:szCs w:val="12"/>
        </w:rPr>
        <w:t xml:space="preserve"> than I believe that if reparations were realized, the problems of economic inequality would dissipate. In either case,</w:t>
      </w:r>
      <w:r w:rsidRPr="00AF23EC">
        <w:rPr>
          <w:rFonts w:asciiTheme="majorHAnsi" w:hAnsiTheme="majorHAnsi"/>
        </w:rPr>
        <w:t xml:space="preserve"> </w:t>
      </w:r>
      <w:r w:rsidRPr="00AF23EC">
        <w:rPr>
          <w:rStyle w:val="Emphasis"/>
          <w:rFonts w:asciiTheme="majorHAnsi" w:hAnsiTheme="majorHAnsi"/>
        </w:rPr>
        <w:t>the notion that one solution is the answer to the other problem</w:t>
      </w:r>
      <w:r w:rsidRPr="00AF23EC">
        <w:rPr>
          <w:rFonts w:asciiTheme="majorHAnsi" w:hAnsiTheme="majorHAnsi"/>
        </w:rPr>
        <w:t xml:space="preserve"> is not serious policy. It </w:t>
      </w:r>
      <w:r w:rsidRPr="00AF23EC">
        <w:rPr>
          <w:rStyle w:val="Emphasis"/>
          <w:rFonts w:asciiTheme="majorHAnsi" w:hAnsiTheme="majorHAnsi"/>
        </w:rPr>
        <w:t>is a palliative</w:t>
      </w:r>
      <w:r w:rsidRPr="00AF23EC">
        <w:rPr>
          <w:rFonts w:asciiTheme="majorHAnsi" w:hAnsiTheme="majorHAnsi"/>
        </w:rPr>
        <w:t xml:space="preserve">. </w:t>
      </w:r>
      <w:r w:rsidRPr="00AF23EC">
        <w:rPr>
          <w:rFonts w:asciiTheme="majorHAnsi" w:hAnsiTheme="majorHAnsi"/>
          <w:sz w:val="12"/>
          <w:szCs w:val="12"/>
        </w:rPr>
        <w:t xml:space="preserve">Unfortunately, palliatives are common these days among many of us on the left. In a recent piece, I asserted that western Europe demonstrated that democratic-socialist policy, alone, could not sufficiently address the problem of white supremacy. Johnson strongly disagreed with this: Coates’s sweeping mischaracterization diminishes the actual impact that social-democratic and socialist governments have historically had in improving the labor conditions and daily lives of working people, in Europe, the United States, and for a time, across parts of the Third World. There is not a single word in this response relating to race and racism in Western Europe or anything remotely closely to it. Instead, Johnson proposes to bait with race, and then switch to class. He swaps “labor conditions and daily lives of working people” in for “victims of white supremacy” and prays that the reader does not notice. Indeed, one might just as easily note that the advance of indoor plumbing, germ theory, and electricity have improved “the labor conditions and daily lives of working people,” and this would be no closer to actual engagement. This pattern—strident rhetoric divorced from knowable fact—marks Johnson’s argument. Reparations, he tells us, do not emerge from the “felt needs of the majority of blacks,” a claim that is hard to square with the fact that a majority of </w:t>
      </w:r>
      <w:proofErr w:type="gramStart"/>
      <w:r w:rsidRPr="00AF23EC">
        <w:rPr>
          <w:rFonts w:asciiTheme="majorHAnsi" w:hAnsiTheme="majorHAnsi"/>
          <w:sz w:val="12"/>
          <w:szCs w:val="12"/>
        </w:rPr>
        <w:t>blacks</w:t>
      </w:r>
      <w:proofErr w:type="gramEnd"/>
      <w:r w:rsidRPr="00AF23EC">
        <w:rPr>
          <w:rFonts w:asciiTheme="majorHAnsi" w:hAnsiTheme="majorHAnsi"/>
          <w:sz w:val="12"/>
          <w:szCs w:val="12"/>
        </w:rPr>
        <w:t xml:space="preserve"> support reparations. Instead, he argues, the claim for reparations emerges from a cabal of “anti-racist liberals” and “black elites” seeking to make a “territorial-</w:t>
      </w:r>
      <w:proofErr w:type="spellStart"/>
      <w:r w:rsidRPr="00AF23EC">
        <w:rPr>
          <w:rFonts w:asciiTheme="majorHAnsi" w:hAnsiTheme="majorHAnsi"/>
          <w:sz w:val="12"/>
          <w:szCs w:val="12"/>
        </w:rPr>
        <w:t>identitarian</w:t>
      </w:r>
      <w:proofErr w:type="spellEnd"/>
      <w:r w:rsidRPr="00AF23EC">
        <w:rPr>
          <w:rFonts w:asciiTheme="majorHAnsi" w:hAnsiTheme="majorHAnsi"/>
          <w:sz w:val="12"/>
          <w:szCs w:val="12"/>
        </w:rPr>
        <w:t xml:space="preserve"> claim for power.” In fact, the reparations movement runs the gamut from the victims of Jon Burge, to those targeted by North Carolina’s eugenics campaign, to those targeted by the same campaign in Virginia, to those targeted by “Massive Resistance” in the same state, to the descendants of those devastated by the Tulsa pogrom. Are the black people of Tulsa who suffered aerial bombing at the hands of their own government “black elites” in pursuit of “territorial-</w:t>
      </w:r>
      <w:proofErr w:type="spellStart"/>
      <w:r w:rsidRPr="00AF23EC">
        <w:rPr>
          <w:rFonts w:asciiTheme="majorHAnsi" w:hAnsiTheme="majorHAnsi"/>
          <w:sz w:val="12"/>
          <w:szCs w:val="12"/>
        </w:rPr>
        <w:t>identitarian</w:t>
      </w:r>
      <w:proofErr w:type="spellEnd"/>
      <w:r w:rsidRPr="00AF23EC">
        <w:rPr>
          <w:rFonts w:asciiTheme="majorHAnsi" w:hAnsiTheme="majorHAnsi"/>
          <w:sz w:val="12"/>
          <w:szCs w:val="12"/>
        </w:rPr>
        <w:t xml:space="preserve"> claim?” Or are they something far simpler—people who were robbed and believe they deserve to be compensated? Johnson denigrates recompense by asserting that the demands for reparations have not “yielded one tangible improvement in the lives of the majority of African Americans.” This is also true of single-payer health care, calls to break up big banks, free public universities, and any other leftist policy that has yet to come to pass. For a program to have effect, it </w:t>
      </w:r>
      <w:proofErr w:type="gramStart"/>
      <w:r w:rsidRPr="00AF23EC">
        <w:rPr>
          <w:rFonts w:asciiTheme="majorHAnsi" w:hAnsiTheme="majorHAnsi"/>
          <w:sz w:val="12"/>
          <w:szCs w:val="12"/>
        </w:rPr>
        <w:t>has to</w:t>
      </w:r>
      <w:proofErr w:type="gramEnd"/>
      <w:r w:rsidRPr="00AF23EC">
        <w:rPr>
          <w:rFonts w:asciiTheme="majorHAnsi" w:hAnsiTheme="majorHAnsi"/>
          <w:sz w:val="12"/>
          <w:szCs w:val="12"/>
        </w:rPr>
        <w:t xml:space="preserve"> actually be put in effect. Why would reparations be any different? But ultimately,</w:t>
      </w:r>
      <w:r w:rsidRPr="00AF23EC">
        <w:rPr>
          <w:rFonts w:asciiTheme="majorHAnsi" w:hAnsiTheme="majorHAnsi"/>
        </w:rPr>
        <w:t xml:space="preserve"> </w:t>
      </w:r>
      <w:r w:rsidRPr="00AF23EC">
        <w:rPr>
          <w:rStyle w:val="StyleUnderline"/>
          <w:rFonts w:asciiTheme="majorHAnsi" w:hAnsiTheme="majorHAnsi"/>
        </w:rPr>
        <w:t xml:space="preserve">Johnson doesn’t reject reparations because he doesn’t think they would work, but because </w:t>
      </w:r>
      <w:r w:rsidRPr="00AF23EC">
        <w:rPr>
          <w:rStyle w:val="Emphasis"/>
          <w:rFonts w:asciiTheme="majorHAnsi" w:hAnsiTheme="majorHAnsi"/>
        </w:rPr>
        <w:t xml:space="preserve">he doesn’t believe specific black injury through racism </w:t>
      </w:r>
      <w:proofErr w:type="gramStart"/>
      <w:r w:rsidRPr="00AF23EC">
        <w:rPr>
          <w:rStyle w:val="Emphasis"/>
          <w:rFonts w:asciiTheme="majorHAnsi" w:hAnsiTheme="majorHAnsi"/>
        </w:rPr>
        <w:t>actually exists</w:t>
      </w:r>
      <w:proofErr w:type="gramEnd"/>
      <w:r w:rsidRPr="00AF23EC">
        <w:rPr>
          <w:rFonts w:asciiTheme="majorHAnsi" w:hAnsiTheme="majorHAnsi"/>
        </w:rPr>
        <w:t xml:space="preserve">. </w:t>
      </w:r>
      <w:r w:rsidRPr="00AF23EC">
        <w:rPr>
          <w:rStyle w:val="StyleUnderline"/>
          <w:rFonts w:asciiTheme="majorHAnsi" w:hAnsiTheme="majorHAnsi"/>
        </w:rPr>
        <w:t>He favors a “more Marxist class-oriented analysis” over the notion of treating “black poverty as fundamentally distinct from white poverty</w:t>
      </w:r>
      <w:r w:rsidRPr="00AF23EC">
        <w:rPr>
          <w:rFonts w:asciiTheme="majorHAnsi" w:hAnsiTheme="majorHAnsi"/>
        </w:rPr>
        <w:t xml:space="preserve">.” </w:t>
      </w:r>
      <w:r w:rsidRPr="00AF23EC">
        <w:rPr>
          <w:rFonts w:asciiTheme="majorHAnsi" w:hAnsiTheme="majorHAnsi"/>
          <w:sz w:val="12"/>
          <w:szCs w:val="12"/>
        </w:rPr>
        <w:t xml:space="preserve">Johnson declines to </w:t>
      </w:r>
      <w:proofErr w:type="gramStart"/>
      <w:r w:rsidRPr="00AF23EC">
        <w:rPr>
          <w:rFonts w:asciiTheme="majorHAnsi" w:hAnsiTheme="majorHAnsi"/>
          <w:sz w:val="12"/>
          <w:szCs w:val="12"/>
        </w:rPr>
        <w:t>actually investigate</w:t>
      </w:r>
      <w:proofErr w:type="gramEnd"/>
      <w:r w:rsidRPr="00AF23EC">
        <w:rPr>
          <w:rFonts w:asciiTheme="majorHAnsi" w:hAnsiTheme="majorHAnsi"/>
          <w:sz w:val="12"/>
          <w:szCs w:val="12"/>
        </w:rPr>
        <w:t xml:space="preserve"> this position and furnish evidence—even though such evidence is not really hard to find. Courtesy of Emily Badger, this is a chart of concentrated poverty in America—</w:t>
      </w:r>
      <w:proofErr w:type="gramStart"/>
      <w:r w:rsidRPr="00AF23EC">
        <w:rPr>
          <w:rFonts w:asciiTheme="majorHAnsi" w:hAnsiTheme="majorHAnsi"/>
          <w:sz w:val="12"/>
          <w:szCs w:val="12"/>
        </w:rPr>
        <w:t>that is to say families</w:t>
      </w:r>
      <w:proofErr w:type="gramEnd"/>
      <w:r w:rsidRPr="00AF23EC">
        <w:rPr>
          <w:rFonts w:asciiTheme="majorHAnsi" w:hAnsiTheme="majorHAnsi"/>
          <w:sz w:val="12"/>
          <w:szCs w:val="12"/>
        </w:rPr>
        <w:t xml:space="preserve"> which are both individually poor and live in poor neighborhoods. </w:t>
      </w:r>
      <w:r w:rsidRPr="00AF23EC">
        <w:rPr>
          <w:rStyle w:val="StyleUnderline"/>
          <w:rFonts w:asciiTheme="majorHAnsi" w:hAnsiTheme="majorHAnsi"/>
        </w:rPr>
        <w:t xml:space="preserve">Whereas individual poverty deprives one of the </w:t>
      </w:r>
      <w:proofErr w:type="gramStart"/>
      <w:r w:rsidRPr="00AF23EC">
        <w:rPr>
          <w:rStyle w:val="StyleUnderline"/>
          <w:rFonts w:asciiTheme="majorHAnsi" w:hAnsiTheme="majorHAnsi"/>
        </w:rPr>
        <w:t>ability</w:t>
      </w:r>
      <w:proofErr w:type="gramEnd"/>
      <w:r w:rsidRPr="00AF23EC">
        <w:rPr>
          <w:rStyle w:val="StyleUnderline"/>
          <w:rFonts w:asciiTheme="majorHAnsi" w:hAnsiTheme="majorHAnsi"/>
        </w:rPr>
        <w:t xml:space="preserve"> to furnish basic needs</w:t>
      </w:r>
      <w:r w:rsidRPr="00AF23EC">
        <w:rPr>
          <w:rFonts w:asciiTheme="majorHAnsi" w:hAnsiTheme="majorHAnsi"/>
        </w:rPr>
        <w:t xml:space="preserve">, </w:t>
      </w:r>
      <w:r w:rsidRPr="00121391">
        <w:rPr>
          <w:rStyle w:val="StyleUnderline"/>
          <w:rFonts w:asciiTheme="majorHAnsi" w:hAnsiTheme="majorHAnsi"/>
          <w:highlight w:val="green"/>
        </w:rPr>
        <w:t>concentrated poverty extends out</w:t>
      </w:r>
      <w:r w:rsidRPr="00AF23EC">
        <w:rPr>
          <w:rFonts w:asciiTheme="majorHAnsi" w:hAnsiTheme="majorHAnsi"/>
        </w:rPr>
        <w:t xml:space="preserve"> from the wallet out </w:t>
      </w:r>
      <w:r w:rsidRPr="00121391">
        <w:rPr>
          <w:rStyle w:val="StyleUnderline"/>
          <w:rFonts w:asciiTheme="majorHAnsi" w:hAnsiTheme="majorHAnsi"/>
          <w:highlight w:val="green"/>
        </w:rPr>
        <w:t>to</w:t>
      </w:r>
      <w:r w:rsidRPr="00AF23EC">
        <w:rPr>
          <w:rFonts w:asciiTheme="majorHAnsi" w:hAnsiTheme="majorHAnsi"/>
        </w:rPr>
        <w:t xml:space="preserve"> the </w:t>
      </w:r>
      <w:r w:rsidRPr="00121391">
        <w:rPr>
          <w:rStyle w:val="StyleUnderline"/>
          <w:rFonts w:asciiTheme="majorHAnsi" w:hAnsiTheme="majorHAnsi"/>
          <w:highlight w:val="green"/>
        </w:rPr>
        <w:t>surrounding institutions</w:t>
      </w:r>
      <w:r w:rsidRPr="00AF23EC">
        <w:rPr>
          <w:rFonts w:asciiTheme="majorHAnsi" w:hAnsiTheme="majorHAnsi"/>
        </w:rPr>
        <w:t xml:space="preserve">—the schools, the street, the community center, the policing. </w:t>
      </w:r>
      <w:r w:rsidRPr="00121391">
        <w:rPr>
          <w:rStyle w:val="StyleUnderline"/>
          <w:rFonts w:asciiTheme="majorHAnsi" w:hAnsiTheme="majorHAnsi"/>
          <w:highlight w:val="green"/>
        </w:rPr>
        <w:t>If individual poverty</w:t>
      </w:r>
      <w:r w:rsidRPr="00AF23EC">
        <w:rPr>
          <w:rFonts w:asciiTheme="majorHAnsi" w:hAnsiTheme="majorHAnsi"/>
        </w:rPr>
        <w:t xml:space="preserve"> in America </w:t>
      </w:r>
      <w:r w:rsidRPr="00121391">
        <w:rPr>
          <w:rStyle w:val="StyleUnderline"/>
          <w:rFonts w:asciiTheme="majorHAnsi" w:hAnsiTheme="majorHAnsi"/>
          <w:highlight w:val="green"/>
        </w:rPr>
        <w:t>is hunger, neighborhood poverty is a famine</w:t>
      </w:r>
      <w:r w:rsidRPr="00AF23EC">
        <w:rPr>
          <w:rFonts w:asciiTheme="majorHAnsi" w:hAnsiTheme="majorHAnsi"/>
        </w:rPr>
        <w:t xml:space="preserve">. As the chart demonstrates, </w:t>
      </w:r>
      <w:r w:rsidRPr="00121391">
        <w:rPr>
          <w:rStyle w:val="Emphasis"/>
          <w:rFonts w:asciiTheme="majorHAnsi" w:hAnsiTheme="majorHAnsi"/>
          <w:highlight w:val="green"/>
        </w:rPr>
        <w:t>the black poor are</w:t>
      </w:r>
      <w:r w:rsidRPr="00AF23EC">
        <w:rPr>
          <w:rStyle w:val="Emphasis"/>
          <w:rFonts w:asciiTheme="majorHAnsi" w:hAnsiTheme="majorHAnsi"/>
        </w:rPr>
        <w:t xml:space="preserve"> considerably </w:t>
      </w:r>
      <w:r w:rsidRPr="00121391">
        <w:rPr>
          <w:rStyle w:val="Emphasis"/>
          <w:rFonts w:asciiTheme="majorHAnsi" w:hAnsiTheme="majorHAnsi"/>
          <w:highlight w:val="green"/>
        </w:rPr>
        <w:t>more subject to famine than the white poor</w:t>
      </w:r>
      <w:r w:rsidRPr="00AF23EC">
        <w:rPr>
          <w:rFonts w:asciiTheme="majorHAnsi" w:hAnsiTheme="majorHAnsi"/>
        </w:rPr>
        <w:t xml:space="preserve">. </w:t>
      </w:r>
      <w:r w:rsidRPr="00AF23EC">
        <w:rPr>
          <w:rFonts w:asciiTheme="majorHAnsi" w:hAnsiTheme="majorHAnsi"/>
          <w:sz w:val="12"/>
          <w:szCs w:val="12"/>
        </w:rPr>
        <w:t xml:space="preserve">Indeed, so broad is this </w:t>
      </w:r>
      <w:proofErr w:type="gramStart"/>
      <w:r w:rsidRPr="00AF23EC">
        <w:rPr>
          <w:rFonts w:asciiTheme="majorHAnsi" w:hAnsiTheme="majorHAnsi"/>
          <w:sz w:val="12"/>
          <w:szCs w:val="12"/>
        </w:rPr>
        <w:t>particular famine</w:t>
      </w:r>
      <w:proofErr w:type="gramEnd"/>
      <w:r w:rsidRPr="00AF23EC">
        <w:rPr>
          <w:rFonts w:asciiTheme="majorHAnsi" w:hAnsiTheme="majorHAnsi"/>
          <w:sz w:val="12"/>
          <w:szCs w:val="12"/>
        </w:rPr>
        <w:t xml:space="preserve"> that its reach extends out to environs that most would consider well-nourished. As the chart above demonstrates,</w:t>
      </w:r>
      <w:r w:rsidRPr="00AF23EC">
        <w:rPr>
          <w:rFonts w:asciiTheme="majorHAnsi" w:hAnsiTheme="majorHAnsi"/>
        </w:rPr>
        <w:t xml:space="preserve"> </w:t>
      </w:r>
      <w:r w:rsidRPr="00AF23EC">
        <w:rPr>
          <w:rStyle w:val="StyleUnderline"/>
          <w:rFonts w:asciiTheme="majorHAnsi" w:hAnsiTheme="majorHAnsi"/>
        </w:rPr>
        <w:t xml:space="preserve">neighborhood poverty threatens both black </w:t>
      </w:r>
      <w:r w:rsidRPr="00AF23EC">
        <w:rPr>
          <w:rStyle w:val="StyleUnderline"/>
          <w:rFonts w:asciiTheme="majorHAnsi" w:hAnsiTheme="majorHAnsi"/>
        </w:rPr>
        <w:lastRenderedPageBreak/>
        <w:t xml:space="preserve">poor and nonpoor families to such an extent that </w:t>
      </w:r>
      <w:r w:rsidRPr="00121391">
        <w:rPr>
          <w:rStyle w:val="StyleUnderline"/>
          <w:rFonts w:asciiTheme="majorHAnsi" w:hAnsiTheme="majorHAnsi"/>
          <w:highlight w:val="green"/>
        </w:rPr>
        <w:t>poor white families are less likely to live in poor neighborhoods than nonpoor black families</w:t>
      </w:r>
      <w:r w:rsidRPr="00AF23EC">
        <w:rPr>
          <w:rFonts w:asciiTheme="majorHAnsi" w:hAnsiTheme="majorHAnsi"/>
          <w:sz w:val="12"/>
          <w:szCs w:val="12"/>
        </w:rPr>
        <w:t>. This is not an original finding. The sociologist Robert Sampson finds that:</w:t>
      </w:r>
      <w:r w:rsidRPr="00AF23EC">
        <w:rPr>
          <w:rFonts w:asciiTheme="majorHAnsi" w:hAnsiTheme="majorHAnsi"/>
        </w:rPr>
        <w:t xml:space="preserve"> </w:t>
      </w:r>
      <w:proofErr w:type="gramStart"/>
      <w:r w:rsidRPr="00AF23EC">
        <w:rPr>
          <w:rFonts w:asciiTheme="majorHAnsi" w:hAnsiTheme="majorHAnsi"/>
        </w:rPr>
        <w:t>….</w:t>
      </w:r>
      <w:r w:rsidRPr="00AF23EC">
        <w:rPr>
          <w:rStyle w:val="StyleUnderline"/>
          <w:rFonts w:asciiTheme="majorHAnsi" w:hAnsiTheme="majorHAnsi"/>
        </w:rPr>
        <w:t>racial</w:t>
      </w:r>
      <w:proofErr w:type="gramEnd"/>
      <w:r w:rsidRPr="00AF23EC">
        <w:rPr>
          <w:rStyle w:val="StyleUnderline"/>
          <w:rFonts w:asciiTheme="majorHAnsi" w:hAnsiTheme="majorHAnsi"/>
        </w:rPr>
        <w:t xml:space="preserve"> differences in neighborhood exposure to poverty are so strong that </w:t>
      </w:r>
      <w:r w:rsidRPr="00121391">
        <w:rPr>
          <w:rStyle w:val="Emphasis"/>
          <w:rFonts w:asciiTheme="majorHAnsi" w:hAnsiTheme="majorHAnsi"/>
          <w:highlight w:val="green"/>
        </w:rPr>
        <w:t>even high-income blacks are exposed to greater neighborhood poverty than low-income whites</w:t>
      </w:r>
      <w:r w:rsidRPr="00AF23EC">
        <w:rPr>
          <w:rFonts w:asciiTheme="majorHAnsi" w:hAnsiTheme="majorHAnsi"/>
        </w:rPr>
        <w:t xml:space="preserve">. For example, </w:t>
      </w:r>
      <w:r w:rsidRPr="00AF23EC">
        <w:rPr>
          <w:rStyle w:val="StyleUnderline"/>
          <w:rFonts w:asciiTheme="majorHAnsi" w:hAnsiTheme="majorHAnsi"/>
        </w:rPr>
        <w:t>nonpoor blacks in Chicago live in neighborhoods that are nearly 30 percent in poverty</w:t>
      </w:r>
      <w:r w:rsidRPr="00AF23EC">
        <w:rPr>
          <w:rFonts w:asciiTheme="majorHAnsi" w:hAnsiTheme="majorHAnsi"/>
        </w:rPr>
        <w:t>—traditionally the definition of “concentrated poverty” areas—</w:t>
      </w:r>
      <w:r w:rsidRPr="00AF23EC">
        <w:rPr>
          <w:rStyle w:val="StyleUnderline"/>
          <w:rFonts w:asciiTheme="majorHAnsi" w:hAnsiTheme="majorHAnsi"/>
        </w:rPr>
        <w:t>whereas poor whites lives in neighborhoods with 15 percent poverty</w:t>
      </w:r>
      <w:r w:rsidRPr="00AF23EC">
        <w:rPr>
          <w:rFonts w:asciiTheme="majorHAnsi" w:hAnsiTheme="majorHAnsi"/>
        </w:rPr>
        <w:t>, about the national average.*</w:t>
      </w:r>
      <w:r w:rsidRPr="00AF23EC">
        <w:rPr>
          <w:rFonts w:asciiTheme="majorHAnsi" w:hAnsiTheme="majorHAnsi"/>
          <w:sz w:val="12"/>
          <w:szCs w:val="12"/>
        </w:rPr>
        <w:t xml:space="preserve"> </w:t>
      </w:r>
      <w:r w:rsidRPr="00AF23EC">
        <w:rPr>
          <w:rStyle w:val="StyleUnderline"/>
          <w:rFonts w:asciiTheme="majorHAnsi" w:hAnsiTheme="majorHAnsi"/>
        </w:rPr>
        <w:t>In its pervasiveness, concentration, and reach across class lines</w:t>
      </w:r>
      <w:r w:rsidRPr="00AF23EC">
        <w:rPr>
          <w:rFonts w:asciiTheme="majorHAnsi" w:hAnsiTheme="majorHAnsi"/>
        </w:rPr>
        <w:t xml:space="preserve">, </w:t>
      </w:r>
      <w:r w:rsidRPr="00121391">
        <w:rPr>
          <w:rStyle w:val="Emphasis"/>
          <w:rFonts w:asciiTheme="majorHAnsi" w:hAnsiTheme="majorHAnsi"/>
          <w:highlight w:val="green"/>
        </w:rPr>
        <w:t>black poverty proves</w:t>
      </w:r>
      <w:r w:rsidRPr="00AF23EC">
        <w:rPr>
          <w:rFonts w:asciiTheme="majorHAnsi" w:hAnsiTheme="majorHAnsi"/>
        </w:rPr>
        <w:t xml:space="preserve"> itself </w:t>
      </w:r>
      <w:r w:rsidRPr="00121391">
        <w:rPr>
          <w:rStyle w:val="Emphasis"/>
          <w:rFonts w:asciiTheme="majorHAnsi" w:hAnsiTheme="majorHAnsi"/>
          <w:highlight w:val="green"/>
        </w:rPr>
        <w:t>to be “fundamentally distinct” from white poverty</w:t>
      </w:r>
      <w:r w:rsidRPr="00AF23EC">
        <w:rPr>
          <w:rFonts w:asciiTheme="majorHAnsi" w:hAnsiTheme="majorHAnsi"/>
        </w:rPr>
        <w:t xml:space="preserve">. </w:t>
      </w:r>
      <w:r w:rsidRPr="00AF23EC">
        <w:rPr>
          <w:rStyle w:val="StyleUnderline"/>
          <w:rFonts w:asciiTheme="majorHAnsi" w:hAnsiTheme="majorHAnsi"/>
        </w:rPr>
        <w:t>It would be much more convenient for everyone on the left if this were not true</w:t>
      </w:r>
      <w:r w:rsidRPr="00AF23EC">
        <w:rPr>
          <w:rFonts w:asciiTheme="majorHAnsi" w:hAnsiTheme="majorHAnsi"/>
        </w:rPr>
        <w:t>—</w:t>
      </w:r>
      <w:proofErr w:type="gramStart"/>
      <w:r w:rsidRPr="00AF23EC">
        <w:rPr>
          <w:rFonts w:asciiTheme="majorHAnsi" w:hAnsiTheme="majorHAnsi"/>
        </w:rPr>
        <w:t>that is to say if</w:t>
      </w:r>
      <w:proofErr w:type="gramEnd"/>
      <w:r w:rsidRPr="00AF23EC">
        <w:rPr>
          <w:rFonts w:asciiTheme="majorHAnsi" w:hAnsiTheme="majorHAnsi"/>
        </w:rPr>
        <w:t xml:space="preserve"> neighborhood poverty, if systemic poverty, menaced all communities equally. </w:t>
      </w:r>
      <w:r w:rsidRPr="00AF23EC">
        <w:rPr>
          <w:rStyle w:val="StyleUnderline"/>
          <w:rFonts w:asciiTheme="majorHAnsi" w:hAnsiTheme="majorHAnsi"/>
        </w:rPr>
        <w:t>In such a world, one would only need to craft universalist solutions for universal problems</w:t>
      </w:r>
      <w:r w:rsidRPr="00AF23EC">
        <w:rPr>
          <w:rFonts w:asciiTheme="majorHAnsi" w:hAnsiTheme="majorHAnsi"/>
        </w:rPr>
        <w:t>.</w:t>
      </w:r>
      <w:r w:rsidRPr="00AF23EC">
        <w:rPr>
          <w:rFonts w:asciiTheme="majorHAnsi" w:hAnsiTheme="majorHAnsi"/>
          <w:sz w:val="12"/>
          <w:szCs w:val="12"/>
        </w:rPr>
        <w:t xml:space="preserve"> </w:t>
      </w:r>
      <w:r w:rsidRPr="00AF23EC">
        <w:rPr>
          <w:rStyle w:val="Emphasis"/>
          <w:rFonts w:asciiTheme="majorHAnsi" w:hAnsiTheme="majorHAnsi"/>
        </w:rPr>
        <w:t>But we do not live that world</w:t>
      </w:r>
      <w:r w:rsidRPr="00AF23EC">
        <w:rPr>
          <w:rFonts w:asciiTheme="majorHAnsi" w:hAnsiTheme="majorHAnsi"/>
        </w:rPr>
        <w:t xml:space="preserve">. </w:t>
      </w:r>
      <w:r w:rsidRPr="00AF23EC">
        <w:rPr>
          <w:rFonts w:asciiTheme="majorHAnsi" w:hAnsiTheme="majorHAnsi"/>
          <w:sz w:val="12"/>
          <w:szCs w:val="12"/>
        </w:rPr>
        <w:t>We live in this one: This chart by sociologist Patrick Sharkey quantifies the degree to which neighborhood poverty afflicts black and white families. Sociologists like Sharkey typically define a neighborhood with a poverty rate greater than 20 percent as “high poverty.”</w:t>
      </w:r>
      <w:r w:rsidRPr="00AF23EC">
        <w:rPr>
          <w:rFonts w:asciiTheme="majorHAnsi" w:hAnsiTheme="majorHAnsi"/>
        </w:rPr>
        <w:t xml:space="preserve"> </w:t>
      </w:r>
      <w:proofErr w:type="gramStart"/>
      <w:r w:rsidRPr="00AF23EC">
        <w:rPr>
          <w:rStyle w:val="StyleUnderline"/>
          <w:rFonts w:asciiTheme="majorHAnsi" w:hAnsiTheme="majorHAnsi"/>
        </w:rPr>
        <w:t>The majority of</w:t>
      </w:r>
      <w:proofErr w:type="gramEnd"/>
      <w:r w:rsidRPr="00AF23EC">
        <w:rPr>
          <w:rStyle w:val="StyleUnderline"/>
          <w:rFonts w:asciiTheme="majorHAnsi" w:hAnsiTheme="majorHAnsi"/>
        </w:rPr>
        <w:t xml:space="preserve"> black people in this country</w:t>
      </w:r>
      <w:r w:rsidRPr="00AF23EC">
        <w:rPr>
          <w:rFonts w:asciiTheme="majorHAnsi" w:hAnsiTheme="majorHAnsi"/>
        </w:rPr>
        <w:t xml:space="preserve"> (66 percent) </w:t>
      </w:r>
      <w:r w:rsidRPr="00AF23EC">
        <w:rPr>
          <w:rStyle w:val="StyleUnderline"/>
          <w:rFonts w:asciiTheme="majorHAnsi" w:hAnsiTheme="majorHAnsi"/>
        </w:rPr>
        <w:t>live in high-poverty neighborhoods</w:t>
      </w:r>
      <w:r w:rsidRPr="00AF23EC">
        <w:rPr>
          <w:rFonts w:asciiTheme="majorHAnsi" w:hAnsiTheme="majorHAnsi"/>
        </w:rPr>
        <w:t xml:space="preserve">. </w:t>
      </w:r>
      <w:proofErr w:type="gramStart"/>
      <w:r w:rsidRPr="00AF23EC">
        <w:rPr>
          <w:rStyle w:val="StyleUnderline"/>
          <w:rFonts w:asciiTheme="majorHAnsi" w:hAnsiTheme="majorHAnsi"/>
        </w:rPr>
        <w:t>The vast majority of</w:t>
      </w:r>
      <w:proofErr w:type="gramEnd"/>
      <w:r w:rsidRPr="00AF23EC">
        <w:rPr>
          <w:rStyle w:val="StyleUnderline"/>
          <w:rFonts w:asciiTheme="majorHAnsi" w:hAnsiTheme="majorHAnsi"/>
        </w:rPr>
        <w:t xml:space="preserve"> whites</w:t>
      </w:r>
      <w:r w:rsidRPr="00AF23EC">
        <w:rPr>
          <w:rFonts w:asciiTheme="majorHAnsi" w:hAnsiTheme="majorHAnsi"/>
        </w:rPr>
        <w:t xml:space="preserve"> (94 percent) </w:t>
      </w:r>
      <w:r w:rsidRPr="00AF23EC">
        <w:rPr>
          <w:rStyle w:val="StyleUnderline"/>
          <w:rFonts w:asciiTheme="majorHAnsi" w:hAnsiTheme="majorHAnsi"/>
        </w:rPr>
        <w:t>do not</w:t>
      </w:r>
      <w:r w:rsidRPr="00AF23EC">
        <w:rPr>
          <w:rFonts w:asciiTheme="majorHAnsi" w:hAnsiTheme="majorHAnsi"/>
        </w:rPr>
        <w:t xml:space="preserve">. </w:t>
      </w:r>
      <w:r w:rsidRPr="00AF23EC">
        <w:rPr>
          <w:rStyle w:val="Emphasis"/>
          <w:rFonts w:asciiTheme="majorHAnsi" w:hAnsiTheme="majorHAnsi"/>
        </w:rPr>
        <w:t>The effects</w:t>
      </w:r>
      <w:r w:rsidRPr="00AF23EC">
        <w:rPr>
          <w:rFonts w:asciiTheme="majorHAnsi" w:hAnsiTheme="majorHAnsi"/>
        </w:rPr>
        <w:t xml:space="preserve"> of this </w:t>
      </w:r>
      <w:r w:rsidRPr="00AF23EC">
        <w:rPr>
          <w:rStyle w:val="Emphasis"/>
          <w:rFonts w:asciiTheme="majorHAnsi" w:hAnsiTheme="majorHAnsi"/>
        </w:rPr>
        <w:t>should concern anyone who believes in a universalist solution</w:t>
      </w:r>
      <w:r w:rsidRPr="00AF23EC">
        <w:rPr>
          <w:rFonts w:asciiTheme="majorHAnsi" w:hAnsiTheme="majorHAnsi"/>
        </w:rPr>
        <w:t xml:space="preserve"> to a </w:t>
      </w:r>
      <w:proofErr w:type="gramStart"/>
      <w:r w:rsidRPr="00AF23EC">
        <w:rPr>
          <w:rFonts w:asciiTheme="majorHAnsi" w:hAnsiTheme="majorHAnsi"/>
        </w:rPr>
        <w:t>particular affliction</w:t>
      </w:r>
      <w:proofErr w:type="gramEnd"/>
      <w:r w:rsidRPr="00AF23EC">
        <w:rPr>
          <w:rFonts w:asciiTheme="majorHAnsi" w:hAnsiTheme="majorHAnsi"/>
        </w:rPr>
        <w:t>. According to Sharkey:</w:t>
      </w:r>
      <w:r w:rsidRPr="00AF23EC">
        <w:rPr>
          <w:rFonts w:asciiTheme="majorHAnsi" w:hAnsiTheme="majorHAnsi"/>
          <w:sz w:val="12"/>
          <w:szCs w:val="12"/>
        </w:rPr>
        <w:t xml:space="preserve"> </w:t>
      </w:r>
      <w:r w:rsidRPr="00AF23EC">
        <w:rPr>
          <w:rStyle w:val="StyleUnderline"/>
          <w:rFonts w:asciiTheme="majorHAnsi" w:hAnsiTheme="majorHAnsi"/>
        </w:rPr>
        <w:t>Neighborhood poverty</w:t>
      </w:r>
      <w:r w:rsidRPr="00AF23EC">
        <w:rPr>
          <w:rFonts w:asciiTheme="majorHAnsi" w:hAnsiTheme="majorHAnsi"/>
        </w:rPr>
        <w:t xml:space="preserve"> alone, </w:t>
      </w:r>
      <w:r w:rsidRPr="00AF23EC">
        <w:rPr>
          <w:rStyle w:val="StyleUnderline"/>
          <w:rFonts w:asciiTheme="majorHAnsi" w:hAnsiTheme="majorHAnsi"/>
        </w:rPr>
        <w:t>accounts for a greater portion of the black-white downward mobility gap than the effects of parental education</w:t>
      </w:r>
      <w:r w:rsidRPr="00AF23EC">
        <w:rPr>
          <w:rFonts w:asciiTheme="majorHAnsi" w:hAnsiTheme="majorHAnsi"/>
        </w:rPr>
        <w:t xml:space="preserve">, </w:t>
      </w:r>
      <w:r w:rsidRPr="00AF23EC">
        <w:rPr>
          <w:rStyle w:val="StyleUnderline"/>
          <w:rFonts w:asciiTheme="majorHAnsi" w:hAnsiTheme="majorHAnsi"/>
        </w:rPr>
        <w:t>occupation</w:t>
      </w:r>
      <w:r w:rsidRPr="00AF23EC">
        <w:rPr>
          <w:rFonts w:asciiTheme="majorHAnsi" w:hAnsiTheme="majorHAnsi"/>
        </w:rPr>
        <w:t>,</w:t>
      </w:r>
      <w:r w:rsidRPr="00AF23EC">
        <w:rPr>
          <w:rStyle w:val="StyleUnderline"/>
          <w:rFonts w:asciiTheme="majorHAnsi" w:hAnsiTheme="majorHAnsi"/>
        </w:rPr>
        <w:t xml:space="preserve"> labor force participation, and</w:t>
      </w:r>
      <w:r w:rsidRPr="00AF23EC">
        <w:rPr>
          <w:rFonts w:asciiTheme="majorHAnsi" w:hAnsiTheme="majorHAnsi"/>
        </w:rPr>
        <w:t xml:space="preserve"> a range of other </w:t>
      </w:r>
      <w:r w:rsidRPr="00AF23EC">
        <w:rPr>
          <w:rStyle w:val="StyleUnderline"/>
          <w:rFonts w:asciiTheme="majorHAnsi" w:hAnsiTheme="majorHAnsi"/>
        </w:rPr>
        <w:t>family characteristics</w:t>
      </w:r>
      <w:r w:rsidRPr="00AF23EC">
        <w:rPr>
          <w:rFonts w:asciiTheme="majorHAnsi" w:hAnsiTheme="majorHAnsi"/>
        </w:rPr>
        <w:t xml:space="preserve"> </w:t>
      </w:r>
      <w:r w:rsidRPr="00AF23EC">
        <w:rPr>
          <w:rFonts w:asciiTheme="majorHAnsi" w:hAnsiTheme="majorHAnsi"/>
          <w:sz w:val="12"/>
          <w:szCs w:val="12"/>
        </w:rPr>
        <w:t>combined.</w:t>
      </w:r>
    </w:p>
    <w:p w:rsidR="00121391" w:rsidRPr="00F33A03" w:rsidRDefault="00121391" w:rsidP="00121391">
      <w:pPr>
        <w:rPr>
          <w:rFonts w:asciiTheme="majorHAnsi" w:hAnsiTheme="majorHAnsi"/>
        </w:rPr>
      </w:pPr>
      <w:r w:rsidRPr="00AF23EC">
        <w:rPr>
          <w:rFonts w:asciiTheme="majorHAnsi" w:hAnsiTheme="majorHAnsi"/>
          <w:sz w:val="12"/>
          <w:szCs w:val="12"/>
        </w:rPr>
        <w:t>No student of the history of American housing policy will be shocked by this.</w:t>
      </w:r>
      <w:r w:rsidRPr="00AF23EC">
        <w:rPr>
          <w:rFonts w:asciiTheme="majorHAnsi" w:hAnsiTheme="majorHAnsi"/>
        </w:rPr>
        <w:t xml:space="preserve"> </w:t>
      </w:r>
      <w:r w:rsidRPr="00121391">
        <w:rPr>
          <w:rStyle w:val="StyleUnderline"/>
          <w:rFonts w:asciiTheme="majorHAnsi" w:hAnsiTheme="majorHAnsi"/>
          <w:highlight w:val="green"/>
        </w:rPr>
        <w:t xml:space="preserve">Concentrated poverty is </w:t>
      </w:r>
      <w:r w:rsidRPr="00121391">
        <w:rPr>
          <w:rStyle w:val="Emphasis"/>
          <w:rFonts w:asciiTheme="majorHAnsi" w:hAnsiTheme="majorHAnsi"/>
          <w:highlight w:val="green"/>
        </w:rPr>
        <w:t>the clear</w:t>
      </w:r>
      <w:r w:rsidRPr="00AF23EC">
        <w:rPr>
          <w:rFonts w:asciiTheme="majorHAnsi" w:hAnsiTheme="majorHAnsi"/>
        </w:rPr>
        <w:t xml:space="preserve">, and to some extent intentional, </w:t>
      </w:r>
      <w:r w:rsidRPr="00121391">
        <w:rPr>
          <w:rStyle w:val="Emphasis"/>
          <w:rFonts w:asciiTheme="majorHAnsi" w:hAnsiTheme="majorHAnsi"/>
          <w:highlight w:val="green"/>
        </w:rPr>
        <w:t>result of</w:t>
      </w:r>
      <w:r w:rsidRPr="00AF23EC">
        <w:rPr>
          <w:rFonts w:asciiTheme="majorHAnsi" w:hAnsiTheme="majorHAnsi"/>
        </w:rPr>
        <w:t xml:space="preserve"> the </w:t>
      </w:r>
      <w:r w:rsidRPr="00121391">
        <w:rPr>
          <w:rStyle w:val="Emphasis"/>
          <w:rFonts w:asciiTheme="majorHAnsi" w:hAnsiTheme="majorHAnsi"/>
          <w:highlight w:val="green"/>
        </w:rPr>
        <w:t>segregationist housing policy</w:t>
      </w:r>
      <w:r w:rsidRPr="00AF23EC">
        <w:rPr>
          <w:rFonts w:asciiTheme="majorHAnsi" w:hAnsiTheme="majorHAnsi"/>
        </w:rPr>
        <w:t xml:space="preserve"> that dominated America through much of the 20th century. </w:t>
      </w:r>
      <w:r w:rsidRPr="00AF23EC">
        <w:rPr>
          <w:rStyle w:val="StyleUnderline"/>
          <w:rFonts w:asciiTheme="majorHAnsi" w:hAnsiTheme="majorHAnsi"/>
        </w:rPr>
        <w:t>But the “fundamental differences” between black</w:t>
      </w:r>
      <w:r w:rsidRPr="00AF23EC">
        <w:rPr>
          <w:rFonts w:asciiTheme="majorHAnsi" w:hAnsiTheme="majorHAnsi"/>
        </w:rPr>
        <w:t xml:space="preserve"> communities </w:t>
      </w:r>
      <w:r w:rsidRPr="00AF23EC">
        <w:rPr>
          <w:rStyle w:val="StyleUnderline"/>
          <w:rFonts w:asciiTheme="majorHAnsi" w:hAnsiTheme="majorHAnsi"/>
        </w:rPr>
        <w:t>and white</w:t>
      </w:r>
      <w:r w:rsidRPr="00AF23EC">
        <w:rPr>
          <w:rFonts w:asciiTheme="majorHAnsi" w:hAnsiTheme="majorHAnsi"/>
        </w:rPr>
        <w:t xml:space="preserve"> communities </w:t>
      </w:r>
      <w:r w:rsidRPr="00AF23EC">
        <w:rPr>
          <w:rStyle w:val="StyleUnderline"/>
          <w:rFonts w:asciiTheme="majorHAnsi" w:hAnsiTheme="majorHAnsi"/>
        </w:rPr>
        <w:t>do not end with poverty or social mobility</w:t>
      </w:r>
      <w:r w:rsidRPr="00AF23EC">
        <w:rPr>
          <w:rFonts w:asciiTheme="majorHAnsi" w:hAnsiTheme="majorHAnsi"/>
        </w:rPr>
        <w:t xml:space="preserve">. </w:t>
      </w:r>
      <w:r w:rsidRPr="00AF23EC">
        <w:rPr>
          <w:rFonts w:asciiTheme="majorHAnsi" w:hAnsiTheme="majorHAnsi"/>
          <w:sz w:val="12"/>
          <w:szCs w:val="12"/>
        </w:rPr>
        <w:t xml:space="preserve">In the chart above, Sampson plotted the </w:t>
      </w:r>
      <w:proofErr w:type="spellStart"/>
      <w:r w:rsidRPr="00AF23EC">
        <w:rPr>
          <w:rFonts w:asciiTheme="majorHAnsi" w:hAnsiTheme="majorHAnsi"/>
          <w:sz w:val="12"/>
          <w:szCs w:val="12"/>
        </w:rPr>
        <w:t>the</w:t>
      </w:r>
      <w:proofErr w:type="spellEnd"/>
      <w:r w:rsidRPr="00AF23EC">
        <w:rPr>
          <w:rFonts w:asciiTheme="majorHAnsi" w:hAnsiTheme="majorHAnsi"/>
          <w:sz w:val="12"/>
          <w:szCs w:val="12"/>
        </w:rPr>
        <w:t xml:space="preserve"> incarceration rate in Chicago from the onset imprisonment boom to its height. As Sampson notes,</w:t>
      </w:r>
      <w:r w:rsidRPr="00AF23EC">
        <w:rPr>
          <w:rFonts w:asciiTheme="majorHAnsi" w:hAnsiTheme="majorHAnsi"/>
        </w:rPr>
        <w:t xml:space="preserve"> </w:t>
      </w:r>
      <w:r w:rsidRPr="00121391">
        <w:rPr>
          <w:rStyle w:val="StyleUnderline"/>
          <w:rFonts w:asciiTheme="majorHAnsi" w:hAnsiTheme="majorHAnsi"/>
          <w:highlight w:val="green"/>
        </w:rPr>
        <w:t xml:space="preserve">the incarceration rate in the most afflicted black neighborhood is </w:t>
      </w:r>
      <w:r w:rsidRPr="00121391">
        <w:rPr>
          <w:rStyle w:val="Emphasis"/>
          <w:rFonts w:asciiTheme="majorHAnsi" w:hAnsiTheme="majorHAnsi"/>
          <w:highlight w:val="green"/>
        </w:rPr>
        <w:t>40 times worse</w:t>
      </w:r>
      <w:r w:rsidRPr="00121391">
        <w:rPr>
          <w:rStyle w:val="StyleUnderline"/>
          <w:rFonts w:asciiTheme="majorHAnsi" w:hAnsiTheme="majorHAnsi"/>
          <w:highlight w:val="green"/>
        </w:rPr>
        <w:t xml:space="preserve"> than the incarceration rate in the most afflicted white neighborhood</w:t>
      </w:r>
      <w:r w:rsidRPr="00AF23EC">
        <w:rPr>
          <w:rFonts w:asciiTheme="majorHAnsi" w:hAnsiTheme="majorHAnsi"/>
        </w:rPr>
        <w:t xml:space="preserve">. But more tellingly for our purposes, </w:t>
      </w:r>
      <w:r w:rsidRPr="00AF23EC">
        <w:rPr>
          <w:rStyle w:val="StyleUnderline"/>
          <w:rFonts w:asciiTheme="majorHAnsi" w:hAnsiTheme="majorHAnsi"/>
        </w:rPr>
        <w:t>incarceration rates for white neighborhoods bunch at the lower end</w:t>
      </w:r>
      <w:r w:rsidRPr="00AF23EC">
        <w:rPr>
          <w:rFonts w:asciiTheme="majorHAnsi" w:hAnsiTheme="majorHAnsi"/>
        </w:rPr>
        <w:t xml:space="preserve">, </w:t>
      </w:r>
      <w:r w:rsidRPr="00AF23EC">
        <w:rPr>
          <w:rStyle w:val="StyleUnderline"/>
          <w:rFonts w:asciiTheme="majorHAnsi" w:hAnsiTheme="majorHAnsi"/>
        </w:rPr>
        <w:t>while incarceration rates for black neighborhoods bunch at the higher end</w:t>
      </w:r>
      <w:r w:rsidRPr="00AF23EC">
        <w:rPr>
          <w:rFonts w:asciiTheme="majorHAnsi" w:hAnsiTheme="majorHAnsi"/>
        </w:rPr>
        <w:t xml:space="preserve">. </w:t>
      </w:r>
      <w:r w:rsidRPr="00121391">
        <w:rPr>
          <w:rStyle w:val="Emphasis"/>
          <w:rFonts w:asciiTheme="majorHAnsi" w:hAnsiTheme="majorHAnsi"/>
          <w:highlight w:val="green"/>
        </w:rPr>
        <w:t>There is no gradation, nor overlap between the two</w:t>
      </w:r>
      <w:r w:rsidRPr="00121391">
        <w:rPr>
          <w:rFonts w:asciiTheme="majorHAnsi" w:hAnsiTheme="majorHAnsi"/>
          <w:highlight w:val="green"/>
        </w:rPr>
        <w:t xml:space="preserve">. </w:t>
      </w:r>
      <w:r w:rsidRPr="00121391">
        <w:rPr>
          <w:rStyle w:val="Emphasis"/>
          <w:rFonts w:asciiTheme="majorHAnsi" w:hAnsiTheme="majorHAnsi"/>
          <w:highlight w:val="green"/>
        </w:rPr>
        <w:t>It is almost as if</w:t>
      </w:r>
      <w:r w:rsidRPr="00AF23EC">
        <w:rPr>
          <w:rFonts w:asciiTheme="majorHAnsi" w:hAnsiTheme="majorHAnsi"/>
        </w:rPr>
        <w:t xml:space="preserve">, from the perspective of mass incarceration, </w:t>
      </w:r>
      <w:r w:rsidRPr="00121391">
        <w:rPr>
          <w:rStyle w:val="Emphasis"/>
          <w:rFonts w:asciiTheme="majorHAnsi" w:hAnsiTheme="majorHAnsi"/>
          <w:highlight w:val="green"/>
        </w:rPr>
        <w:t>black and white people</w:t>
      </w:r>
      <w:r w:rsidRPr="00AF23EC">
        <w:rPr>
          <w:rFonts w:asciiTheme="majorHAnsi" w:hAnsiTheme="majorHAnsi"/>
        </w:rPr>
        <w:t>—regardless of neighborhood—</w:t>
      </w:r>
      <w:r w:rsidRPr="00121391">
        <w:rPr>
          <w:rStyle w:val="Emphasis"/>
          <w:rFonts w:asciiTheme="majorHAnsi" w:hAnsiTheme="majorHAnsi"/>
          <w:highlight w:val="green"/>
        </w:rPr>
        <w:t>inhabit two “fundamentally distinct” worlds</w:t>
      </w:r>
      <w:r w:rsidRPr="00AF23EC">
        <w:rPr>
          <w:rFonts w:asciiTheme="majorHAnsi" w:hAnsiTheme="majorHAnsi"/>
        </w:rPr>
        <w:t xml:space="preserve">. </w:t>
      </w:r>
      <w:r w:rsidRPr="00AF23EC">
        <w:rPr>
          <w:rFonts w:asciiTheme="majorHAnsi" w:hAnsiTheme="majorHAnsi"/>
          <w:sz w:val="12"/>
          <w:szCs w:val="12"/>
        </w:rPr>
        <w:t xml:space="preserve">The pervasive and distinctive effects of racism are viewable at every level of education from high school drop-outs (see pages 13-14 of this Pew report, especially) to Ivy league graduates. </w:t>
      </w:r>
      <w:r w:rsidRPr="00AF23EC">
        <w:rPr>
          <w:rStyle w:val="StyleUnderline"/>
          <w:rFonts w:asciiTheme="majorHAnsi" w:hAnsiTheme="majorHAnsi"/>
        </w:rPr>
        <w:t>I strongly suspect that if one were to investigate public-health outcomes</w:t>
      </w:r>
      <w:r w:rsidRPr="00AF23EC">
        <w:rPr>
          <w:rFonts w:asciiTheme="majorHAnsi" w:hAnsiTheme="majorHAnsi"/>
        </w:rPr>
        <w:t xml:space="preserve">, </w:t>
      </w:r>
      <w:r w:rsidRPr="00AF23EC">
        <w:rPr>
          <w:rStyle w:val="StyleUnderline"/>
          <w:rFonts w:asciiTheme="majorHAnsi" w:hAnsiTheme="majorHAnsi"/>
        </w:rPr>
        <w:t>exposure to pollution</w:t>
      </w:r>
      <w:r w:rsidRPr="00AF23EC">
        <w:rPr>
          <w:rFonts w:asciiTheme="majorHAnsi" w:hAnsiTheme="majorHAnsi"/>
        </w:rPr>
        <w:t xml:space="preserve">, </w:t>
      </w:r>
      <w:r w:rsidRPr="00AF23EC">
        <w:rPr>
          <w:rStyle w:val="StyleUnderline"/>
          <w:rFonts w:asciiTheme="majorHAnsi" w:hAnsiTheme="majorHAnsi"/>
        </w:rPr>
        <w:t>quality of public education or any other vector relating to socio-economic health</w:t>
      </w:r>
      <w:r w:rsidRPr="00AF23EC">
        <w:rPr>
          <w:rFonts w:asciiTheme="majorHAnsi" w:hAnsiTheme="majorHAnsi"/>
        </w:rPr>
        <w:t xml:space="preserve">, </w:t>
      </w:r>
      <w:r w:rsidRPr="00AF23EC">
        <w:rPr>
          <w:rStyle w:val="Emphasis"/>
          <w:rFonts w:asciiTheme="majorHAnsi" w:hAnsiTheme="majorHAnsi"/>
        </w:rPr>
        <w:t>a similar pattern would emerge</w:t>
      </w:r>
      <w:r w:rsidRPr="00AF23EC">
        <w:rPr>
          <w:rFonts w:asciiTheme="majorHAnsi" w:hAnsiTheme="majorHAnsi"/>
        </w:rPr>
        <w:t>.</w:t>
      </w:r>
    </w:p>
    <w:p w:rsidR="00121391" w:rsidRPr="00121391" w:rsidRDefault="00121391" w:rsidP="00121391"/>
    <w:p w:rsidR="00121391" w:rsidRDefault="00121391" w:rsidP="00121391">
      <w:pPr>
        <w:pStyle w:val="Heading3"/>
      </w:pPr>
      <w:proofErr w:type="spellStart"/>
      <w:r>
        <w:lastRenderedPageBreak/>
        <w:t>Aff</w:t>
      </w:r>
      <w:proofErr w:type="spellEnd"/>
      <w:r>
        <w:t xml:space="preserve"> Solves – Performance</w:t>
      </w:r>
    </w:p>
    <w:p w:rsidR="00121391" w:rsidRDefault="00121391" w:rsidP="00121391">
      <w:pPr>
        <w:pStyle w:val="Heading4"/>
      </w:pPr>
      <w:r>
        <w:t>Performance and affect are uniquely capable of producing a tool of freedom that generates a movement building capacity. Dominant Marxist critiques of economic power that do not equitably address questions of race, gender, and sexuality are not adequate because they leave intact the residual social formations and habits created by these differentiations.</w:t>
      </w:r>
    </w:p>
    <w:p w:rsidR="00121391" w:rsidRPr="00910ABA" w:rsidRDefault="00121391" w:rsidP="00121391">
      <w:r w:rsidRPr="00910ABA">
        <w:rPr>
          <w:rStyle w:val="Style13ptBold"/>
        </w:rPr>
        <w:t>Chambers-</w:t>
      </w:r>
      <w:proofErr w:type="spellStart"/>
      <w:r w:rsidRPr="00910ABA">
        <w:rPr>
          <w:rStyle w:val="Style13ptBold"/>
        </w:rPr>
        <w:t>Letson</w:t>
      </w:r>
      <w:proofErr w:type="spellEnd"/>
      <w:r w:rsidRPr="00910ABA">
        <w:rPr>
          <w:rStyle w:val="Style13ptBold"/>
        </w:rPr>
        <w:t xml:space="preserve"> 18</w:t>
      </w:r>
      <w:r>
        <w:t xml:space="preserve"> [</w:t>
      </w:r>
      <w:r w:rsidRPr="00910ABA">
        <w:t>Joshua. After the Party: A Manifesto for Queer of Color Life. NYU Press, 2018.</w:t>
      </w:r>
      <w:r>
        <w:t>]</w:t>
      </w:r>
    </w:p>
    <w:p w:rsidR="00121391" w:rsidRPr="00F7544F" w:rsidRDefault="00121391" w:rsidP="00121391">
      <w:pPr>
        <w:rPr>
          <w:b/>
          <w:u w:val="single"/>
        </w:rPr>
      </w:pPr>
      <w:r w:rsidRPr="00222A81">
        <w:rPr>
          <w:b/>
          <w:highlight w:val="cyan"/>
          <w:u w:val="single"/>
        </w:rPr>
        <w:t>Through performance Simone</w:t>
      </w:r>
      <w:r w:rsidRPr="0044427D">
        <w:rPr>
          <w:b/>
          <w:u w:val="single"/>
        </w:rPr>
        <w:t xml:space="preserve"> </w:t>
      </w:r>
      <w:proofErr w:type="gramStart"/>
      <w:r w:rsidRPr="0044427D">
        <w:rPr>
          <w:b/>
          <w:u w:val="single"/>
        </w:rPr>
        <w:t>opened up</w:t>
      </w:r>
      <w:proofErr w:type="gramEnd"/>
      <w:r w:rsidRPr="0044427D">
        <w:rPr>
          <w:b/>
          <w:u w:val="single"/>
        </w:rPr>
        <w:t xml:space="preserve"> and </w:t>
      </w:r>
      <w:r w:rsidRPr="00222A81">
        <w:rPr>
          <w:b/>
          <w:highlight w:val="cyan"/>
          <w:u w:val="single"/>
        </w:rPr>
        <w:t>shared an insurgent sense of freedom</w:t>
      </w:r>
      <w:r w:rsidRPr="0044427D">
        <w:rPr>
          <w:b/>
          <w:u w:val="single"/>
        </w:rPr>
        <w:t xml:space="preserve"> with her listener</w:t>
      </w:r>
      <w:r w:rsidRPr="007F0C72">
        <w:rPr>
          <w:sz w:val="16"/>
        </w:rPr>
        <w:t xml:space="preserve">. She did this before she even knew that she was doing it. Early in her career, she was touched and surprised to learn that the radical, young civil rights activists of the Student Non- Violent Coordinating Committee (SNCC) played her records during their meetings: "My friends in SNCC told me that when they got started and had their meetings to discuss strategy—meetings which Often turned into parties later—there would always be Nina Simone records in whoever's house the meeting was held in."14 These albums, like Little Girl Blue (1959) or Nina at Newport (1960), featured seemingly a-political folk tunes, jazz standards, and gospel songs. But the students sense </w:t>
      </w:r>
      <w:proofErr w:type="spellStart"/>
      <w:r w:rsidRPr="007F0C72">
        <w:rPr>
          <w:sz w:val="16"/>
        </w:rPr>
        <w:t>d</w:t>
      </w:r>
      <w:proofErr w:type="spellEnd"/>
      <w:r w:rsidRPr="007F0C72">
        <w:rPr>
          <w:sz w:val="16"/>
        </w:rPr>
        <w:t xml:space="preserve"> something insurgent on her records, and they were touched by the sense of freedom radiating from them: "All those afternoons when [her friend] Lorraine [Hansberry] had been telling me there was a struggle going on which I had to get involved in, I had been involved anyway."15 </w:t>
      </w:r>
      <w:r w:rsidRPr="00222A81">
        <w:rPr>
          <w:b/>
          <w:highlight w:val="cyan"/>
          <w:u w:val="single"/>
        </w:rPr>
        <w:t>Performance was the site of her struggle</w:t>
      </w:r>
      <w:r w:rsidRPr="0044427D">
        <w:rPr>
          <w:b/>
          <w:u w:val="single"/>
        </w:rPr>
        <w:t xml:space="preserve"> and if the insurgent sense of freedom produced in her song lasted only for the time the record played, the ephemeral </w:t>
      </w:r>
      <w:r w:rsidRPr="00222A81">
        <w:rPr>
          <w:b/>
          <w:highlight w:val="cyan"/>
          <w:u w:val="single"/>
        </w:rPr>
        <w:t>instantiation of something better</w:t>
      </w:r>
      <w:r w:rsidRPr="0044427D">
        <w:rPr>
          <w:b/>
          <w:u w:val="single"/>
        </w:rPr>
        <w:t xml:space="preserve"> than this in her voice </w:t>
      </w:r>
      <w:r w:rsidRPr="00222A81">
        <w:rPr>
          <w:b/>
          <w:highlight w:val="cyan"/>
          <w:u w:val="single"/>
        </w:rPr>
        <w:t>affirmed the validity of the wish</w:t>
      </w:r>
      <w:r w:rsidRPr="0044427D">
        <w:rPr>
          <w:b/>
          <w:u w:val="single"/>
        </w:rPr>
        <w:t xml:space="preserve"> for freedom and More Life.</w:t>
      </w:r>
      <w:r w:rsidRPr="007F0C72">
        <w:rPr>
          <w:sz w:val="16"/>
        </w:rPr>
        <w:t xml:space="preserve"> </w:t>
      </w:r>
      <w:proofErr w:type="gramStart"/>
      <w:r w:rsidRPr="007F0C72">
        <w:rPr>
          <w:sz w:val="16"/>
        </w:rPr>
        <w:t>So</w:t>
      </w:r>
      <w:proofErr w:type="gramEnd"/>
      <w:r w:rsidRPr="007F0C72">
        <w:rPr>
          <w:sz w:val="16"/>
        </w:rPr>
        <w:t xml:space="preserve"> the activists in SNCC kept playing her records as they did the hard work of building a better world for everyone. </w:t>
      </w:r>
      <w:r w:rsidRPr="0044427D">
        <w:rPr>
          <w:b/>
          <w:u w:val="single"/>
        </w:rPr>
        <w:t xml:space="preserve">The title of this project refers to that which comes after the party: </w:t>
      </w:r>
      <w:r w:rsidRPr="00222A81">
        <w:rPr>
          <w:b/>
          <w:highlight w:val="cyan"/>
          <w:u w:val="single"/>
        </w:rPr>
        <w:t>the moment when the record comes off, and the students move into the streets</w:t>
      </w:r>
      <w:r w:rsidRPr="0044427D">
        <w:rPr>
          <w:b/>
          <w:u w:val="single"/>
        </w:rPr>
        <w:t xml:space="preserve"> </w:t>
      </w:r>
      <w:r w:rsidRPr="007F0C72">
        <w:rPr>
          <w:sz w:val="16"/>
        </w:rPr>
        <w:t xml:space="preserve">of Selma or Birmingham, </w:t>
      </w:r>
      <w:r w:rsidRPr="00222A81">
        <w:rPr>
          <w:b/>
          <w:highlight w:val="cyan"/>
          <w:u w:val="single"/>
        </w:rPr>
        <w:t>mobilizing the body in performance and protest to articulate their demands</w:t>
      </w:r>
      <w:r w:rsidRPr="007F0C72">
        <w:rPr>
          <w:sz w:val="16"/>
        </w:rPr>
        <w:t xml:space="preserve"> for black freedom and More Life. But </w:t>
      </w:r>
      <w:r w:rsidRPr="0044427D">
        <w:rPr>
          <w:b/>
          <w:u w:val="single"/>
        </w:rPr>
        <w:t>it</w:t>
      </w:r>
      <w:r w:rsidRPr="007F0C72">
        <w:rPr>
          <w:sz w:val="16"/>
        </w:rPr>
        <w:t xml:space="preserve"> also </w:t>
      </w:r>
      <w:r w:rsidRPr="0044427D">
        <w:rPr>
          <w:b/>
          <w:u w:val="single"/>
        </w:rPr>
        <w:t xml:space="preserve">refers to what happens when a party comes undone, when the last of the meetings has taken place, and the movement has fallen apart It's a reference to life that is lived after your friends and loved ones have died, and it is a gesture to those lingering moments in the early dawn </w:t>
      </w:r>
      <w:r w:rsidRPr="00222A81">
        <w:rPr>
          <w:b/>
          <w:highlight w:val="cyan"/>
          <w:u w:val="single"/>
        </w:rPr>
        <w:t>when there is nowhere left to go,</w:t>
      </w:r>
      <w:r w:rsidRPr="0044427D">
        <w:rPr>
          <w:b/>
          <w:u w:val="single"/>
        </w:rPr>
        <w:t xml:space="preserve"> though </w:t>
      </w:r>
      <w:r w:rsidRPr="00222A81">
        <w:rPr>
          <w:b/>
          <w:highlight w:val="cyan"/>
          <w:u w:val="single"/>
        </w:rPr>
        <w:t>you and your people are</w:t>
      </w:r>
      <w:r w:rsidRPr="0044427D">
        <w:rPr>
          <w:b/>
          <w:u w:val="single"/>
        </w:rPr>
        <w:t xml:space="preserve"> still </w:t>
      </w:r>
      <w:r w:rsidRPr="00222A81">
        <w:rPr>
          <w:b/>
          <w:highlight w:val="cyan"/>
          <w:u w:val="single"/>
        </w:rPr>
        <w:t>trying to find refuge</w:t>
      </w:r>
      <w:r w:rsidRPr="0044427D">
        <w:rPr>
          <w:b/>
          <w:u w:val="single"/>
        </w:rPr>
        <w:t xml:space="preserve"> together.</w:t>
      </w:r>
      <w:r w:rsidRPr="007F0C72">
        <w:rPr>
          <w:sz w:val="16"/>
        </w:rPr>
        <w:t xml:space="preserve"> Throughout this project, I insist that </w:t>
      </w:r>
      <w:r w:rsidRPr="0044427D">
        <w:rPr>
          <w:b/>
          <w:u w:val="single"/>
        </w:rPr>
        <w:t xml:space="preserve">the incompletion experienced in the moment after </w:t>
      </w:r>
      <w:r w:rsidRPr="00545E6C">
        <w:rPr>
          <w:b/>
          <w:highlight w:val="cyan"/>
          <w:u w:val="single"/>
        </w:rPr>
        <w:t>the party's fall, though often crushing, can be an invitation to throw a new party the next night</w:t>
      </w:r>
      <w:r w:rsidRPr="0044427D">
        <w:rPr>
          <w:b/>
          <w:u w:val="single"/>
        </w:rPr>
        <w:t xml:space="preserve">: the party's fall is grounds not for nihilism, but for action and praxis. It is in this sense that the title also refers to materialist struggles for freedom and sustainable life that continue to surge in the twenty-first century, de- spite the collapse of communism, which once seemed </w:t>
      </w:r>
      <w:r w:rsidRPr="007F0C72">
        <w:rPr>
          <w:sz w:val="16"/>
        </w:rPr>
        <w:t xml:space="preserve">(if only for a few flickering moments) </w:t>
      </w:r>
      <w:r w:rsidRPr="0044427D">
        <w:rPr>
          <w:b/>
          <w:u w:val="single"/>
        </w:rPr>
        <w:t>a promising vehicle for collective emancipation.</w:t>
      </w:r>
      <w:r w:rsidRPr="007F0C72">
        <w:rPr>
          <w:sz w:val="16"/>
        </w:rPr>
        <w:t xml:space="preserve"> </w:t>
      </w:r>
      <w:r w:rsidRPr="007F0C72">
        <w:rPr>
          <w:b/>
          <w:u w:val="single"/>
        </w:rPr>
        <w:t>Given the crimes and failures of historical communism, communism is an odd thing to call for. By insisting that communism is not-yet-here and has never-been-here</w:t>
      </w:r>
      <w:r w:rsidRPr="007F0C72">
        <w:rPr>
          <w:sz w:val="16"/>
        </w:rPr>
        <w:t xml:space="preserve">, I am </w:t>
      </w:r>
      <w:r w:rsidRPr="00545E6C">
        <w:rPr>
          <w:b/>
          <w:u w:val="single"/>
        </w:rPr>
        <w:t xml:space="preserve">following José </w:t>
      </w:r>
      <w:r w:rsidRPr="0073113A">
        <w:rPr>
          <w:b/>
          <w:u w:val="single"/>
        </w:rPr>
        <w:t>Munoz and Fred Moten,</w:t>
      </w:r>
      <w:r w:rsidRPr="0073113A">
        <w:rPr>
          <w:sz w:val="16"/>
        </w:rPr>
        <w:t xml:space="preserve"> as well as C. L. R. James, Raya </w:t>
      </w:r>
      <w:proofErr w:type="spellStart"/>
      <w:r w:rsidRPr="0073113A">
        <w:rPr>
          <w:sz w:val="16"/>
        </w:rPr>
        <w:t>Dunayevskaya</w:t>
      </w:r>
      <w:proofErr w:type="spellEnd"/>
      <w:r w:rsidRPr="0073113A">
        <w:rPr>
          <w:sz w:val="16"/>
        </w:rPr>
        <w:t xml:space="preserve">, and Grace Lee Boggs (Of the Johnson-Forest Tendency), </w:t>
      </w:r>
      <w:r w:rsidRPr="0073113A">
        <w:rPr>
          <w:b/>
          <w:u w:val="single"/>
        </w:rPr>
        <w:t>who concluded</w:t>
      </w:r>
      <w:r w:rsidRPr="0073113A">
        <w:rPr>
          <w:sz w:val="16"/>
        </w:rPr>
        <w:t xml:space="preserve">, </w:t>
      </w:r>
      <w:r w:rsidRPr="0073113A">
        <w:rPr>
          <w:b/>
          <w:u w:val="single"/>
        </w:rPr>
        <w:t>in their</w:t>
      </w:r>
      <w:r w:rsidRPr="0073113A">
        <w:rPr>
          <w:sz w:val="16"/>
        </w:rPr>
        <w:t xml:space="preserve"> midcentury </w:t>
      </w:r>
      <w:r w:rsidRPr="0073113A">
        <w:rPr>
          <w:b/>
          <w:u w:val="single"/>
        </w:rPr>
        <w:t>critique of</w:t>
      </w:r>
      <w:r w:rsidRPr="0073113A">
        <w:rPr>
          <w:sz w:val="16"/>
        </w:rPr>
        <w:t xml:space="preserve"> </w:t>
      </w:r>
      <w:r w:rsidRPr="0073113A">
        <w:rPr>
          <w:b/>
          <w:u w:val="single"/>
        </w:rPr>
        <w:t>Stalinism</w:t>
      </w:r>
      <w:r w:rsidRPr="0073113A">
        <w:rPr>
          <w:sz w:val="16"/>
        </w:rPr>
        <w:t xml:space="preserve"> </w:t>
      </w:r>
      <w:r w:rsidRPr="0073113A">
        <w:rPr>
          <w:b/>
          <w:u w:val="single"/>
        </w:rPr>
        <w:t>that</w:t>
      </w:r>
      <w:r w:rsidRPr="0073113A">
        <w:rPr>
          <w:sz w:val="16"/>
        </w:rPr>
        <w:t xml:space="preserve"> </w:t>
      </w:r>
      <w:r w:rsidRPr="0073113A">
        <w:rPr>
          <w:b/>
          <w:u w:val="single"/>
        </w:rPr>
        <w:t xml:space="preserve">not only was socialism nowhere present in any of the revolutionary societies of the day, but that the revolutionary parties in places like the Soviet Union and Tito's Yugoslavia were </w:t>
      </w:r>
      <w:proofErr w:type="spellStart"/>
      <w:r w:rsidRPr="0073113A">
        <w:rPr>
          <w:b/>
          <w:u w:val="single"/>
        </w:rPr>
        <w:t>instru</w:t>
      </w:r>
      <w:proofErr w:type="spellEnd"/>
      <w:r w:rsidRPr="0073113A">
        <w:rPr>
          <w:b/>
          <w:u w:val="single"/>
        </w:rPr>
        <w:t xml:space="preserve">- </w:t>
      </w:r>
      <w:proofErr w:type="spellStart"/>
      <w:r w:rsidRPr="0073113A">
        <w:rPr>
          <w:b/>
          <w:u w:val="single"/>
        </w:rPr>
        <w:t>ments</w:t>
      </w:r>
      <w:proofErr w:type="spellEnd"/>
      <w:r w:rsidRPr="0073113A">
        <w:rPr>
          <w:b/>
          <w:u w:val="single"/>
        </w:rPr>
        <w:t xml:space="preserve"> of fascist domination in which workers remained subordinate and subject to the cold exploitation (at best) and brutal, fascist </w:t>
      </w:r>
      <w:proofErr w:type="spellStart"/>
      <w:r w:rsidRPr="0073113A">
        <w:rPr>
          <w:b/>
          <w:u w:val="single"/>
        </w:rPr>
        <w:t>machi</w:t>
      </w:r>
      <w:proofErr w:type="spellEnd"/>
      <w:r w:rsidRPr="0073113A">
        <w:rPr>
          <w:b/>
          <w:u w:val="single"/>
        </w:rPr>
        <w:t>- nations (at worst) of "the bureaucratic-administrative one-party state."</w:t>
      </w:r>
      <w:r w:rsidRPr="0073113A">
        <w:rPr>
          <w:sz w:val="16"/>
        </w:rPr>
        <w:t xml:space="preserve">16 </w:t>
      </w:r>
      <w:r w:rsidRPr="0073113A">
        <w:rPr>
          <w:b/>
          <w:u w:val="single"/>
        </w:rPr>
        <w:t>Still, they did not advocate a retreat from Marxism, which would cede the world's development totally to the annihilating tendencies of capital- ism. Rather, they insisted</w:t>
      </w:r>
      <w:r w:rsidRPr="0073113A">
        <w:rPr>
          <w:sz w:val="16"/>
        </w:rPr>
        <w:t xml:space="preserve">, as James wrote elsewhere, </w:t>
      </w:r>
      <w:r w:rsidRPr="0073113A">
        <w:rPr>
          <w:b/>
          <w:u w:val="single"/>
        </w:rPr>
        <w:t>that "Marxism is the doctrine which believes that freedom, equality, democracy are today possible for all</w:t>
      </w:r>
      <w:r w:rsidRPr="0073113A">
        <w:rPr>
          <w:sz w:val="16"/>
        </w:rPr>
        <w:t xml:space="preserve"> mankind." 17 As the capitalist mode of production drags the world ever closer to the precipice of total destruction, our survival may rely now upon the realization of communism's promise, whether we call it "communism," or by another name. 18 </w:t>
      </w:r>
      <w:r w:rsidRPr="0073113A">
        <w:rPr>
          <w:b/>
          <w:u w:val="single"/>
        </w:rPr>
        <w:t xml:space="preserve">In place of racial capitalism's market-based com- mons of race, sex, gender, and class stratified, yet formally colorblind equivalence, </w:t>
      </w:r>
      <w:r w:rsidRPr="003737EC">
        <w:rPr>
          <w:b/>
          <w:highlight w:val="cyan"/>
          <w:u w:val="single"/>
        </w:rPr>
        <w:t xml:space="preserve">a communism of incommensurability </w:t>
      </w:r>
      <w:r w:rsidRPr="0073113A">
        <w:rPr>
          <w:b/>
          <w:u w:val="single"/>
        </w:rPr>
        <w:lastRenderedPageBreak/>
        <w:t>is a sphere of social relation structured less by the social fictions of possession, equality, and exchange, than by collective, entangled, and historically informed practices</w:t>
      </w:r>
      <w:r w:rsidRPr="007F0C72">
        <w:rPr>
          <w:b/>
          <w:u w:val="single"/>
        </w:rPr>
        <w:t xml:space="preserve"> of sharing out, just redistribution, sustainability, and being to- </w:t>
      </w:r>
      <w:proofErr w:type="spellStart"/>
      <w:r w:rsidRPr="007F0C72">
        <w:rPr>
          <w:b/>
          <w:u w:val="single"/>
        </w:rPr>
        <w:t>gether</w:t>
      </w:r>
      <w:proofErr w:type="spellEnd"/>
      <w:r w:rsidRPr="007F0C72">
        <w:rPr>
          <w:b/>
          <w:u w:val="single"/>
        </w:rPr>
        <w:t xml:space="preserve"> in difference.</w:t>
      </w:r>
      <w:r w:rsidRPr="007F0C72">
        <w:rPr>
          <w:sz w:val="16"/>
        </w:rPr>
        <w:t xml:space="preserve"> </w:t>
      </w:r>
      <w:r w:rsidRPr="007F0C72">
        <w:rPr>
          <w:b/>
          <w:u w:val="single"/>
        </w:rPr>
        <w:t xml:space="preserve">This kind of communism </w:t>
      </w:r>
      <w:r w:rsidRPr="003737EC">
        <w:rPr>
          <w:b/>
          <w:highlight w:val="cyan"/>
          <w:u w:val="single"/>
        </w:rPr>
        <w:t xml:space="preserve">might take its cues </w:t>
      </w:r>
      <w:r w:rsidRPr="007F0C72">
        <w:rPr>
          <w:b/>
          <w:u w:val="single"/>
        </w:rPr>
        <w:t xml:space="preserve">not so much from the failed political parties of historical communism, as </w:t>
      </w:r>
      <w:r w:rsidRPr="003737EC">
        <w:rPr>
          <w:b/>
          <w:highlight w:val="cyan"/>
          <w:u w:val="single"/>
        </w:rPr>
        <w:t xml:space="preserve">from the parties the SNCC activists threw while listening to Simone's records or the performance-rich parties of queer of color nightlife. </w:t>
      </w:r>
      <w:r w:rsidRPr="007F0C72">
        <w:rPr>
          <w:b/>
          <w:u w:val="single"/>
        </w:rPr>
        <w:t xml:space="preserve">Not because these spaces were perfect—they were and are replete with their own </w:t>
      </w:r>
      <w:proofErr w:type="spellStart"/>
      <w:r w:rsidRPr="007F0C72">
        <w:rPr>
          <w:b/>
          <w:u w:val="single"/>
        </w:rPr>
        <w:t>violences</w:t>
      </w:r>
      <w:proofErr w:type="spellEnd"/>
      <w:r w:rsidRPr="007F0C72">
        <w:rPr>
          <w:b/>
          <w:u w:val="single"/>
        </w:rPr>
        <w:t>—but because they were trying to produce something else, something we don't even have a vision of</w:t>
      </w:r>
      <w:r w:rsidRPr="007F0C72">
        <w:rPr>
          <w:sz w:val="16"/>
        </w:rPr>
        <w:t xml:space="preserve">. Yet. This book undertakes a self-consciously heretical deployment of the tradition of Marxist aesthetic criticism, mobilizing Marxism in an (often uneasy) alliance with critical race theory, feminist theory, queer theory, postcolonial theory, and minoritarian performance theory. </w:t>
      </w:r>
      <w:r w:rsidRPr="00CD0A88">
        <w:rPr>
          <w:b/>
          <w:highlight w:val="cyan"/>
          <w:u w:val="single"/>
        </w:rPr>
        <w:t>Marxism</w:t>
      </w:r>
      <w:r w:rsidRPr="007F0C72">
        <w:rPr>
          <w:sz w:val="16"/>
        </w:rPr>
        <w:t xml:space="preserve">, here, </w:t>
      </w:r>
      <w:r w:rsidRPr="00CD0A88">
        <w:rPr>
          <w:b/>
          <w:highlight w:val="cyan"/>
          <w:u w:val="single"/>
        </w:rPr>
        <w:t>is a means not to be mistaken for the end</w:t>
      </w:r>
      <w:r w:rsidRPr="007F0C72">
        <w:rPr>
          <w:sz w:val="16"/>
        </w:rPr>
        <w:t>. As Ernst Bloch insisted, "</w:t>
      </w:r>
      <w:r w:rsidRPr="007F0C72">
        <w:rPr>
          <w:b/>
          <w:u w:val="single"/>
        </w:rPr>
        <w:t xml:space="preserve">Marxism in its entirety, even when brought in in its most </w:t>
      </w:r>
      <w:proofErr w:type="spellStart"/>
      <w:r w:rsidRPr="007F0C72">
        <w:rPr>
          <w:b/>
          <w:u w:val="single"/>
        </w:rPr>
        <w:t>il</w:t>
      </w:r>
      <w:proofErr w:type="spellEnd"/>
      <w:r w:rsidRPr="007F0C72">
        <w:rPr>
          <w:b/>
          <w:u w:val="single"/>
        </w:rPr>
        <w:t xml:space="preserve">- luminating form and anticipated in its entire realization, is only a </w:t>
      </w:r>
      <w:proofErr w:type="spellStart"/>
      <w:r w:rsidRPr="007F0C72">
        <w:rPr>
          <w:b/>
          <w:u w:val="single"/>
        </w:rPr>
        <w:t>condi</w:t>
      </w:r>
      <w:proofErr w:type="spellEnd"/>
      <w:r w:rsidRPr="007F0C72">
        <w:rPr>
          <w:b/>
          <w:u w:val="single"/>
        </w:rPr>
        <w:t xml:space="preserve">- </w:t>
      </w:r>
      <w:proofErr w:type="spellStart"/>
      <w:r w:rsidRPr="007F0C72">
        <w:rPr>
          <w:b/>
          <w:u w:val="single"/>
        </w:rPr>
        <w:t>tion</w:t>
      </w:r>
      <w:proofErr w:type="spellEnd"/>
      <w:r w:rsidRPr="007F0C72">
        <w:rPr>
          <w:b/>
          <w:u w:val="single"/>
        </w:rPr>
        <w:t xml:space="preserve"> for a life in freedom, life in happiness, life in possible fulfillment, life with content." 19 </w:t>
      </w:r>
      <w:r w:rsidRPr="00CD0A88">
        <w:rPr>
          <w:b/>
          <w:highlight w:val="cyan"/>
          <w:u w:val="single"/>
        </w:rPr>
        <w:t>Marxism cannot produce freedom, but it labors to</w:t>
      </w:r>
      <w:r w:rsidRPr="007F0C72">
        <w:rPr>
          <w:b/>
          <w:u w:val="single"/>
        </w:rPr>
        <w:t xml:space="preserve"> </w:t>
      </w:r>
      <w:r w:rsidRPr="00CD0A88">
        <w:rPr>
          <w:b/>
          <w:highlight w:val="cyan"/>
          <w:u w:val="single"/>
        </w:rPr>
        <w:t>bring</w:t>
      </w:r>
      <w:r w:rsidRPr="007F0C72">
        <w:rPr>
          <w:b/>
          <w:u w:val="single"/>
        </w:rPr>
        <w:t xml:space="preserve"> about the conditions </w:t>
      </w:r>
      <w:r w:rsidRPr="00CD0A88">
        <w:rPr>
          <w:b/>
          <w:highlight w:val="cyan"/>
          <w:u w:val="single"/>
        </w:rPr>
        <w:t>from within</w:t>
      </w:r>
      <w:r w:rsidRPr="007F0C72">
        <w:rPr>
          <w:b/>
          <w:u w:val="single"/>
        </w:rPr>
        <w:t xml:space="preserve"> which we might finally begin to imagine, sense, or see </w:t>
      </w:r>
      <w:r w:rsidRPr="00CD0A88">
        <w:rPr>
          <w:b/>
          <w:highlight w:val="cyan"/>
          <w:u w:val="single"/>
        </w:rPr>
        <w:t>what freedom could be</w:t>
      </w:r>
      <w:r w:rsidRPr="007F0C72">
        <w:rPr>
          <w:b/>
          <w:u w:val="single"/>
        </w:rPr>
        <w:t xml:space="preserve"> or feel like. </w:t>
      </w:r>
      <w:r w:rsidRPr="00CD0A88">
        <w:rPr>
          <w:b/>
          <w:highlight w:val="cyan"/>
          <w:u w:val="single"/>
        </w:rPr>
        <w:t>But</w:t>
      </w:r>
      <w:r w:rsidRPr="007F0C72">
        <w:rPr>
          <w:b/>
          <w:u w:val="single"/>
        </w:rPr>
        <w:t xml:space="preserve"> to pursue this goal, </w:t>
      </w:r>
      <w:r w:rsidRPr="00B51AEF">
        <w:rPr>
          <w:b/>
          <w:highlight w:val="cyan"/>
          <w:u w:val="single"/>
        </w:rPr>
        <w:t>Marxism must reconcile</w:t>
      </w:r>
      <w:r w:rsidRPr="007F0C72">
        <w:rPr>
          <w:b/>
          <w:u w:val="single"/>
        </w:rPr>
        <w:t xml:space="preserve"> with </w:t>
      </w:r>
      <w:r w:rsidRPr="00545E6C">
        <w:rPr>
          <w:b/>
          <w:highlight w:val="cyan"/>
          <w:u w:val="single"/>
        </w:rPr>
        <w:t xml:space="preserve">its </w:t>
      </w:r>
      <w:r w:rsidRPr="007F0C72">
        <w:rPr>
          <w:b/>
          <w:u w:val="single"/>
        </w:rPr>
        <w:t xml:space="preserve">own fundamental </w:t>
      </w:r>
      <w:r w:rsidRPr="00545E6C">
        <w:rPr>
          <w:b/>
          <w:highlight w:val="cyan"/>
          <w:u w:val="single"/>
        </w:rPr>
        <w:t>limitations</w:t>
      </w:r>
      <w:r w:rsidRPr="007F0C72">
        <w:rPr>
          <w:b/>
          <w:u w:val="single"/>
        </w:rPr>
        <w:t>.</w:t>
      </w:r>
      <w:r w:rsidRPr="007F0C72">
        <w:rPr>
          <w:sz w:val="16"/>
        </w:rPr>
        <w:t xml:space="preserve"> For Fredric Jameson, following Lenin, the lesson of system is that, "one cannot change anything without changing everything." 20 But </w:t>
      </w:r>
      <w:r w:rsidRPr="007F0C72">
        <w:rPr>
          <w:b/>
          <w:u w:val="single"/>
        </w:rPr>
        <w:t xml:space="preserve">the </w:t>
      </w:r>
      <w:r w:rsidRPr="00B51AEF">
        <w:rPr>
          <w:b/>
          <w:highlight w:val="cyan"/>
          <w:u w:val="single"/>
        </w:rPr>
        <w:t>dominant Marxist tradition has long subordinated questions of race, colonization, indigeneity, sex, gender, and sexuality to the question of class and political economy</w:t>
      </w:r>
      <w:r w:rsidRPr="007F0C72">
        <w:rPr>
          <w:b/>
          <w:u w:val="single"/>
        </w:rPr>
        <w:t>—even when this reduction was and is un- sustainable in the face of the complexity of actually occurring historical events.</w:t>
      </w:r>
      <w:r w:rsidRPr="007F0C72">
        <w:rPr>
          <w:sz w:val="16"/>
        </w:rPr>
        <w:t xml:space="preserve"> As Cedric Robinson argues, "</w:t>
      </w:r>
      <w:r w:rsidRPr="007F0C72">
        <w:rPr>
          <w:b/>
          <w:u w:val="single"/>
        </w:rPr>
        <w:t xml:space="preserve">Western Marxism, in either of its two variants—critical-humanist or scientific—has proven </w:t>
      </w:r>
      <w:proofErr w:type="spellStart"/>
      <w:r w:rsidRPr="007F0C72">
        <w:rPr>
          <w:b/>
          <w:u w:val="single"/>
        </w:rPr>
        <w:t>insuffciently</w:t>
      </w:r>
      <w:proofErr w:type="spellEnd"/>
      <w:r w:rsidRPr="007F0C72">
        <w:rPr>
          <w:b/>
          <w:u w:val="single"/>
        </w:rPr>
        <w:t xml:space="preserve"> radical to expose and root out the racialist order that contaminates its analytic and philosophic applications or to come to effective terms with the implications of its own class origins. As a result, </w:t>
      </w:r>
      <w:r w:rsidRPr="00B51AEF">
        <w:rPr>
          <w:b/>
          <w:highlight w:val="cyan"/>
          <w:u w:val="single"/>
        </w:rPr>
        <w:t>it has been mis- taken for what it is not: a total theory of liberation</w:t>
      </w:r>
      <w:r w:rsidRPr="007F0C72">
        <w:rPr>
          <w:b/>
          <w:u w:val="single"/>
        </w:rPr>
        <w:t>. The ensuing errors have sometimes been horrendous, inducing in their wake dogmas of certainty characterized by desperation."</w:t>
      </w:r>
      <w:r w:rsidRPr="007F0C72">
        <w:rPr>
          <w:sz w:val="16"/>
        </w:rPr>
        <w:t xml:space="preserve"> 21 </w:t>
      </w:r>
      <w:r w:rsidRPr="007F0C72">
        <w:rPr>
          <w:b/>
          <w:u w:val="single"/>
        </w:rPr>
        <w:t>While this</w:t>
      </w:r>
      <w:r w:rsidRPr="007F0C72">
        <w:rPr>
          <w:sz w:val="16"/>
        </w:rPr>
        <w:t xml:space="preserve"> book </w:t>
      </w:r>
      <w:r w:rsidRPr="007F0C72">
        <w:rPr>
          <w:b/>
          <w:u w:val="single"/>
        </w:rPr>
        <w:t>cannot</w:t>
      </w:r>
      <w:r w:rsidRPr="007F0C72">
        <w:rPr>
          <w:sz w:val="16"/>
        </w:rPr>
        <w:t xml:space="preserve"> pre- tend to </w:t>
      </w:r>
      <w:r w:rsidRPr="007F0C72">
        <w:rPr>
          <w:b/>
          <w:u w:val="single"/>
        </w:rPr>
        <w:t>solve this problem</w:t>
      </w:r>
      <w:r w:rsidRPr="007F0C72">
        <w:rPr>
          <w:sz w:val="16"/>
        </w:rPr>
        <w:t xml:space="preserve">, it suggests that the </w:t>
      </w:r>
      <w:r w:rsidRPr="00C86584">
        <w:rPr>
          <w:b/>
          <w:highlight w:val="cyan"/>
          <w:u w:val="single"/>
        </w:rPr>
        <w:t>aesthetic is one place to look for answers and/or experiment</w:t>
      </w:r>
      <w:r w:rsidRPr="0073113A">
        <w:rPr>
          <w:b/>
          <w:u w:val="single"/>
        </w:rPr>
        <w:t xml:space="preserve"> with possible solutions.</w:t>
      </w:r>
      <w:r w:rsidRPr="0073113A">
        <w:rPr>
          <w:sz w:val="16"/>
        </w:rPr>
        <w:t xml:space="preserve"> </w:t>
      </w:r>
      <w:r w:rsidRPr="0073113A">
        <w:rPr>
          <w:b/>
          <w:u w:val="single"/>
        </w:rPr>
        <w:t xml:space="preserve">For as much as Marxism </w:t>
      </w:r>
      <w:proofErr w:type="gramStart"/>
      <w:r w:rsidRPr="0073113A">
        <w:rPr>
          <w:b/>
          <w:u w:val="single"/>
        </w:rPr>
        <w:t>opens up</w:t>
      </w:r>
      <w:proofErr w:type="gramEnd"/>
      <w:r w:rsidRPr="0073113A">
        <w:rPr>
          <w:b/>
          <w:u w:val="single"/>
        </w:rPr>
        <w:t xml:space="preserve"> our understanding of the labor undertaken by performance, Marxism has much to learn from minoritarian freedom struggles carried out within the domain of performance. </w:t>
      </w:r>
    </w:p>
    <w:p w:rsidR="00121391" w:rsidRDefault="00121391" w:rsidP="00121391"/>
    <w:p w:rsidR="00121391" w:rsidRDefault="00121391" w:rsidP="00121391">
      <w:pPr>
        <w:pStyle w:val="Heading3"/>
      </w:pPr>
      <w:r>
        <w:lastRenderedPageBreak/>
        <w:t>Class Focus Bad</w:t>
      </w:r>
    </w:p>
    <w:p w:rsidR="00121391" w:rsidRPr="002E6B0E" w:rsidRDefault="00121391" w:rsidP="00121391">
      <w:pPr>
        <w:pStyle w:val="Heading4"/>
        <w:rPr>
          <w:shd w:val="clear" w:color="auto" w:fill="FFFFFF"/>
        </w:rPr>
      </w:pPr>
      <w:r w:rsidRPr="002E6B0E">
        <w:rPr>
          <w:shd w:val="clear" w:color="auto" w:fill="FFFFFF"/>
        </w:rPr>
        <w:t>Alt alone leads to racial suppression</w:t>
      </w:r>
      <w:r>
        <w:rPr>
          <w:shd w:val="clear" w:color="auto" w:fill="FFFFFF"/>
        </w:rPr>
        <w:t xml:space="preserve"> – their theorization of class identity as magically unifying ignores psychic </w:t>
      </w:r>
      <w:proofErr w:type="spellStart"/>
      <w:r>
        <w:rPr>
          <w:shd w:val="clear" w:color="auto" w:fill="FFFFFF"/>
        </w:rPr>
        <w:t>volence</w:t>
      </w:r>
      <w:proofErr w:type="spellEnd"/>
      <w:r>
        <w:rPr>
          <w:shd w:val="clear" w:color="auto" w:fill="FFFFFF"/>
        </w:rPr>
        <w:t xml:space="preserve"> and is just a bunch of white people yelling</w:t>
      </w:r>
      <w:r>
        <w:rPr>
          <w:shd w:val="clear" w:color="auto" w:fill="FFFFFF"/>
        </w:rPr>
        <w:br/>
      </w:r>
      <w:r w:rsidRPr="002E6B0E">
        <w:rPr>
          <w:shd w:val="clear" w:color="auto" w:fill="FFFFFF"/>
        </w:rPr>
        <w:t xml:space="preserve">Ross, 2000 </w:t>
      </w:r>
      <w:proofErr w:type="spellStart"/>
      <w:r w:rsidRPr="00121391">
        <w:rPr>
          <w:rFonts w:cs="Arial"/>
          <w:b w:val="0"/>
          <w:sz w:val="20"/>
          <w:shd w:val="clear" w:color="auto" w:fill="FFFFFF"/>
        </w:rPr>
        <w:t>Assc</w:t>
      </w:r>
      <w:proofErr w:type="spellEnd"/>
      <w:r w:rsidRPr="00121391">
        <w:rPr>
          <w:rFonts w:cs="Arial"/>
          <w:b w:val="0"/>
          <w:sz w:val="20"/>
          <w:shd w:val="clear" w:color="auto" w:fill="FFFFFF"/>
        </w:rPr>
        <w:t xml:space="preserve">. Director of the Center for </w:t>
      </w:r>
      <w:proofErr w:type="spellStart"/>
      <w:r w:rsidRPr="00121391">
        <w:rPr>
          <w:rFonts w:cs="Arial"/>
          <w:b w:val="0"/>
          <w:sz w:val="20"/>
          <w:shd w:val="clear" w:color="auto" w:fill="FFFFFF"/>
        </w:rPr>
        <w:t>AfroAmerican</w:t>
      </w:r>
      <w:proofErr w:type="spellEnd"/>
      <w:r w:rsidRPr="00121391">
        <w:rPr>
          <w:rFonts w:cs="Arial"/>
          <w:b w:val="0"/>
          <w:sz w:val="20"/>
          <w:shd w:val="clear" w:color="auto" w:fill="FFFFFF"/>
        </w:rPr>
        <w:t xml:space="preserve"> and African Studies @ U </w:t>
      </w:r>
      <w:proofErr w:type="spellStart"/>
      <w:r w:rsidRPr="00121391">
        <w:rPr>
          <w:rFonts w:cs="Arial"/>
          <w:b w:val="0"/>
          <w:sz w:val="20"/>
          <w:shd w:val="clear" w:color="auto" w:fill="FFFFFF"/>
        </w:rPr>
        <w:t>Mich</w:t>
      </w:r>
      <w:proofErr w:type="spellEnd"/>
      <w:r w:rsidRPr="00121391">
        <w:rPr>
          <w:rFonts w:cs="Arial"/>
          <w:b w:val="0"/>
          <w:sz w:val="20"/>
          <w:shd w:val="clear" w:color="auto" w:fill="FFFFFF"/>
        </w:rPr>
        <w:t xml:space="preserve"> </w:t>
      </w:r>
      <w:proofErr w:type="gramStart"/>
      <w:r w:rsidRPr="00121391">
        <w:rPr>
          <w:rFonts w:cs="Arial"/>
          <w:b w:val="0"/>
          <w:sz w:val="20"/>
          <w:shd w:val="clear" w:color="auto" w:fill="FFFFFF"/>
        </w:rPr>
        <w:t>2000</w:t>
      </w:r>
      <w:r w:rsidRPr="00121391">
        <w:rPr>
          <w:rStyle w:val="apple-converted-space"/>
          <w:rFonts w:cs="Arial"/>
          <w:b w:val="0"/>
          <w:sz w:val="20"/>
          <w:shd w:val="clear" w:color="auto" w:fill="FFFFFF"/>
        </w:rPr>
        <w:t> </w:t>
      </w:r>
      <w:r w:rsidRPr="00121391">
        <w:rPr>
          <w:rFonts w:cs="Arial"/>
          <w:b w:val="0"/>
          <w:sz w:val="20"/>
        </w:rPr>
        <w:t xml:space="preserve"> </w:t>
      </w:r>
      <w:r w:rsidRPr="00121391">
        <w:rPr>
          <w:rFonts w:cs="Arial"/>
          <w:b w:val="0"/>
          <w:sz w:val="20"/>
          <w:shd w:val="clear" w:color="auto" w:fill="FFFFFF"/>
        </w:rPr>
        <w:t>Marlon</w:t>
      </w:r>
      <w:proofErr w:type="gramEnd"/>
      <w:r w:rsidRPr="00121391">
        <w:rPr>
          <w:rFonts w:cs="Arial"/>
          <w:b w:val="0"/>
          <w:sz w:val="20"/>
          <w:shd w:val="clear" w:color="auto" w:fill="FFFFFF"/>
        </w:rPr>
        <w:t>-Professor of English; Pleasuring Identity, or the Delicious Politics of Belonging; NEW LITERARY HISTORY, Vol. 31, No. 4, Is There Life after Identity Politics?; Autumn, 2000; pp.827-850.</w:t>
      </w:r>
    </w:p>
    <w:p w:rsidR="00121391" w:rsidRDefault="00121391" w:rsidP="00121391">
      <w:pPr>
        <w:rPr>
          <w:rStyle w:val="Emphasis"/>
          <w:highlight w:val="green"/>
        </w:rPr>
      </w:pPr>
      <w:r w:rsidRPr="002E6B0E">
        <w:rPr>
          <w:szCs w:val="18"/>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w:t>
      </w:r>
      <w:r w:rsidRPr="002E6B0E">
        <w:rPr>
          <w:rStyle w:val="StyleUnderline"/>
        </w:rPr>
        <w:t>. Standing on the left depends on whose left side we’re talking about. My left might be your right and vice versa, because it depends on what direction we’re facing, and what direction depends on which identities we’re assuming and affirmin</w:t>
      </w:r>
      <w:r w:rsidRPr="002E6B0E">
        <w:rPr>
          <w:szCs w:val="18"/>
        </w:rPr>
        <w:t xml:space="preserve">g. Eric adds, “Even in less dismissive [than Tim’s] accounts of </w:t>
      </w:r>
      <w:r w:rsidRPr="002E6B0E">
        <w:rPr>
          <w:rStyle w:val="StyleUnderline"/>
        </w:rPr>
        <w:t>new social movements based not on class but on identities formed by histories of injustice, there is a striking a priori sense of voluntarism about the investment in this cause or that movement or the other issue</w:t>
      </w:r>
      <w:r w:rsidRPr="002E6B0E">
        <w:rPr>
          <w:szCs w:val="18"/>
        </w:rPr>
        <w:t xml:space="preserv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2E6B0E">
        <w:rPr>
          <w:rStyle w:val="Emphasis"/>
          <w:highlight w:val="green"/>
        </w:rPr>
        <w:t>Touting class or “economic justice” as the fundamental stance for left identity is just another way of telling everybody else to shut up so I can be heard above the fray</w:t>
      </w:r>
      <w:r w:rsidRPr="002E6B0E">
        <w:rPr>
          <w:rStyle w:val="StyleUnderline"/>
        </w:rPr>
        <w:t>.</w:t>
      </w:r>
      <w:r w:rsidRPr="002E6B0E">
        <w:rPr>
          <w:szCs w:val="18"/>
        </w:rPr>
        <w:t xml:space="preserve"> Because of the force of “identity politics,” </w:t>
      </w:r>
      <w:r w:rsidRPr="00F25226">
        <w:rPr>
          <w:szCs w:val="18"/>
        </w:rPr>
        <w:t xml:space="preserve">a </w:t>
      </w:r>
      <w:r w:rsidRPr="00F25226">
        <w:rPr>
          <w:rStyle w:val="StyleUnderline"/>
        </w:rPr>
        <w:t xml:space="preserve">leftist white person would be leery of claiming to lead Blacks toward the promised land, a leftist straight man leery of claiming to lead women or queers, </w:t>
      </w:r>
      <w:r w:rsidRPr="00F25226">
        <w:rPr>
          <w:szCs w:val="18"/>
        </w:rPr>
        <w:t>but, for a number of complex rationalizations, we in the middle class (where all of us writing here currently reside) still have few qualms about volunteering to lead, at least theoretically</w:t>
      </w:r>
      <w:r w:rsidRPr="002E6B0E">
        <w:rPr>
          <w:szCs w:val="18"/>
        </w:rPr>
        <w:t xml:space="preserve">, the working class toward “economic justice.” </w:t>
      </w:r>
      <w:r w:rsidRPr="002E6B0E">
        <w:rPr>
          <w:rStyle w:val="StyleUnderline"/>
        </w:rPr>
        <w:t xml:space="preserve">What Eric calls here “left fundamentalism,” I’d call, at the risk of sounding harsh, left paternalism. Of the big identity groups articulated through “identity politics,” </w:t>
      </w:r>
      <w:r w:rsidRPr="00F25226">
        <w:rPr>
          <w:rStyle w:val="StyleUnderline"/>
          <w:highlight w:val="green"/>
        </w:rPr>
        <w:t>economic class</w:t>
      </w:r>
      <w:r w:rsidRPr="002E6B0E">
        <w:rPr>
          <w:rStyle w:val="StyleUnderline"/>
        </w:rPr>
        <w:t xml:space="preserve"> commentary</w:t>
      </w:r>
      <w:r w:rsidRPr="00F25226">
        <w:rPr>
          <w:rStyle w:val="StyleUnderline"/>
        </w:rPr>
        <w:t xml:space="preserve">: pleasuring </w:t>
      </w:r>
      <w:r w:rsidRPr="002E6B0E">
        <w:rPr>
          <w:rStyle w:val="StyleUnderline"/>
          <w:highlight w:val="green"/>
        </w:rPr>
        <w:t>identity remains the only identity where a straight white middle-class man can still feel comfortable claiming himself a leading political voice, and thus he may sometimes overcompensate by screaming that this is the only identity that really matters</w:t>
      </w:r>
      <w:r w:rsidRPr="002E6B0E">
        <w:rPr>
          <w:rStyle w:val="StyleUnderline"/>
        </w:rPr>
        <w:t xml:space="preserve">—which is the same as claiming that class is beyond identity. </w:t>
      </w:r>
      <w:r w:rsidRPr="002E6B0E">
        <w:rPr>
          <w:szCs w:val="18"/>
        </w:rPr>
        <w:t xml:space="preserve">Partly this is because </w:t>
      </w:r>
      <w:r w:rsidRPr="00F25226">
        <w:rPr>
          <w:rStyle w:val="StyleUnderline"/>
          <w:highlight w:val="green"/>
        </w:rPr>
        <w:t>Marxist theory</w:t>
      </w:r>
      <w:r w:rsidRPr="002E6B0E">
        <w:rPr>
          <w:rStyle w:val="StyleUnderline"/>
        </w:rPr>
        <w:t xml:space="preserve"> and </w:t>
      </w:r>
      <w:r w:rsidRPr="00F25226">
        <w:rPr>
          <w:rStyle w:val="StyleUnderline"/>
        </w:rPr>
        <w:t>Marx himself</w:t>
      </w:r>
      <w:r w:rsidRPr="00F25226">
        <w:rPr>
          <w:szCs w:val="18"/>
        </w:rPr>
        <w:t xml:space="preserve"> (a</w:t>
      </w:r>
      <w:r w:rsidRPr="002E6B0E">
        <w:rPr>
          <w:szCs w:val="18"/>
        </w:rPr>
        <w:t xml:space="preserve"> bourgeois intellectual creating the theoretical practice for the workers’ revolution) </w:t>
      </w:r>
      <w:r w:rsidRPr="002E6B0E">
        <w:rPr>
          <w:rStyle w:val="StyleUnderline"/>
          <w:highlight w:val="green"/>
        </w:rPr>
        <w:t>stage</w:t>
      </w:r>
      <w:r w:rsidRPr="002E6B0E">
        <w:rPr>
          <w:rStyle w:val="StyleUnderline"/>
        </w:rPr>
        <w:t xml:space="preserve"> </w:t>
      </w:r>
      <w:r w:rsidRPr="002E6B0E">
        <w:rPr>
          <w:rStyle w:val="StyleUnderline"/>
          <w:highlight w:val="green"/>
        </w:rPr>
        <w:t xml:space="preserve">the model for working-class identity as </w:t>
      </w:r>
      <w:r w:rsidRPr="00F25226">
        <w:rPr>
          <w:rStyle w:val="StyleUnderline"/>
        </w:rPr>
        <w:t xml:space="preserve">a sort of </w:t>
      </w:r>
      <w:r w:rsidRPr="002E6B0E">
        <w:rPr>
          <w:rStyle w:val="StyleUnderline"/>
          <w:highlight w:val="green"/>
        </w:rPr>
        <w:t>trans-identification, a magical identity that is transferable to those outside the group who commit themselves to it wholeheartedly enough</w:t>
      </w:r>
      <w:r w:rsidRPr="002E6B0E">
        <w:rPr>
          <w:szCs w:val="18"/>
        </w:rPr>
        <w:t>. If we look back</w:t>
      </w:r>
      <w:r w:rsidRPr="002E6B0E">
        <w:rPr>
          <w:rStyle w:val="StyleUnderline"/>
        </w:rPr>
        <w:t>, we realize even this magical quality is not special to a history of class struggle</w:t>
      </w:r>
      <w:r w:rsidRPr="002E6B0E">
        <w:rPr>
          <w:szCs w:val="18"/>
        </w:rPr>
        <w:t xml:space="preserve">, </w:t>
      </w:r>
      <w:r w:rsidRPr="002E6B0E">
        <w:rPr>
          <w:rStyle w:val="StyleUnderline"/>
        </w:rPr>
        <w:t xml:space="preserve">as whites during the New Negro movements of the early twentieth century felt that they were vanguard race leaders because they had putatively imbibed some essential qualities of </w:t>
      </w:r>
      <w:proofErr w:type="spellStart"/>
      <w:r w:rsidRPr="002E6B0E">
        <w:rPr>
          <w:rStyle w:val="StyleUnderline"/>
        </w:rPr>
        <w:t>Negroness</w:t>
      </w:r>
      <w:proofErr w:type="spellEnd"/>
      <w:r w:rsidRPr="002E6B0E">
        <w:rPr>
          <w:rStyle w:val="StyleUnderline"/>
        </w:rPr>
        <w:t xml:space="preserve"> by cross-identifying with the folk and their culture</w:t>
      </w:r>
      <w:r w:rsidRPr="002E6B0E">
        <w:rPr>
          <w:szCs w:val="18"/>
        </w:rPr>
        <w:t xml:space="preserve">. Ironically, Ken’s conclusion is full of the very identity concepts that he hopes to transcend by an appeal to a broadly conceived “political left.” </w:t>
      </w:r>
      <w:r w:rsidRPr="002E6B0E">
        <w:rPr>
          <w:rStyle w:val="StyleUnderline"/>
        </w:rPr>
        <w:t>As I have already suggested, “</w:t>
      </w:r>
      <w:r w:rsidRPr="002E6B0E">
        <w:rPr>
          <w:rStyle w:val="StyleUnderline"/>
          <w:highlight w:val="green"/>
        </w:rPr>
        <w:t>the left” is an identity formation no less than race or gender or sexuality</w:t>
      </w:r>
      <w:r w:rsidRPr="002E6B0E">
        <w:rPr>
          <w:szCs w:val="18"/>
          <w:highlight w:val="green"/>
        </w:rPr>
        <w:t>.</w:t>
      </w:r>
      <w:r w:rsidRPr="002E6B0E">
        <w:rPr>
          <w:szCs w:val="18"/>
        </w:rPr>
        <w:t xml:space="preserve"> Consider the other key terms of Ken’s manifesto: “working and unemployed,” “men and women,” “given interests.” As Professor Michaels indicates, </w:t>
      </w:r>
      <w:r w:rsidRPr="002E6B0E">
        <w:rPr>
          <w:szCs w:val="18"/>
        </w:rPr>
        <w:lastRenderedPageBreak/>
        <w:t>“</w:t>
      </w:r>
      <w:r w:rsidRPr="002E6B0E">
        <w:rPr>
          <w:rStyle w:val="StyleUnderline"/>
          <w:highlight w:val="green"/>
        </w:rPr>
        <w:t>interests” are always implicated in identity because they concern the negotiation of subject positions</w:t>
      </w:r>
      <w:r w:rsidRPr="002E6B0E">
        <w:rPr>
          <w:rStyle w:val="StyleUnderline"/>
        </w:rPr>
        <w:t>. Ken’s recourse to “men and women,” instead of simply “people” or some other less gendered term, indicates to what extent what he’s referring to is an alliance or coalition.</w:t>
      </w:r>
      <w:r w:rsidRPr="002E6B0E">
        <w:rPr>
          <w:szCs w:val="18"/>
        </w:rPr>
        <w:t xml:space="preserve"> Rather than ushering in a post-identity world of pure common interests, Ken’s manifesto looks back to the prehistory of “identity politics,” that Edenic moment before we fell into proliferating identities on the left. </w:t>
      </w:r>
      <w:r w:rsidRPr="002E6B0E">
        <w:rPr>
          <w:rStyle w:val="StyleUnderline"/>
        </w:rPr>
        <w:t xml:space="preserve">What is it that we bring together in coalitions if not “men” and “women,” with the identifiable interests that generally bring them to a common place across their differing identity circumstances? </w:t>
      </w:r>
      <w:r w:rsidRPr="002E6B0E">
        <w:rPr>
          <w:rStyle w:val="Emphasis"/>
          <w:highlight w:val="green"/>
        </w:rPr>
        <w:t>What are the “working” and “unemployed” if not class-based identity formations?</w:t>
      </w:r>
    </w:p>
    <w:p w:rsidR="00121391" w:rsidRPr="00121391" w:rsidRDefault="00121391" w:rsidP="00121391">
      <w:bookmarkStart w:id="12" w:name="_GoBack"/>
      <w:bookmarkEnd w:id="12"/>
    </w:p>
    <w:p w:rsidR="00121391" w:rsidRDefault="00121391" w:rsidP="00121391">
      <w:pPr>
        <w:pStyle w:val="Heading3"/>
      </w:pPr>
      <w:r>
        <w:lastRenderedPageBreak/>
        <w:t xml:space="preserve">Extinction K – </w:t>
      </w:r>
      <w:proofErr w:type="spellStart"/>
      <w:r>
        <w:t>Setcol</w:t>
      </w:r>
      <w:proofErr w:type="spellEnd"/>
    </w:p>
    <w:p w:rsidR="00121391" w:rsidRDefault="00121391" w:rsidP="00121391">
      <w:pPr>
        <w:pStyle w:val="Heading4"/>
        <w:rPr>
          <w:rFonts w:eastAsia="Times New Roman"/>
        </w:rPr>
      </w:pPr>
      <w:r w:rsidRPr="00F56E1D">
        <w:rPr>
          <w:rFonts w:eastAsia="Times New Roman"/>
        </w:rPr>
        <w:t xml:space="preserve">Extinction is the master settler trope. </w:t>
      </w:r>
      <w:r>
        <w:rPr>
          <w:rFonts w:eastAsia="Times New Roman"/>
        </w:rPr>
        <w:t>I</w:t>
      </w:r>
      <w:r w:rsidRPr="00F56E1D">
        <w:rPr>
          <w:rFonts w:eastAsia="Times New Roman"/>
        </w:rPr>
        <w:t>nvoking the settler trope of 'extinction'</w:t>
      </w:r>
      <w:r>
        <w:rPr>
          <w:rFonts w:eastAsia="Times New Roman"/>
        </w:rPr>
        <w:t xml:space="preserve"> </w:t>
      </w:r>
      <w:r w:rsidRPr="00F56E1D">
        <w:rPr>
          <w:rFonts w:eastAsia="Times New Roman"/>
        </w:rPr>
        <w:t>enables settler moves to innocence</w:t>
      </w:r>
    </w:p>
    <w:p w:rsidR="00121391" w:rsidRPr="00973757" w:rsidRDefault="00121391" w:rsidP="00121391">
      <w:pPr>
        <w:rPr>
          <w:rFonts w:eastAsia="Calibri" w:cs="Times New Roman"/>
          <w:b/>
          <w:bCs/>
          <w:sz w:val="26"/>
        </w:rPr>
      </w:pPr>
      <w:proofErr w:type="spellStart"/>
      <w:r w:rsidRPr="00F56E1D">
        <w:rPr>
          <w:rFonts w:eastAsia="Calibri" w:cs="Times New Roman"/>
          <w:b/>
          <w:bCs/>
          <w:sz w:val="26"/>
        </w:rPr>
        <w:t>Dalley</w:t>
      </w:r>
      <w:proofErr w:type="spellEnd"/>
      <w:r w:rsidRPr="00F56E1D">
        <w:rPr>
          <w:rFonts w:eastAsia="Calibri" w:cs="Times New Roman"/>
          <w:b/>
          <w:bCs/>
          <w:sz w:val="26"/>
        </w:rPr>
        <w:t>, 16</w:t>
      </w:r>
      <w:r>
        <w:rPr>
          <w:rFonts w:eastAsia="Calibri" w:cs="Times New Roman"/>
          <w:b/>
          <w:bCs/>
          <w:sz w:val="26"/>
        </w:rPr>
        <w:t xml:space="preserve"> (</w:t>
      </w:r>
      <w:r w:rsidRPr="00F56E1D">
        <w:rPr>
          <w:rFonts w:eastAsia="Calibri" w:cs="Calibri"/>
        </w:rPr>
        <w:t>Hamish</w:t>
      </w:r>
      <w:r>
        <w:rPr>
          <w:rFonts w:eastAsia="Calibri" w:cs="Calibri"/>
        </w:rPr>
        <w:t xml:space="preserve"> “</w:t>
      </w:r>
      <w:r w:rsidRPr="00F56E1D">
        <w:rPr>
          <w:rFonts w:eastAsia="Calibri" w:cs="Calibri"/>
        </w:rPr>
        <w:t>The deaths of settler colonialism: extinction as a metaphor of decolonization in contemporary settler literature,</w:t>
      </w:r>
      <w:r>
        <w:rPr>
          <w:rFonts w:eastAsia="Calibri" w:cs="Calibri"/>
        </w:rPr>
        <w:t>”</w:t>
      </w:r>
      <w:r w:rsidRPr="00F56E1D">
        <w:rPr>
          <w:rFonts w:eastAsia="Calibri" w:cs="Calibri"/>
        </w:rPr>
        <w:t xml:space="preserve"> Settler Colonial Studies</w:t>
      </w:r>
      <w:r>
        <w:rPr>
          <w:rFonts w:eastAsia="Calibri" w:cs="Calibri"/>
        </w:rPr>
        <w:t xml:space="preserve"> </w:t>
      </w:r>
      <w:hyperlink r:id="rId24" w:history="1">
        <w:r w:rsidRPr="000D426E">
          <w:rPr>
            <w:rStyle w:val="Hyperlink"/>
            <w:rFonts w:eastAsia="Calibri" w:cs="Calibri"/>
          </w:rPr>
          <w:t>https://www.tandfonline.com/doi/abs/10.1080/2201473X.2016.1238160</w:t>
        </w:r>
      </w:hyperlink>
      <w:r>
        <w:rPr>
          <w:rFonts w:eastAsia="Calibri" w:cs="Calibri"/>
        </w:rPr>
        <w:t xml:space="preserve"> JM</w:t>
      </w:r>
    </w:p>
    <w:p w:rsidR="00121391" w:rsidRPr="00F56E1D" w:rsidRDefault="00121391" w:rsidP="00121391">
      <w:pPr>
        <w:rPr>
          <w:rFonts w:eastAsia="Calibri" w:cs="Calibri"/>
          <w:sz w:val="16"/>
        </w:rPr>
      </w:pPr>
    </w:p>
    <w:p w:rsidR="00121391" w:rsidRPr="005F2B4A" w:rsidRDefault="00121391" w:rsidP="00121391">
      <w:pPr>
        <w:rPr>
          <w:rFonts w:eastAsia="Calibri" w:cs="Calibri"/>
          <w:b/>
          <w:u w:val="single"/>
        </w:rPr>
      </w:pPr>
      <w:r w:rsidRPr="00121391">
        <w:rPr>
          <w:rFonts w:eastAsia="Calibri" w:cs="Calibri"/>
          <w:b/>
          <w:highlight w:val="green"/>
          <w:u w:val="single"/>
        </w:rPr>
        <w:t>Settlers love to contemplate the possibility of their own extinction</w:t>
      </w:r>
      <w:r w:rsidRPr="005F2B4A">
        <w:rPr>
          <w:rFonts w:eastAsia="Calibri" w:cs="Calibri"/>
          <w:sz w:val="16"/>
        </w:rPr>
        <w:t>;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w:t>
      </w:r>
      <w:r w:rsidRPr="00F56E1D">
        <w:rPr>
          <w:rFonts w:eastAsia="Calibri" w:cs="Calibri"/>
          <w:u w:val="single"/>
        </w:rPr>
        <w:t xml:space="preserve"> </w:t>
      </w:r>
      <w:r w:rsidRPr="008812D9">
        <w:rPr>
          <w:rFonts w:eastAsia="Calibri" w:cs="Calibri"/>
          <w:b/>
          <w:u w:val="single"/>
        </w:rPr>
        <w:t>For settlers</w:t>
      </w:r>
      <w:r w:rsidRPr="005F2B4A">
        <w:rPr>
          <w:rFonts w:eastAsia="Calibri" w:cs="Calibri"/>
          <w:b/>
          <w:u w:val="single"/>
        </w:rPr>
        <w:t>,</w:t>
      </w:r>
      <w:r w:rsidRPr="00F56E1D">
        <w:rPr>
          <w:rFonts w:eastAsia="Calibri" w:cs="Calibri"/>
          <w:u w:val="single"/>
        </w:rPr>
        <w:t xml:space="preserve"> </w:t>
      </w:r>
      <w:r w:rsidRPr="005F2B4A">
        <w:rPr>
          <w:rFonts w:eastAsia="Calibri" w:cs="Calibri"/>
          <w:sz w:val="16"/>
        </w:rPr>
        <w:t>of all people</w:t>
      </w:r>
      <w:r w:rsidRPr="00F56E1D">
        <w:rPr>
          <w:rFonts w:eastAsia="Calibri" w:cs="Calibri"/>
          <w:u w:val="single"/>
        </w:rPr>
        <w:t xml:space="preserve">, </w:t>
      </w:r>
      <w:r w:rsidRPr="008812D9">
        <w:rPr>
          <w:rFonts w:eastAsia="Calibri" w:cs="Calibri"/>
          <w:b/>
          <w:u w:val="single"/>
        </w:rPr>
        <w:t>to obsessively ruminate on their own finitude is counterintuitive, for few modern social formations have been more resistant to change than settler colonialism.</w:t>
      </w:r>
      <w:r w:rsidRPr="00F56E1D">
        <w:rPr>
          <w:rFonts w:eastAsia="Calibri" w:cs="Calibri"/>
          <w:u w:val="single"/>
        </w:rPr>
        <w:t xml:space="preserve"> </w:t>
      </w:r>
      <w:r w:rsidRPr="005F2B4A">
        <w:rPr>
          <w:rFonts w:eastAsia="Calibri" w:cs="Calibri"/>
          <w:sz w:val="16"/>
        </w:rPr>
        <w:t>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trading as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Considering the problem of</w:t>
      </w:r>
      <w:r w:rsidRPr="00F56E1D">
        <w:rPr>
          <w:rFonts w:eastAsia="Calibri" w:cs="Calibri"/>
          <w:u w:val="single"/>
        </w:rPr>
        <w:t xml:space="preserve"> </w:t>
      </w:r>
      <w:r w:rsidRPr="008812D9">
        <w:rPr>
          <w:rFonts w:eastAsia="Calibri" w:cs="Calibri"/>
          <w:b/>
          <w:u w:val="single"/>
        </w:rPr>
        <w:t>futurity offers a useful foil to traditional analyses of settler colonial narrative, which typically examine settlers’ attitudes towards history in order to highlight a constitutive anxiety about the past</w:t>
      </w:r>
      <w:r w:rsidRPr="00F56E1D">
        <w:rPr>
          <w:rFonts w:eastAsia="Calibri" w:cs="Calibri"/>
          <w:u w:val="single"/>
        </w:rPr>
        <w:t xml:space="preserve"> </w:t>
      </w:r>
      <w:r w:rsidRPr="005F2B4A">
        <w:rPr>
          <w:rFonts w:eastAsia="Calibri" w:cs="Calibri"/>
          <w:sz w:val="16"/>
        </w:rPr>
        <w:t xml:space="preserve">– about origins. Settler colonialism, the argument goes, has a problem with historical narration that arises from a contradiction in its founding mythology. In Stephen Turner’s formulation, the settler subject is </w:t>
      </w:r>
      <w:proofErr w:type="gramStart"/>
      <w:r w:rsidRPr="005F2B4A">
        <w:rPr>
          <w:rFonts w:eastAsia="Calibri" w:cs="Calibri"/>
          <w:sz w:val="16"/>
        </w:rPr>
        <w:t>by definition one</w:t>
      </w:r>
      <w:proofErr w:type="gramEnd"/>
      <w:r w:rsidRPr="005F2B4A">
        <w:rPr>
          <w:rFonts w:eastAsia="Calibri" w:cs="Calibri"/>
          <w:sz w:val="16"/>
        </w:rPr>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F2B4A">
        <w:rPr>
          <w:rFonts w:eastAsia="Calibri" w:cs="Calibri"/>
          <w:sz w:val="16"/>
        </w:rPr>
        <w:t>spectre</w:t>
      </w:r>
      <w:proofErr w:type="spellEnd"/>
      <w:r w:rsidRPr="005F2B4A">
        <w:rPr>
          <w:rFonts w:eastAsia="Calibri" w:cs="Calibri"/>
          <w:sz w:val="16"/>
        </w:rPr>
        <w:t xml:space="preserv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Settler-colonial narrative is thus shaped around its need to erase and evoke the native,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w:t>
      </w:r>
      <w:r w:rsidRPr="00121391">
        <w:rPr>
          <w:rFonts w:eastAsia="Calibri" w:cs="Calibri"/>
          <w:b/>
          <w:highlight w:val="green"/>
          <w:u w:val="single"/>
        </w:rPr>
        <w:t>the frozen temporality of settler-colonial narrative, fixated on the moment of the frontier, recalls nothing so much as</w:t>
      </w:r>
      <w:r w:rsidRPr="00F56E1D">
        <w:rPr>
          <w:rFonts w:eastAsia="Calibri" w:cs="Calibri"/>
          <w:u w:val="single"/>
        </w:rPr>
        <w:t xml:space="preserve"> </w:t>
      </w:r>
      <w:r w:rsidRPr="005F2B4A">
        <w:rPr>
          <w:rFonts w:eastAsia="Calibri" w:cs="Calibri"/>
          <w:sz w:val="16"/>
        </w:rPr>
        <w:t>Freud’s description of the ‘</w:t>
      </w:r>
      <w:r w:rsidRPr="00121391">
        <w:rPr>
          <w:rFonts w:eastAsia="Calibri" w:cs="Calibri"/>
          <w:b/>
          <w:highlight w:val="green"/>
          <w:u w:val="single"/>
        </w:rPr>
        <w:t>repetition compulsion’ attending trauma</w:t>
      </w:r>
      <w:r w:rsidRPr="005F2B4A">
        <w:rPr>
          <w:rFonts w:eastAsia="Calibri" w:cs="Calibri"/>
          <w:sz w:val="16"/>
        </w:rPr>
        <w:t xml:space="preserve">.4 As Lorenzo </w:t>
      </w:r>
      <w:proofErr w:type="spellStart"/>
      <w:r w:rsidRPr="005F2B4A">
        <w:rPr>
          <w:rFonts w:eastAsia="Calibri" w:cs="Calibri"/>
          <w:sz w:val="16"/>
        </w:rPr>
        <w:t>Veracini</w:t>
      </w:r>
      <w:proofErr w:type="spellEnd"/>
      <w:r w:rsidRPr="005F2B4A">
        <w:rPr>
          <w:rFonts w:eastAsia="Calibri" w:cs="Calibri"/>
          <w:sz w:val="16"/>
        </w:rPr>
        <w:t xml:space="preserve"> puts it</w:t>
      </w:r>
      <w:r w:rsidRPr="00121391">
        <w:rPr>
          <w:rFonts w:eastAsia="Calibri" w:cs="Calibri"/>
          <w:sz w:val="16"/>
          <w:highlight w:val="green"/>
        </w:rPr>
        <w:t xml:space="preserve">, </w:t>
      </w:r>
      <w:r w:rsidRPr="00121391">
        <w:rPr>
          <w:rFonts w:eastAsia="Calibri" w:cs="Calibri"/>
          <w:b/>
          <w:highlight w:val="green"/>
          <w:u w:val="single"/>
        </w:rPr>
        <w:t>because: ‘settler society’ can thus be seen as a fantasy where a perception of a constant struggle is juxtaposed against an ideal of ‘peace’ that can never be reached, settler projects embrace and reject violence at the same time</w:t>
      </w:r>
      <w:r w:rsidRPr="005F2B4A">
        <w:rPr>
          <w:rFonts w:eastAsia="Calibri" w:cs="Calibri"/>
          <w:sz w:val="16"/>
        </w:rPr>
        <w:t xml:space="preserve">. The settler colonial situation is thus a circumstance where the tension between contradictory impulses produces long-lasting psychic conflicts and </w:t>
      </w:r>
      <w:proofErr w:type="gramStart"/>
      <w:r w:rsidRPr="005F2B4A">
        <w:rPr>
          <w:rFonts w:eastAsia="Calibri" w:cs="Calibri"/>
          <w:sz w:val="16"/>
        </w:rPr>
        <w:t>a number of</w:t>
      </w:r>
      <w:proofErr w:type="gramEnd"/>
      <w:r w:rsidRPr="005F2B4A">
        <w:rPr>
          <w:rFonts w:eastAsia="Calibri" w:cs="Calibri"/>
          <w:sz w:val="16"/>
        </w:rPr>
        <w:t xml:space="preserve">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w:t>
      </w:r>
      <w:r w:rsidRPr="00121391">
        <w:rPr>
          <w:rFonts w:eastAsia="Calibri" w:cs="Calibri"/>
          <w:b/>
          <w:highlight w:val="green"/>
          <w:u w:val="single"/>
        </w:rPr>
        <w:t>Few social formations are more</w:t>
      </w:r>
      <w:r w:rsidRPr="00F56E1D">
        <w:rPr>
          <w:rFonts w:eastAsia="Calibri" w:cs="Calibri"/>
          <w:u w:val="single"/>
        </w:rPr>
        <w:t xml:space="preserve"> </w:t>
      </w:r>
      <w:r w:rsidRPr="005F2B4A">
        <w:rPr>
          <w:rFonts w:eastAsia="Calibri" w:cs="Calibri"/>
          <w:sz w:val="16"/>
        </w:rPr>
        <w:t>stubbornly</w:t>
      </w:r>
      <w:r w:rsidRPr="00F56E1D">
        <w:rPr>
          <w:rFonts w:eastAsia="Calibri" w:cs="Calibri"/>
          <w:u w:val="single"/>
        </w:rPr>
        <w:t xml:space="preserve"> </w:t>
      </w:r>
      <w:r w:rsidRPr="00121391">
        <w:rPr>
          <w:rFonts w:eastAsia="Calibri" w:cs="Calibri"/>
          <w:b/>
          <w:highlight w:val="green"/>
          <w:u w:val="single"/>
        </w:rPr>
        <w:t>resistant to change than settlement, suggesting that a future beyond settler colonialism might be</w:t>
      </w:r>
      <w:r w:rsidRPr="00F56E1D">
        <w:rPr>
          <w:rFonts w:eastAsia="Calibri" w:cs="Calibri"/>
          <w:u w:val="single"/>
        </w:rPr>
        <w:t xml:space="preserve"> </w:t>
      </w:r>
      <w:r w:rsidRPr="005F2B4A">
        <w:rPr>
          <w:rFonts w:eastAsia="Calibri" w:cs="Calibri"/>
          <w:sz w:val="16"/>
        </w:rPr>
        <w:t>simply</w:t>
      </w:r>
      <w:r w:rsidRPr="00F56E1D">
        <w:rPr>
          <w:rFonts w:eastAsia="Calibri" w:cs="Calibri"/>
          <w:u w:val="single"/>
        </w:rPr>
        <w:t xml:space="preserve"> </w:t>
      </w:r>
      <w:r w:rsidRPr="00121391">
        <w:rPr>
          <w:rFonts w:eastAsia="Calibri" w:cs="Calibri"/>
          <w:b/>
          <w:highlight w:val="green"/>
          <w:u w:val="single"/>
        </w:rPr>
        <w:t>unthinkable</w:t>
      </w:r>
      <w:r w:rsidRPr="00F56E1D">
        <w:rPr>
          <w:rFonts w:eastAsia="Calibri" w:cs="Calibri"/>
          <w:u w:val="single"/>
        </w:rPr>
        <w:t>.</w:t>
      </w:r>
      <w:r w:rsidRPr="005F2B4A">
        <w:rPr>
          <w:rFonts w:eastAsia="Calibri" w:cs="Calibri"/>
          <w:sz w:val="16"/>
        </w:rPr>
        <w:t xml:space="preserve"> </w:t>
      </w:r>
      <w:proofErr w:type="spellStart"/>
      <w:r w:rsidRPr="005F2B4A">
        <w:rPr>
          <w:rFonts w:eastAsia="Calibri" w:cs="Calibri"/>
          <w:sz w:val="16"/>
        </w:rPr>
        <w:t>Veracini</w:t>
      </w:r>
      <w:proofErr w:type="spellEnd"/>
      <w:r w:rsidRPr="005F2B4A">
        <w:rPr>
          <w:rFonts w:eastAsia="Calibri" w:cs="Calibri"/>
          <w:sz w:val="16"/>
        </w:rPr>
        <w:t xml:space="preserve">,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121391">
        <w:rPr>
          <w:rFonts w:eastAsia="Calibri" w:cs="Calibri"/>
          <w:b/>
          <w:highlight w:val="green"/>
          <w:u w:val="single"/>
        </w:rPr>
        <w:t>settlers</w:t>
      </w:r>
      <w:r w:rsidRPr="00F56E1D">
        <w:rPr>
          <w:rFonts w:eastAsia="Calibri" w:cs="Calibri"/>
          <w:u w:val="single"/>
        </w:rPr>
        <w:t xml:space="preserve"> </w:t>
      </w:r>
      <w:r w:rsidRPr="005F2B4A">
        <w:rPr>
          <w:rFonts w:eastAsia="Calibri" w:cs="Calibri"/>
          <w:sz w:val="16"/>
        </w:rPr>
        <w:t>do often try to</w:t>
      </w:r>
      <w:r w:rsidRPr="00F56E1D">
        <w:rPr>
          <w:rFonts w:eastAsia="Calibri" w:cs="Calibri"/>
          <w:u w:val="single"/>
        </w:rPr>
        <w:t xml:space="preserve"> </w:t>
      </w:r>
      <w:r w:rsidRPr="00121391">
        <w:rPr>
          <w:rFonts w:eastAsia="Calibri" w:cs="Calibri"/>
          <w:b/>
          <w:highlight w:val="green"/>
          <w:u w:val="single"/>
        </w:rPr>
        <w:t>imagine their demise</w:t>
      </w:r>
      <w:r w:rsidRPr="00F56E1D">
        <w:rPr>
          <w:rFonts w:eastAsia="Calibri" w:cs="Calibri"/>
          <w:u w:val="single"/>
        </w:rPr>
        <w:t xml:space="preserve"> </w:t>
      </w:r>
      <w:r w:rsidRPr="005F2B4A">
        <w:rPr>
          <w:rFonts w:eastAsia="Calibri" w:cs="Calibri"/>
          <w:sz w:val="16"/>
        </w:rPr>
        <w:t>– but they do so</w:t>
      </w:r>
      <w:r w:rsidRPr="00F56E1D">
        <w:rPr>
          <w:rFonts w:eastAsia="Calibri" w:cs="Calibri"/>
          <w:u w:val="single"/>
        </w:rPr>
        <w:t xml:space="preserve"> </w:t>
      </w:r>
      <w:r w:rsidRPr="00121391">
        <w:rPr>
          <w:rFonts w:eastAsia="Calibri" w:cs="Calibri"/>
          <w:b/>
          <w:highlight w:val="green"/>
          <w:u w:val="single"/>
        </w:rPr>
        <w:t>in a way that reasserts the paradoxes of their founding ideology</w:t>
      </w:r>
      <w:r w:rsidRPr="00F56E1D">
        <w:rPr>
          <w:rFonts w:eastAsia="Calibri" w:cs="Calibri"/>
          <w:u w:val="single"/>
        </w:rPr>
        <w:t xml:space="preserve">, </w:t>
      </w:r>
      <w:r w:rsidRPr="005F2B4A">
        <w:rPr>
          <w:rFonts w:eastAsia="Calibri" w:cs="Calibri"/>
          <w:sz w:val="16"/>
        </w:rPr>
        <w:t xml:space="preserve">with the result that the radical potentiality of decolonization is undone even as it is invoked. I argue that, notwithstanding </w:t>
      </w:r>
      <w:proofErr w:type="spellStart"/>
      <w:r w:rsidRPr="005F2B4A">
        <w:rPr>
          <w:rFonts w:eastAsia="Calibri" w:cs="Calibri"/>
          <w:sz w:val="16"/>
        </w:rPr>
        <w:t>Veracini’s</w:t>
      </w:r>
      <w:proofErr w:type="spellEnd"/>
      <w:r w:rsidRPr="005F2B4A">
        <w:rPr>
          <w:rFonts w:eastAsia="Calibri" w:cs="Calibri"/>
          <w:sz w:val="16"/>
        </w:rPr>
        <w:t xml:space="preserve"> analysis, there is a metaphor via which the end of settler colonialism unspools – </w:t>
      </w:r>
      <w:r w:rsidRPr="00121391">
        <w:rPr>
          <w:rFonts w:eastAsia="Calibri" w:cs="Calibri"/>
          <w:b/>
          <w:highlight w:val="green"/>
          <w:u w:val="single"/>
        </w:rPr>
        <w:t xml:space="preserve">the quasi-biological concept of extinction, </w:t>
      </w:r>
      <w:r w:rsidRPr="008812D9">
        <w:rPr>
          <w:rFonts w:eastAsia="Calibri" w:cs="Calibri"/>
          <w:b/>
          <w:u w:val="single"/>
        </w:rPr>
        <w:t>which, when deployed as a narrative trope,</w:t>
      </w:r>
      <w:r w:rsidRPr="00121391">
        <w:rPr>
          <w:rFonts w:eastAsia="Calibri" w:cs="Calibri"/>
          <w:b/>
          <w:highlight w:val="green"/>
          <w:u w:val="single"/>
        </w:rPr>
        <w:t xml:space="preserve"> offers settlers a chance to consider and disavow their demise, just as they consider and then disavow the violence of their origins</w:t>
      </w:r>
      <w:r w:rsidRPr="00F56E1D">
        <w:rPr>
          <w:rFonts w:eastAsia="Calibri" w:cs="Calibri"/>
          <w:u w:val="single"/>
        </w:rPr>
        <w:t>.</w:t>
      </w:r>
      <w:r w:rsidRPr="005F2B4A">
        <w:rPr>
          <w:rFonts w:eastAsia="Calibri" w:cs="Calibri"/>
          <w:sz w:val="16"/>
        </w:rPr>
        <w:t xml:space="preserve"> This article traces the importance of the trope of extinction for contemporary settler-colonial literature, </w:t>
      </w:r>
      <w:r w:rsidRPr="005F2B4A">
        <w:rPr>
          <w:rFonts w:eastAsia="Calibri" w:cs="Calibri"/>
          <w:sz w:val="16"/>
        </w:rPr>
        <w:lastRenderedPageBreak/>
        <w:t xml:space="preserve">with a focus on South Africa, Canada, and Australia. It explores variations in how the death of settler colonialism is conceptualized, drawing a distinction between </w:t>
      </w:r>
      <w:proofErr w:type="spellStart"/>
      <w:r w:rsidRPr="005F2B4A">
        <w:rPr>
          <w:rFonts w:eastAsia="Calibri" w:cs="Calibri"/>
          <w:sz w:val="16"/>
        </w:rPr>
        <w:t>historio</w:t>
      </w:r>
      <w:proofErr w:type="spellEnd"/>
      <w:r w:rsidRPr="005F2B4A">
        <w:rPr>
          <w:rFonts w:eastAsia="Calibri" w:cs="Calibri"/>
          <w:sz w:val="16"/>
        </w:rPr>
        <w:t xml:space="preserve">-civilizational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w:t>
      </w:r>
      <w:proofErr w:type="spellStart"/>
      <w:r w:rsidRPr="005F2B4A">
        <w:rPr>
          <w:rFonts w:eastAsia="Calibri" w:cs="Calibri"/>
          <w:sz w:val="16"/>
        </w:rPr>
        <w:t>settlercolonial</w:t>
      </w:r>
      <w:proofErr w:type="spellEnd"/>
      <w:r w:rsidRPr="005F2B4A">
        <w:rPr>
          <w:rFonts w:eastAsia="Calibri" w:cs="Calibri"/>
          <w:sz w:val="16"/>
        </w:rPr>
        <w:t xml:space="preserve"> studies toward futurity and the ambivalence of settler paranoia, while highlighting a potential point of cross-fertilization between settler-colonial and eco-critical approaches to contemporary literature. </w:t>
      </w:r>
      <w:r w:rsidRPr="008812D9">
        <w:rPr>
          <w:rFonts w:eastAsia="Calibri" w:cs="Calibri"/>
          <w:b/>
          <w:u w:val="single"/>
        </w:rPr>
        <w:t>That ‘extinction’ should be a key word in the settler-colonial lexicon is no surprise.</w:t>
      </w:r>
      <w:r w:rsidRPr="005F2B4A">
        <w:rPr>
          <w:rFonts w:eastAsia="Calibri" w:cs="Calibri"/>
          <w:sz w:val="16"/>
        </w:rPr>
        <w:t xml:space="preserve"> In Patrick Wolfe’s phrase,7 </w:t>
      </w:r>
      <w:r w:rsidRPr="008812D9">
        <w:rPr>
          <w:rFonts w:eastAsia="Calibri" w:cs="Calibri"/>
          <w:b/>
          <w:u w:val="single"/>
        </w:rPr>
        <w:t>settler colonialism is predicated on a ‘logic of elimination’ that tends towards the extermination – by one means or another – of indigenous peoples</w:t>
      </w:r>
      <w:r w:rsidRPr="005F2B4A">
        <w:rPr>
          <w:rFonts w:eastAsia="Calibri" w:cs="Calibri"/>
          <w:b/>
          <w:sz w:val="16"/>
        </w:rPr>
        <w:t>.</w:t>
      </w:r>
      <w:r w:rsidRPr="005F2B4A">
        <w:rPr>
          <w:rFonts w:eastAsia="Calibri" w:cs="Calibri"/>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w:t>
      </w:r>
      <w:r w:rsidRPr="00121391">
        <w:rPr>
          <w:rFonts w:eastAsia="Calibri" w:cs="Calibri"/>
          <w:b/>
          <w:highlight w:val="green"/>
          <w:u w:val="single"/>
        </w:rPr>
        <w:t>settler colonialism is a kind of ‘ecological process’ 9 that necessitates the extinction of inferior races.</w:t>
      </w:r>
      <w:r w:rsidRPr="00121391">
        <w:rPr>
          <w:rFonts w:eastAsia="Calibri" w:cs="Calibri"/>
          <w:b/>
          <w:sz w:val="16"/>
          <w:highlight w:val="green"/>
        </w:rPr>
        <w:t xml:space="preserve"> </w:t>
      </w:r>
      <w:r w:rsidRPr="008812D9">
        <w:rPr>
          <w:rFonts w:eastAsia="Calibri" w:cs="Calibri"/>
          <w:b/>
          <w:u w:val="single"/>
        </w:rPr>
        <w:t>What is surprising, though, is how often the trope of extinction also appears with reference to settlers themselves; it makes sense for settlers to narrate how their presence entails others’ destruction, but</w:t>
      </w:r>
      <w:r w:rsidRPr="00121391">
        <w:rPr>
          <w:rFonts w:eastAsia="Calibri" w:cs="Calibri"/>
          <w:b/>
          <w:highlight w:val="green"/>
          <w:u w:val="single"/>
        </w:rPr>
        <w:t xml:space="preserve"> it is less clear why their attempts to imagine futures should presume extinction to be their own logical end as well</w:t>
      </w:r>
      <w:r w:rsidRPr="00121391">
        <w:rPr>
          <w:rFonts w:eastAsia="Calibri" w:cs="Calibri"/>
          <w:highlight w:val="green"/>
          <w:u w:val="single"/>
        </w:rPr>
        <w:t>.</w:t>
      </w:r>
      <w:r w:rsidRPr="005F2B4A">
        <w:rPr>
          <w:rFonts w:eastAsia="Calibri" w:cs="Calibri"/>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w:t>
      </w:r>
      <w:proofErr w:type="spellStart"/>
      <w:r w:rsidRPr="005F2B4A">
        <w:rPr>
          <w:rFonts w:eastAsia="Calibri" w:cs="Calibri"/>
          <w:sz w:val="16"/>
        </w:rPr>
        <w:t>nineteenthcentury</w:t>
      </w:r>
      <w:proofErr w:type="spellEnd"/>
      <w:r w:rsidRPr="005F2B4A">
        <w:rPr>
          <w:rFonts w:eastAsia="Calibri" w:cs="Calibri"/>
          <w:sz w:val="16"/>
        </w:rPr>
        <w:t xml:space="preserve">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w:t>
      </w:r>
      <w:r w:rsidRPr="00F56E1D">
        <w:rPr>
          <w:rFonts w:eastAsia="Calibri" w:cs="Calibri"/>
          <w:u w:val="single"/>
        </w:rPr>
        <w:t xml:space="preserve"> </w:t>
      </w:r>
      <w:r w:rsidRPr="00121391">
        <w:rPr>
          <w:rFonts w:eastAsia="Calibri" w:cs="Calibri"/>
          <w:b/>
          <w:highlight w:val="green"/>
          <w:u w:val="single"/>
        </w:rPr>
        <w:t>The fear of looming annihilation serves a powerful ideological function in settler communities, working to foster racial solidarity, suppress dissent, and legitimate violence against indigenous populations</w:t>
      </w:r>
      <w:r w:rsidRPr="00F56E1D">
        <w:rPr>
          <w:rFonts w:eastAsia="Calibri" w:cs="Calibri"/>
          <w:u w:val="single"/>
        </w:rPr>
        <w:t xml:space="preserve"> </w:t>
      </w:r>
      <w:r w:rsidRPr="005F2B4A">
        <w:rPr>
          <w:rFonts w:eastAsia="Calibri" w:cs="Calibri"/>
          <w:sz w:val="16"/>
        </w:rPr>
        <w:t xml:space="preserve">who, by any objective measure, are far more at risk of extermination than the settlers who fear them. Ann </w:t>
      </w:r>
      <w:proofErr w:type="spellStart"/>
      <w:r w:rsidRPr="005F2B4A">
        <w:rPr>
          <w:rFonts w:eastAsia="Calibri" w:cs="Calibri"/>
          <w:sz w:val="16"/>
        </w:rPr>
        <w:t>Curthoys</w:t>
      </w:r>
      <w:proofErr w:type="spellEnd"/>
      <w:r w:rsidRPr="005F2B4A">
        <w:rPr>
          <w:rFonts w:eastAsia="Calibri" w:cs="Calibri"/>
          <w:sz w:val="16"/>
        </w:rPr>
        <w:t xml:space="preserve"> and Dirk Moses have traced this pattern in Australia and Israel-Palestine, respectively.12 This scholarship suggests that</w:t>
      </w:r>
      <w:r w:rsidRPr="00F56E1D">
        <w:rPr>
          <w:rFonts w:eastAsia="Calibri" w:cs="Calibri"/>
          <w:u w:val="single"/>
        </w:rPr>
        <w:t xml:space="preserve"> </w:t>
      </w:r>
      <w:r w:rsidRPr="00121391">
        <w:rPr>
          <w:rFonts w:eastAsia="Calibri" w:cs="Calibri"/>
          <w:b/>
          <w:highlight w:val="green"/>
          <w:u w:val="single"/>
        </w:rPr>
        <w:t>narratives of settler extinction are acts of ideological mystification, obscuring the brutal inequalities of the frontier behind a mask of white vulnerability</w:t>
      </w:r>
      <w:r w:rsidRPr="005F2B4A">
        <w:rPr>
          <w:rFonts w:eastAsia="Calibri" w:cs="Calibri"/>
          <w:sz w:val="16"/>
        </w:rPr>
        <w:t xml:space="preserve"> – an argument with which I sympathize. However, this article shows how there is more to settler-colonial extinction narratives than bad faith. I argue that</w:t>
      </w:r>
      <w:r w:rsidRPr="00F56E1D">
        <w:rPr>
          <w:rFonts w:eastAsia="Calibri" w:cs="Calibri"/>
          <w:u w:val="single"/>
        </w:rPr>
        <w:t xml:space="preserve"> </w:t>
      </w:r>
      <w:r w:rsidRPr="00121391">
        <w:rPr>
          <w:rFonts w:eastAsia="Calibri" w:cs="Calibri"/>
          <w:b/>
          <w:highlight w:val="green"/>
          <w:u w:val="single"/>
        </w:rPr>
        <w:t>we need a</w:t>
      </w:r>
      <w:r w:rsidRPr="005F2B4A">
        <w:rPr>
          <w:rFonts w:eastAsia="Calibri" w:cs="Calibri"/>
          <w:b/>
          <w:u w:val="single"/>
        </w:rPr>
        <w:t xml:space="preserve"> </w:t>
      </w:r>
      <w:r w:rsidRPr="00121391">
        <w:rPr>
          <w:rFonts w:eastAsia="Calibri" w:cs="Calibri"/>
          <w:b/>
          <w:highlight w:val="green"/>
          <w:u w:val="single"/>
        </w:rPr>
        <w:t>more</w:t>
      </w:r>
      <w:r w:rsidRPr="005F2B4A">
        <w:rPr>
          <w:rFonts w:eastAsia="Calibri" w:cs="Calibri"/>
          <w:b/>
          <w:u w:val="single"/>
        </w:rPr>
        <w:t xml:space="preserve"> </w:t>
      </w:r>
      <w:r w:rsidRPr="00121391">
        <w:rPr>
          <w:rFonts w:eastAsia="Calibri" w:cs="Calibri"/>
          <w:b/>
          <w:highlight w:val="green"/>
          <w:u w:val="single"/>
        </w:rPr>
        <w:t>nuanced understanding of</w:t>
      </w:r>
      <w:r w:rsidRPr="00F56E1D">
        <w:rPr>
          <w:rFonts w:eastAsia="Calibri" w:cs="Calibri"/>
          <w:u w:val="single"/>
        </w:rPr>
        <w:t xml:space="preserve"> </w:t>
      </w:r>
      <w:r w:rsidRPr="005F2B4A">
        <w:rPr>
          <w:rFonts w:eastAsia="Calibri" w:cs="Calibri"/>
          <w:sz w:val="16"/>
        </w:rPr>
        <w:t>how they encode a specifically</w:t>
      </w:r>
      <w:r w:rsidRPr="00F56E1D">
        <w:rPr>
          <w:rFonts w:eastAsia="Calibri" w:cs="Calibri"/>
          <w:u w:val="single"/>
        </w:rPr>
        <w:t xml:space="preserve"> </w:t>
      </w:r>
      <w:r w:rsidRPr="00121391">
        <w:rPr>
          <w:rFonts w:eastAsia="Calibri" w:cs="Calibri"/>
          <w:b/>
          <w:highlight w:val="green"/>
          <w:u w:val="single"/>
        </w:rPr>
        <w:t>settler-colonial</w:t>
      </w:r>
      <w:r w:rsidRPr="00F56E1D">
        <w:rPr>
          <w:rFonts w:eastAsia="Calibri" w:cs="Calibri"/>
          <w:u w:val="single"/>
        </w:rPr>
        <w:t xml:space="preserve"> </w:t>
      </w:r>
      <w:r w:rsidRPr="005F2B4A">
        <w:rPr>
          <w:rFonts w:eastAsia="Calibri" w:cs="Calibri"/>
          <w:sz w:val="16"/>
        </w:rPr>
        <w:t>framework for imagining the</w:t>
      </w:r>
      <w:r w:rsidRPr="00F56E1D">
        <w:rPr>
          <w:rFonts w:eastAsia="Calibri" w:cs="Calibri"/>
          <w:u w:val="single"/>
        </w:rPr>
        <w:t xml:space="preserve"> </w:t>
      </w:r>
      <w:r w:rsidRPr="00121391">
        <w:rPr>
          <w:rFonts w:eastAsia="Calibri" w:cs="Calibri"/>
          <w:b/>
          <w:highlight w:val="green"/>
          <w:u w:val="single"/>
        </w:rPr>
        <w:t>future</w:t>
      </w:r>
      <w:r w:rsidRPr="00121391">
        <w:rPr>
          <w:rFonts w:eastAsia="Calibri" w:cs="Calibri"/>
          <w:highlight w:val="green"/>
          <w:u w:val="single"/>
        </w:rPr>
        <w:t>,</w:t>
      </w:r>
      <w:r w:rsidRPr="00F56E1D">
        <w:rPr>
          <w:rFonts w:eastAsia="Calibri" w:cs="Calibri"/>
          <w:u w:val="single"/>
        </w:rPr>
        <w:t xml:space="preserve"> </w:t>
      </w:r>
      <w:r w:rsidRPr="005F2B4A">
        <w:rPr>
          <w:rFonts w:eastAsia="Calibri" w:cs="Calibri"/>
          <w:sz w:val="16"/>
        </w:rPr>
        <w:t xml:space="preserve">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w:t>
      </w:r>
      <w:proofErr w:type="spellStart"/>
      <w:r w:rsidRPr="005F2B4A">
        <w:rPr>
          <w:rFonts w:eastAsia="Calibri" w:cs="Calibri"/>
          <w:sz w:val="16"/>
        </w:rPr>
        <w:t>Veracini</w:t>
      </w:r>
      <w:proofErr w:type="spellEnd"/>
      <w:r w:rsidRPr="005F2B4A">
        <w:rPr>
          <w:rFonts w:eastAsia="Calibri" w:cs="Calibri"/>
          <w:sz w:val="16"/>
        </w:rPr>
        <w:t xml:space="preserve">,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F2B4A">
        <w:rPr>
          <w:rFonts w:eastAsia="Calibri" w:cs="Calibri"/>
          <w:sz w:val="16"/>
        </w:rPr>
        <w:t>Maddaddam</w:t>
      </w:r>
      <w:proofErr w:type="spellEnd"/>
      <w:r w:rsidRPr="005F2B4A">
        <w:rPr>
          <w:rFonts w:eastAsia="Calibri" w:cs="Calibri"/>
          <w:sz w:val="16"/>
        </w:rPr>
        <w:t xml:space="preserve">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w:t>
      </w:r>
      <w:r w:rsidRPr="00F56E1D">
        <w:rPr>
          <w:rFonts w:eastAsia="Calibri" w:cs="Calibri"/>
          <w:u w:val="single"/>
        </w:rPr>
        <w:t xml:space="preserve">, </w:t>
      </w:r>
      <w:r w:rsidRPr="00121391">
        <w:rPr>
          <w:rFonts w:eastAsia="Calibri" w:cs="Calibri"/>
          <w:b/>
          <w:highlight w:val="green"/>
          <w:u w:val="single"/>
        </w:rPr>
        <w:t xml:space="preserve">biologically oriented extinction narratives rely on a </w:t>
      </w:r>
      <w:proofErr w:type="gramStart"/>
      <w:r w:rsidRPr="00121391">
        <w:rPr>
          <w:rFonts w:eastAsia="Calibri" w:cs="Calibri"/>
          <w:b/>
          <w:highlight w:val="green"/>
          <w:u w:val="single"/>
        </w:rPr>
        <w:t>more or less conscious</w:t>
      </w:r>
      <w:proofErr w:type="gramEnd"/>
      <w:r w:rsidRPr="00121391">
        <w:rPr>
          <w:rFonts w:eastAsia="Calibri" w:cs="Calibri"/>
          <w:b/>
          <w:highlight w:val="green"/>
          <w:u w:val="single"/>
        </w:rPr>
        <w:t xml:space="preserve"> slippage between ‘the settler’ and ‘the human’</w:t>
      </w:r>
      <w:r w:rsidRPr="00121391">
        <w:rPr>
          <w:rFonts w:eastAsia="Calibri" w:cs="Calibri"/>
          <w:highlight w:val="green"/>
          <w:u w:val="single"/>
        </w:rPr>
        <w:t>.</w:t>
      </w:r>
      <w:r w:rsidRPr="00F56E1D">
        <w:rPr>
          <w:rFonts w:eastAsia="Calibri" w:cs="Calibri"/>
          <w:u w:val="single"/>
        </w:rPr>
        <w:t xml:space="preserve"> </w:t>
      </w:r>
      <w:r w:rsidRPr="005F2B4A">
        <w:rPr>
          <w:rFonts w:eastAsia="Calibri" w:cs="Calibri"/>
          <w:sz w:val="16"/>
        </w:rPr>
        <w:t>Third</w:t>
      </w:r>
      <w:r w:rsidRPr="00F56E1D">
        <w:rPr>
          <w:rFonts w:eastAsia="Calibri" w:cs="Calibri"/>
          <w:u w:val="single"/>
        </w:rPr>
        <w:t xml:space="preserve">, </w:t>
      </w:r>
      <w:r w:rsidRPr="00121391">
        <w:rPr>
          <w:rFonts w:eastAsia="Calibri" w:cs="Calibri"/>
          <w:b/>
          <w:highlight w:val="green"/>
          <w:u w:val="single"/>
        </w:rPr>
        <w:t xml:space="preserve">this slippage is ideologically </w:t>
      </w:r>
      <w:r w:rsidRPr="00121391">
        <w:rPr>
          <w:rFonts w:eastAsia="Calibri" w:cs="Calibri"/>
          <w:b/>
          <w:highlight w:val="green"/>
          <w:u w:val="single"/>
        </w:rPr>
        <w:lastRenderedPageBreak/>
        <w:t>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sidRPr="00F56E1D">
        <w:rPr>
          <w:rFonts w:eastAsia="Calibri" w:cs="Calibri"/>
          <w:u w:val="single"/>
        </w:rPr>
        <w:t xml:space="preserve"> </w:t>
      </w:r>
      <w:r w:rsidRPr="005F2B4A">
        <w:rPr>
          <w:rFonts w:eastAsia="Calibri" w:cs="Calibri"/>
          <w:sz w:val="16"/>
        </w:rPr>
        <w:t xml:space="preserve">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121391">
        <w:rPr>
          <w:rFonts w:eastAsia="Calibri" w:cs="Calibri"/>
          <w:b/>
          <w:highlight w:val="green"/>
          <w:u w:val="single"/>
        </w:rPr>
        <w:t>extinction is a core trope through which settler futurity emerges, one with crucial narrative and ideological effects that shape much of the contemporary literature emerging from white colonial settings</w:t>
      </w:r>
      <w:r w:rsidRPr="005F2B4A">
        <w:rPr>
          <w:rFonts w:eastAsia="Calibri" w:cs="Calibri"/>
          <w:b/>
          <w:sz w:val="16"/>
        </w:rPr>
        <w:t xml:space="preserve">.   </w:t>
      </w:r>
    </w:p>
    <w:p w:rsidR="00121391" w:rsidRPr="00121391" w:rsidRDefault="00121391" w:rsidP="00121391"/>
    <w:p w:rsidR="00121391" w:rsidRPr="00121391" w:rsidRDefault="00121391" w:rsidP="00121391"/>
    <w:sectPr w:rsidR="00121391" w:rsidRPr="00121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3313C9"/>
    <w:multiLevelType w:val="hybridMultilevel"/>
    <w:tmpl w:val="AD0AF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08"/>
    <w:rsid w:val="000D274D"/>
    <w:rsid w:val="00121391"/>
    <w:rsid w:val="00401A58"/>
    <w:rsid w:val="00623E54"/>
    <w:rsid w:val="006B2BCB"/>
    <w:rsid w:val="007A2F08"/>
    <w:rsid w:val="00851548"/>
    <w:rsid w:val="00DE1AAC"/>
    <w:rsid w:val="00E82E49"/>
    <w:rsid w:val="00FD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0FC6"/>
  <w15:chartTrackingRefBased/>
  <w15:docId w15:val="{9F7EF1F3-C6FB-43C9-AD1C-3C1BFD34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A2F08"/>
    <w:rPr>
      <w:rFonts w:ascii="Calibri" w:hAnsi="Calibri"/>
    </w:rPr>
  </w:style>
  <w:style w:type="paragraph" w:styleId="Heading1">
    <w:name w:val="heading 1"/>
    <w:aliases w:val="Pocket"/>
    <w:basedOn w:val="Normal"/>
    <w:next w:val="Normal"/>
    <w:link w:val="Heading1Char"/>
    <w:qFormat/>
    <w:rsid w:val="007A2F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2F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2F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7A2F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A2F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F08"/>
  </w:style>
  <w:style w:type="character" w:customStyle="1" w:styleId="Heading1Char">
    <w:name w:val="Heading 1 Char"/>
    <w:aliases w:val="Pocket Char"/>
    <w:basedOn w:val="DefaultParagraphFont"/>
    <w:link w:val="Heading1"/>
    <w:rsid w:val="007A2F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2F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2F08"/>
    <w:rPr>
      <w:rFonts w:ascii="Calibri" w:eastAsiaTheme="majorEastAsia" w:hAnsi="Calibri" w:cstheme="majorBidi"/>
      <w:b/>
      <w:sz w:val="32"/>
      <w:szCs w:val="24"/>
      <w:u w:val="single"/>
    </w:rPr>
  </w:style>
  <w:style w:type="character" w:customStyle="1" w:styleId="Heading4Char">
    <w:name w:val="Heading 4 Char"/>
    <w:aliases w:val="Tag Char,No Spacin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7A2F08"/>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7"/>
    <w:qFormat/>
    <w:rsid w:val="007A2F0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2F0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7A2F0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7A2F08"/>
    <w:rPr>
      <w:color w:val="auto"/>
      <w:u w:val="none"/>
    </w:rPr>
  </w:style>
  <w:style w:type="character" w:styleId="FollowedHyperlink">
    <w:name w:val="FollowedHyperlink"/>
    <w:basedOn w:val="DefaultParagraphFont"/>
    <w:uiPriority w:val="99"/>
    <w:semiHidden/>
    <w:unhideWhenUsed/>
    <w:rsid w:val="007A2F08"/>
    <w:rPr>
      <w:color w:val="auto"/>
      <w:u w:val="none"/>
    </w:rPr>
  </w:style>
  <w:style w:type="paragraph" w:customStyle="1" w:styleId="Emphasize">
    <w:name w:val="Emphasize"/>
    <w:basedOn w:val="Normal"/>
    <w:link w:val="Emphasis"/>
    <w:autoRedefine/>
    <w:uiPriority w:val="7"/>
    <w:qFormat/>
    <w:rsid w:val="006B2BCB"/>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Emphasis1">
    <w:name w:val="Emphasis1"/>
    <w:basedOn w:val="Normal"/>
    <w:uiPriority w:val="7"/>
    <w:qFormat/>
    <w:rsid w:val="00401A5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21391"/>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pple-converted-space">
    <w:name w:val="apple-converted-space"/>
    <w:basedOn w:val="DefaultParagraphFont"/>
    <w:rsid w:val="00121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com/against-blanket-boycott-israel-working-class-solution.htm" TargetMode="External"/><Relationship Id="rId13" Type="http://schemas.openxmlformats.org/officeDocument/2006/relationships/hyperlink" Target="http://journals.sagepub.com/doi/pdf/10.1177/1354066111416021" TargetMode="External"/><Relationship Id="rId18" Type="http://schemas.openxmlformats.org/officeDocument/2006/relationships/hyperlink" Target="http://www.e-flux.com/architecture/artificial-labor/140680/promethean-labors-and-domestic-realis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use.jhu.edu/article/685979" TargetMode="External"/><Relationship Id="rId7" Type="http://schemas.openxmlformats.org/officeDocument/2006/relationships/hyperlink" Target="https://www.socialistalternative.org/2016/04/30/israelpalestine-marxist-left-national-conflict-palestinian-struggle/" TargetMode="External"/><Relationship Id="rId12" Type="http://schemas.openxmlformats.org/officeDocument/2006/relationships/hyperlink" Target="https://track5.mixtape.moe/qdkkdt.pdf" TargetMode="External"/><Relationship Id="rId17" Type="http://schemas.openxmlformats.org/officeDocument/2006/relationships/hyperlink" Target="https://www.versobooks.com/blogs/4232-venezuela-and-disaster-capitalis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guardian.com/commentisfree/2018/sep/09/ten-years-after-2008-crisis-another-financial-crash" TargetMode="External"/><Relationship Id="rId20" Type="http://schemas.openxmlformats.org/officeDocument/2006/relationships/hyperlink" Target="https://theforgenews.org/2018/09/21/party-organizing-in-the-21st-century/" TargetMode="External"/><Relationship Id="rId1" Type="http://schemas.openxmlformats.org/officeDocument/2006/relationships/numbering" Target="numbering.xml"/><Relationship Id="rId6" Type="http://schemas.openxmlformats.org/officeDocument/2006/relationships/hyperlink" Target="https://www.marxist.com/against-blanket-boycott-israel-working-class-solution.htm" TargetMode="External"/><Relationship Id="rId11" Type="http://schemas.openxmlformats.org/officeDocument/2006/relationships/hyperlink" Target="https://www.alternet.org/2018/10/capitalisms-final-solution-nothing-less-complete-ecological-collapse/" TargetMode="External"/><Relationship Id="rId24" Type="http://schemas.openxmlformats.org/officeDocument/2006/relationships/hyperlink" Target="https://www.tandfonline.com/doi/abs/10.1080/2201473X.2016.1238160" TargetMode="External"/><Relationship Id="rId5" Type="http://schemas.openxmlformats.org/officeDocument/2006/relationships/hyperlink" Target="https://www.marxist.com/against-blanket-boycott-israel-working-class-solution.htm" TargetMode="External"/><Relationship Id="rId15" Type="http://schemas.openxmlformats.org/officeDocument/2006/relationships/hyperlink" Target="https://www.kepa.fi/sites/kepa.fi/tiedostot/julkaisut/from-forced-growth-to-sustainable-economy-nov-2015.pdf" TargetMode="External"/><Relationship Id="rId23" Type="http://schemas.openxmlformats.org/officeDocument/2006/relationships/hyperlink" Target="http://publicsurveillance.com/papers/Right-to-hide.pdf" TargetMode="External"/><Relationship Id="rId10" Type="http://schemas.openxmlformats.org/officeDocument/2006/relationships/hyperlink" Target="http://journals.sagepub.com/doi/pdf/10.1177/1354066111416021" TargetMode="External"/><Relationship Id="rId19" Type="http://schemas.openxmlformats.org/officeDocument/2006/relationships/hyperlink" Target="https://track5.mixtape.moe/qdkkdt.pdf" TargetMode="External"/><Relationship Id="rId4" Type="http://schemas.openxmlformats.org/officeDocument/2006/relationships/webSettings" Target="webSettings.xml"/><Relationship Id="rId9" Type="http://schemas.openxmlformats.org/officeDocument/2006/relationships/hyperlink" Target="https://www.alternet.org/2018/10/capitalisms-final-solution-nothing-less-complete-ecological-collapse/" TargetMode="External"/><Relationship Id="rId14" Type="http://schemas.openxmlformats.org/officeDocument/2006/relationships/hyperlink" Target="https://issuu.com/instituteofnetworkcultures/docs/moneylabreader2overcomingthehype" TargetMode="External"/><Relationship Id="rId22" Type="http://schemas.openxmlformats.org/officeDocument/2006/relationships/hyperlink" Target="http://www.middle-east-online.com/english/?id=658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va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TotalTime>
  <Pages>101</Pages>
  <Words>62148</Words>
  <Characters>354246</Characters>
  <Application>Microsoft Office Word</Application>
  <DocSecurity>0</DocSecurity>
  <Lines>2952</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Van Schenck</dc:creator>
  <cp:keywords/>
  <dc:description/>
  <cp:lastModifiedBy>Reed Van Schenck</cp:lastModifiedBy>
  <cp:revision>6</cp:revision>
  <dcterms:created xsi:type="dcterms:W3CDTF">2019-06-10T20:28:00Z</dcterms:created>
  <dcterms:modified xsi:type="dcterms:W3CDTF">2019-06-10T21:21:00Z</dcterms:modified>
</cp:coreProperties>
</file>