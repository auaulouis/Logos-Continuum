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5F68" w:rsidRPr="003B76D9" w:rsidRDefault="00475F68" w:rsidP="00475F68">
      <w:pPr>
        <w:pStyle w:val="Heading1"/>
        <w:rPr>
          <w:rFonts w:asciiTheme="majorHAnsi" w:hAnsiTheme="majorHAnsi" w:cstheme="majorHAnsi"/>
        </w:rPr>
      </w:pPr>
      <w:r w:rsidRPr="003B76D9">
        <w:rPr>
          <w:rFonts w:asciiTheme="majorHAnsi" w:hAnsiTheme="majorHAnsi" w:cstheme="majorHAnsi"/>
        </w:rPr>
        <w:t>NEG</w:t>
      </w:r>
    </w:p>
    <w:p w:rsidR="00475F68" w:rsidRPr="003B76D9" w:rsidRDefault="00475F68" w:rsidP="00475F68">
      <w:pPr>
        <w:pStyle w:val="Heading1"/>
        <w:rPr>
          <w:rFonts w:asciiTheme="majorHAnsi" w:hAnsiTheme="majorHAnsi" w:cstheme="majorHAnsi"/>
        </w:rPr>
      </w:pPr>
      <w:r w:rsidRPr="003B76D9">
        <w:rPr>
          <w:rFonts w:asciiTheme="majorHAnsi" w:hAnsiTheme="majorHAnsi" w:cstheme="majorHAnsi"/>
        </w:rPr>
        <w:t>CASE</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AT Solvency</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 Egypt Diversifying</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Egypt is diversifying its arms suppliers now AND U.S. flip-flops mean all credibility is already gone </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Bisaccio 18 </w:t>
      </w:r>
      <w:r w:rsidRPr="003B76D9">
        <w:rPr>
          <w:rStyle w:val="Style13ptBold"/>
          <w:rFonts w:asciiTheme="majorHAnsi" w:hAnsiTheme="majorHAnsi" w:cstheme="majorHAnsi"/>
          <w:b w:val="0"/>
        </w:rPr>
        <w:t>(Derek Bisaccio, Military markets analyst for Forecast International, 7-10-2018, "Egypt Leverages Diversified Arms Suppliers to Escape U.S. Pressure", http://www.defense-aerospace.com/articles-view/release/3/194635/egypt-leverages-new-arms-suppliers-to-escape-u.s.-pressure.html) jbarber</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Earlier this month, La Tribune reported that </w:t>
      </w:r>
      <w:r w:rsidRPr="003B76D9">
        <w:rPr>
          <w:rStyle w:val="StyleUnderline"/>
          <w:rFonts w:asciiTheme="majorHAnsi" w:hAnsiTheme="majorHAnsi" w:cstheme="majorHAnsi"/>
        </w:rPr>
        <w:t>France and Egypt are moving forward on negotiations for another sale of Dassault Rafale fighter jets to the Egyptian Air Force</w:t>
      </w:r>
      <w:r w:rsidRPr="003B76D9">
        <w:rPr>
          <w:rFonts w:asciiTheme="majorHAnsi" w:hAnsiTheme="majorHAnsi" w:cstheme="majorHAnsi"/>
          <w:sz w:val="16"/>
        </w:rPr>
        <w:t xml:space="preserve">.[i] Cairo and Paris are said to be negotiating on a new agreement for the sale of up to two dozen Rafales to Egypt, on top of the initial group of 24 ordered in 2015. Furthermore, Egypt may procure another two Gowind 2500 corvettes and is interested in French drones and helicopters. </w:t>
      </w:r>
      <w:r w:rsidRPr="003B76D9">
        <w:rPr>
          <w:rStyle w:val="Emphasis"/>
          <w:rFonts w:asciiTheme="majorHAnsi" w:hAnsiTheme="majorHAnsi" w:cstheme="majorHAnsi"/>
        </w:rPr>
        <w:t>The deepening Egyptian-French relationship comes as the volume of U.S. sales to Egypt has waned</w:t>
      </w:r>
      <w:r w:rsidRPr="003B76D9">
        <w:rPr>
          <w:rFonts w:asciiTheme="majorHAnsi" w:hAnsiTheme="majorHAnsi" w:cstheme="majorHAnsi"/>
          <w:sz w:val="16"/>
        </w:rPr>
        <w:t xml:space="preserve">. In 2013, in the months after the Egyptian military overthrew President Mohamed Morsi, the U.S. announced a hold on the sale of “certain large-scale military systems” and military assistance to Egypt, “pending credible progress toward an inclusive, democratically elected civilian government through free and fair elections.”[ii] The U.S. continued the sale of spare parts for previously supplied systems, but otherwise suspended the delivery of major hardware, largely in line with U.S. law regarding military coups,[iii] though the Obama administration did not formally acknowledge Morsi’s overthrow as such. </w:t>
      </w:r>
      <w:r w:rsidRPr="003B76D9">
        <w:rPr>
          <w:rStyle w:val="Emphasis"/>
          <w:rFonts w:asciiTheme="majorHAnsi" w:hAnsiTheme="majorHAnsi" w:cstheme="majorHAnsi"/>
        </w:rPr>
        <w:t>Less than two years later, the U.S. reversed its position</w:t>
      </w:r>
      <w:r w:rsidRPr="003B76D9">
        <w:rPr>
          <w:rFonts w:asciiTheme="majorHAnsi" w:hAnsiTheme="majorHAnsi" w:cstheme="majorHAnsi"/>
          <w:sz w:val="16"/>
        </w:rPr>
        <w:t xml:space="preserve">. Notably, </w:t>
      </w:r>
      <w:r w:rsidRPr="003B76D9">
        <w:rPr>
          <w:rStyle w:val="StyleUnderline"/>
          <w:rFonts w:asciiTheme="majorHAnsi" w:hAnsiTheme="majorHAnsi" w:cstheme="majorHAnsi"/>
        </w:rPr>
        <w:t>this decision followed the Egyptian presidential elections in 2014 that delivered 95 percent of the vote to President Abdel Fattah el-Sisi.[iv] Perhaps in recognition that President Sisi was here to stay, and worried about damage to the long-term U.S.-Egypt alliance</w:t>
      </w:r>
      <w:r w:rsidRPr="003B76D9">
        <w:rPr>
          <w:rFonts w:asciiTheme="majorHAnsi" w:hAnsiTheme="majorHAnsi" w:cstheme="majorHAnsi"/>
          <w:sz w:val="16"/>
        </w:rPr>
        <w:t xml:space="preserve">, U.S. President Barack Obama announced in March 2015 that he would “lift executive holds that have been in place since October 2013 on the delivery of F-16 aircraft, Harpoon missiles, and M1A1 tank kits.”[v] </w:t>
      </w:r>
      <w:r w:rsidRPr="003B76D9">
        <w:rPr>
          <w:rStyle w:val="StyleUnderline"/>
          <w:rFonts w:asciiTheme="majorHAnsi" w:hAnsiTheme="majorHAnsi" w:cstheme="majorHAnsi"/>
        </w:rPr>
        <w:t xml:space="preserve">This reversal in policy came without any of the intended changes in Egypt that the Obama administration had initially sought. </w:t>
      </w:r>
      <w:r w:rsidRPr="003B76D9">
        <w:rPr>
          <w:rFonts w:asciiTheme="majorHAnsi" w:hAnsiTheme="majorHAnsi" w:cstheme="majorHAnsi"/>
          <w:sz w:val="16"/>
        </w:rPr>
        <w:t>Even so, despite the end of the self-imposed suspension, the U</w:t>
      </w:r>
      <w:r w:rsidRPr="003B76D9">
        <w:rPr>
          <w:rStyle w:val="StyleUnderline"/>
          <w:rFonts w:asciiTheme="majorHAnsi" w:hAnsiTheme="majorHAnsi" w:cstheme="majorHAnsi"/>
        </w:rPr>
        <w:t>.S. has for the most part not been able to cash in on major arms sales to Egypt</w:t>
      </w:r>
      <w:r w:rsidRPr="003B76D9">
        <w:rPr>
          <w:rFonts w:asciiTheme="majorHAnsi" w:hAnsiTheme="majorHAnsi" w:cstheme="majorHAnsi"/>
          <w:sz w:val="16"/>
        </w:rPr>
        <w:t xml:space="preserve">. Maintenance and overhaul support continue, landing regular work for American firms, and some new deals have been reached. In September 2016, for example, the U.S. State Department approved the sale of eight MPQ-64F1 Sentinel radars to Egypt, and in November 2017, Raytheon received a contract to produce the radars for Cairo.[vi] But since President Sisi took office, </w:t>
      </w:r>
      <w:r w:rsidRPr="003B76D9">
        <w:rPr>
          <w:rStyle w:val="Emphasis"/>
          <w:rFonts w:asciiTheme="majorHAnsi" w:hAnsiTheme="majorHAnsi" w:cstheme="majorHAnsi"/>
        </w:rPr>
        <w:t>Egypt has turned to Russia and France for the big force modernization contracts</w:t>
      </w:r>
      <w:r w:rsidRPr="003B76D9">
        <w:rPr>
          <w:rFonts w:asciiTheme="majorHAnsi" w:hAnsiTheme="majorHAnsi" w:cstheme="majorHAnsi"/>
          <w:sz w:val="16"/>
        </w:rPr>
        <w:t xml:space="preserve">. From Russia, Egypt purchased dozens of MiG-29M/M2 fighter jets and Ka-52 attack helicopters. The Egyptian military introduced Antey-2500 surface-to-air missile systems into service and is to procure T-90S/SK main battle tanks. France has sold Mistral helicopter carriers (initially destined for Russia) to Egypt, along with a FREMM frigate, several Gowind 2500 corvettes, and Rafale fighter jets. Further contracts with both countries are planned, and these sales will deepen Egypt’s bilateral relations with these countries for years to come. </w:t>
      </w:r>
      <w:r w:rsidRPr="003B76D9">
        <w:rPr>
          <w:rStyle w:val="StyleUnderline"/>
          <w:rFonts w:asciiTheme="majorHAnsi" w:hAnsiTheme="majorHAnsi" w:cstheme="majorHAnsi"/>
        </w:rPr>
        <w:t>Egypt’s turn to France and Russia for arms sales demonstrates several important features of the arms trade in general.</w:t>
      </w:r>
      <w:r w:rsidRPr="003B76D9">
        <w:rPr>
          <w:rFonts w:asciiTheme="majorHAnsi" w:hAnsiTheme="majorHAnsi" w:cstheme="majorHAnsi"/>
          <w:sz w:val="16"/>
        </w:rPr>
        <w:t xml:space="preserve"> </w:t>
      </w:r>
      <w:r w:rsidRPr="003B76D9">
        <w:rPr>
          <w:rStyle w:val="Emphasis"/>
          <w:rFonts w:asciiTheme="majorHAnsi" w:hAnsiTheme="majorHAnsi" w:cstheme="majorHAnsi"/>
        </w:rPr>
        <w:t>President Sisi’s ability to buy from suppliers other than the U.S. limited Washington’s ability to directly pressure his decision-making on a sensitive subject</w:t>
      </w:r>
      <w:r w:rsidRPr="003B76D9">
        <w:rPr>
          <w:rFonts w:asciiTheme="majorHAnsi" w:hAnsiTheme="majorHAnsi" w:cstheme="majorHAnsi"/>
          <w:sz w:val="16"/>
        </w:rPr>
        <w:t xml:space="preserve">, that being the nature of Egyptian elections. The success of a Muslim Brotherhood candidate in 2012 spooked the Egyptian military leadership, which in the aftermath of Morsi’s ouster has not been amenable to a repeat democracy experiment. The Brookings Institution’s Shadi Hamid observed that the 2013 massacre of supporters of deposed President Morsi signaled the end of the “Arab Spring” itself.[vii] Rather than bow to American pressure on an issue core to his domestic concerns, President Sisi chose to lessen his dependence on Washington by inking multibillion-dollar arms contracts with American arms competitors. </w:t>
      </w:r>
      <w:r w:rsidRPr="003B76D9">
        <w:rPr>
          <w:rStyle w:val="StyleUnderline"/>
          <w:rFonts w:asciiTheme="majorHAnsi" w:hAnsiTheme="majorHAnsi" w:cstheme="majorHAnsi"/>
        </w:rPr>
        <w:t xml:space="preserve">Diversifying arms suppliers is a financially expensive endeavor and can lead to interoperability issues within a military and between partner militaries. But politically, it allows flexibility and preserves a measure of independence from any one supplier in particular. </w:t>
      </w:r>
      <w:r w:rsidRPr="003B76D9">
        <w:rPr>
          <w:rStyle w:val="Emphasis"/>
          <w:rFonts w:asciiTheme="majorHAnsi" w:hAnsiTheme="majorHAnsi" w:cstheme="majorHAnsi"/>
        </w:rPr>
        <w:t>Furthermore, American national security interests prevented Washington from more aggressively pressuring Cairo.</w:t>
      </w:r>
      <w:r w:rsidRPr="003B76D9">
        <w:rPr>
          <w:rFonts w:asciiTheme="majorHAnsi" w:hAnsiTheme="majorHAnsi" w:cstheme="majorHAnsi"/>
          <w:sz w:val="16"/>
        </w:rPr>
        <w:t xml:space="preserve"> The 2013 hold on arms sales noticeably exempted the supply of spare parts and support. </w:t>
      </w:r>
      <w:r w:rsidRPr="003B76D9">
        <w:rPr>
          <w:rStyle w:val="StyleUnderline"/>
          <w:rFonts w:asciiTheme="majorHAnsi" w:hAnsiTheme="majorHAnsi" w:cstheme="majorHAnsi"/>
        </w:rPr>
        <w:t xml:space="preserve">Completely cutting off military assistance to Egypt was out of the question, however, as doing so would result in both short-term damage to the Egyptian military and long-term damage to U.S.-Egyptian relations. In the short term, Egypt’s military readiness would take a hit. Egypt is engaged in a counterinsurgency effort against Islamic State-linked militants in the Sinai and these operations would be negatively impacted were Egypt unable to continue receiving support for its American-supplied equipment. </w:t>
      </w:r>
      <w:r w:rsidRPr="003B76D9">
        <w:rPr>
          <w:rFonts w:asciiTheme="majorHAnsi" w:hAnsiTheme="majorHAnsi" w:cstheme="majorHAnsi"/>
          <w:sz w:val="16"/>
        </w:rPr>
        <w:t xml:space="preserve">With quiet cooperation from Israel, Egypt has made use of heavy equipment in the Sinai, such as American-supplied F-16s and Apache helicopters,[viii] to combat militant groups. Over the longer term, as a direct consequence of meddling in Egyptian military readiness, the </w:t>
      </w:r>
      <w:r w:rsidRPr="003B76D9">
        <w:rPr>
          <w:rStyle w:val="Emphasis"/>
          <w:rFonts w:asciiTheme="majorHAnsi" w:hAnsiTheme="majorHAnsi" w:cstheme="majorHAnsi"/>
        </w:rPr>
        <w:t xml:space="preserve">U.S. would have been perceived at best as an untrustworthy supplier and poor security partner, cementing an Egyptian shift to partners perceived to be more reliable. Washington’s ability to influence Egypt on humanitarian matters, always tenuous, would further erode. </w:t>
      </w:r>
      <w:r w:rsidRPr="003B76D9">
        <w:rPr>
          <w:rStyle w:val="StyleUnderline"/>
          <w:rFonts w:asciiTheme="majorHAnsi" w:hAnsiTheme="majorHAnsi" w:cstheme="majorHAnsi"/>
        </w:rPr>
        <w:t>In understanding of Egypt’s strategic importance, the U.S. is keenly interested in returning to the Egyptian market as part of a policy under U.S. President Donald Trump to promote arms sales, and may be able to score contracts with the Egyptian military, as numerous Egyptian modernization requirements remain</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To do so, however, the U.S. may be seeking to limit Egypt’s ability to buy from both France and Russia. </w:t>
      </w:r>
      <w:r w:rsidRPr="003B76D9">
        <w:rPr>
          <w:rFonts w:asciiTheme="majorHAnsi" w:hAnsiTheme="majorHAnsi" w:cstheme="majorHAnsi"/>
          <w:sz w:val="16"/>
        </w:rPr>
        <w:t>Dassault CEO Éric Trappier suggested in a March 2018 interview that he viewed</w:t>
      </w:r>
      <w:r w:rsidRPr="003B76D9">
        <w:rPr>
          <w:rStyle w:val="StyleUnderline"/>
          <w:rFonts w:asciiTheme="majorHAnsi" w:hAnsiTheme="majorHAnsi" w:cstheme="majorHAnsi"/>
        </w:rPr>
        <w:t xml:space="preserve"> American roadblocks</w:t>
      </w:r>
      <w:r w:rsidRPr="003B76D9">
        <w:rPr>
          <w:rFonts w:asciiTheme="majorHAnsi" w:hAnsiTheme="majorHAnsi" w:cstheme="majorHAnsi"/>
          <w:sz w:val="16"/>
        </w:rPr>
        <w:t xml:space="preserve"> to the sale of Rafales to Egypt as indicative of the U.S.’s desire to return to the Egyptian market.[ix] These blocks, according to La Tribune, which has followed Egypt-France arms deals closely, have since been lifted in the wake of high-level French protests, allowing the sale to move forward. At least in theory, Egypt could be subject to sanctions under the U.S.’s Countering America’s Adversaries Through Sanctions Act, which came into force earlier this year,[x] over purchases of Russian military equipment. </w:t>
      </w:r>
      <w:r w:rsidRPr="003B76D9">
        <w:rPr>
          <w:rStyle w:val="StyleUnderline"/>
          <w:rFonts w:asciiTheme="majorHAnsi" w:hAnsiTheme="majorHAnsi" w:cstheme="majorHAnsi"/>
        </w:rPr>
        <w:t xml:space="preserve">Given the benefit that President Sisi has found in diversifying suppliers, however, his government may react negatively to American efforts to cut Egypt off from other sources. U.S. pressure helped spur Egypt to seek other suppliers; it is doubtful that further pressure will undo this shift. </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France, Germany, and Russia are the leading arms providers in Egypt, the plan is only a drop in the bucket. </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Timep 2018</w:t>
      </w:r>
      <w:r w:rsidRPr="003B76D9">
        <w:rPr>
          <w:rFonts w:asciiTheme="majorHAnsi" w:hAnsiTheme="majorHAnsi" w:cstheme="majorHAnsi"/>
        </w:rPr>
        <w:t xml:space="preserve">, The Tahrir Institute for Middle East Policy is a nonpartisan, nonprofit organization dedicated to raising awareness of democratic transitions in the Middle East through analysis, (“TIMEP Brief: European Arms Sales to Egypt”, </w:t>
      </w:r>
      <w:hyperlink r:id="rId6" w:history="1">
        <w:r w:rsidRPr="003B76D9">
          <w:rPr>
            <w:rStyle w:val="Hyperlink"/>
            <w:rFonts w:asciiTheme="majorHAnsi" w:hAnsiTheme="majorHAnsi" w:cstheme="majorHAnsi"/>
          </w:rPr>
          <w:t>https://timep.org/reports-briefings/timep-briefs/european-arms-sales-to-egypt/</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Between 2013 and 2017,</w:t>
      </w:r>
      <w:r w:rsidRPr="003B76D9">
        <w:rPr>
          <w:rFonts w:asciiTheme="majorHAnsi" w:hAnsiTheme="majorHAnsi" w:cstheme="majorHAnsi"/>
          <w:sz w:val="16"/>
        </w:rPr>
        <w:t xml:space="preserve"> </w:t>
      </w:r>
      <w:r w:rsidRPr="003B76D9">
        <w:rPr>
          <w:rStyle w:val="Emphasis"/>
          <w:rFonts w:asciiTheme="majorHAnsi" w:hAnsiTheme="majorHAnsi" w:cstheme="majorHAnsi"/>
        </w:rPr>
        <w:t>France surpassed the United States as the top provider of arms to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providing almost 4 billion euros in supplies. This shift reflects major sales by France, including a deal to deliver 24 Rafale jets in 2015</w:t>
      </w:r>
      <w:r w:rsidRPr="003B76D9">
        <w:rPr>
          <w:rFonts w:asciiTheme="majorHAnsi" w:hAnsiTheme="majorHAnsi" w:cstheme="majorHAnsi"/>
          <w:sz w:val="16"/>
        </w:rPr>
        <w:t>. Between 2013 and 2017</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several European countries</w:t>
      </w:r>
      <w:r w:rsidRPr="003B76D9">
        <w:rPr>
          <w:rStyle w:val="StyleUnderline"/>
          <w:rFonts w:asciiTheme="majorHAnsi" w:hAnsiTheme="majorHAnsi" w:cstheme="majorHAnsi"/>
        </w:rPr>
        <w:t>—most notably France and Germany, along with Russia—</w:t>
      </w:r>
      <w:r w:rsidRPr="003B76D9">
        <w:rPr>
          <w:rStyle w:val="Emphasis"/>
          <w:rFonts w:asciiTheme="majorHAnsi" w:hAnsiTheme="majorHAnsi" w:cstheme="majorHAnsi"/>
        </w:rPr>
        <w:t>have provided Egypt with over $4.2 billion in arms sales</w:t>
      </w:r>
      <w:r w:rsidRPr="003B76D9">
        <w:rPr>
          <w:rFonts w:asciiTheme="majorHAnsi" w:hAnsiTheme="majorHAnsi" w:cstheme="majorHAnsi"/>
          <w:sz w:val="16"/>
        </w:rPr>
        <w:t>. This was a drastic change in arms sales when compared to the time period between 2008 and 2012, during which European countries sold $906 million in arms. The sales of arms to Egypt has yielded backlash, particularly given European countries’ perceived silence and relative inaction on human rights abuses and repressive measures in Egypt</w:t>
      </w:r>
      <w:r w:rsidRPr="003B76D9">
        <w:rPr>
          <w:rStyle w:val="StyleUnderline"/>
          <w:rFonts w:asciiTheme="majorHAnsi" w:hAnsiTheme="majorHAnsi" w:cstheme="majorHAnsi"/>
        </w:rPr>
        <w:t>. Europe has dramatically increased its arms sales to Egypt over the past five years</w:t>
      </w:r>
      <w:r w:rsidRPr="003B76D9">
        <w:rPr>
          <w:rStyle w:val="Emphasis"/>
          <w:rFonts w:asciiTheme="majorHAnsi" w:hAnsiTheme="majorHAnsi" w:cstheme="majorHAnsi"/>
        </w:rPr>
        <w:t>. In Germany</w:t>
      </w:r>
      <w:r w:rsidRPr="003B76D9">
        <w:rPr>
          <w:rStyle w:val="StyleUnderline"/>
          <w:rFonts w:asciiTheme="majorHAnsi" w:hAnsiTheme="majorHAnsi" w:cstheme="majorHAnsi"/>
        </w:rPr>
        <w:t>, despite criticism</w:t>
      </w:r>
      <w:r w:rsidRPr="003B76D9">
        <w:rPr>
          <w:rFonts w:asciiTheme="majorHAnsi" w:hAnsiTheme="majorHAnsi" w:cstheme="majorHAnsi"/>
          <w:sz w:val="16"/>
        </w:rPr>
        <w:t xml:space="preserve"> from leftist German parties </w:t>
      </w:r>
      <w:r w:rsidRPr="003B76D9">
        <w:rPr>
          <w:rStyle w:val="StyleUnderline"/>
          <w:rFonts w:asciiTheme="majorHAnsi" w:hAnsiTheme="majorHAnsi" w:cstheme="majorHAnsi"/>
        </w:rPr>
        <w:t>on the sale of arms to governments that commit human rights abuses</w:t>
      </w:r>
      <w:r w:rsidRPr="003B76D9">
        <w:rPr>
          <w:rFonts w:asciiTheme="majorHAnsi" w:hAnsiTheme="majorHAnsi" w:cstheme="majorHAnsi"/>
          <w:sz w:val="16"/>
        </w:rPr>
        <w:t xml:space="preserve">, </w:t>
      </w:r>
      <w:r w:rsidRPr="003B76D9">
        <w:rPr>
          <w:rStyle w:val="Emphasis"/>
          <w:rFonts w:asciiTheme="majorHAnsi" w:hAnsiTheme="majorHAnsi" w:cstheme="majorHAnsi"/>
        </w:rPr>
        <w:t>arms sales to Egypt increased by 205 percent</w:t>
      </w:r>
      <w:r w:rsidRPr="003B76D9">
        <w:rPr>
          <w:rFonts w:asciiTheme="majorHAnsi" w:hAnsiTheme="majorHAnsi" w:cstheme="majorHAnsi"/>
          <w:sz w:val="16"/>
        </w:rPr>
        <w:t xml:space="preserve"> </w:t>
      </w:r>
      <w:r w:rsidRPr="003B76D9">
        <w:rPr>
          <w:rStyle w:val="StyleUnderline"/>
          <w:rFonts w:asciiTheme="majorHAnsi" w:hAnsiTheme="majorHAnsi" w:cstheme="majorHAnsi"/>
        </w:rPr>
        <w:t>between 2013 and 2017, as compared to the period between 2008 and 2012</w:t>
      </w:r>
      <w:r w:rsidRPr="003B76D9">
        <w:rPr>
          <w:rFonts w:asciiTheme="majorHAnsi" w:hAnsiTheme="majorHAnsi" w:cstheme="majorHAnsi"/>
          <w:sz w:val="16"/>
        </w:rPr>
        <w:t xml:space="preserve">. </w:t>
      </w:r>
      <w:r w:rsidRPr="003B76D9">
        <w:rPr>
          <w:rStyle w:val="StyleUnderline"/>
          <w:rFonts w:asciiTheme="majorHAnsi" w:hAnsiTheme="majorHAnsi" w:cstheme="majorHAnsi"/>
        </w:rPr>
        <w:t>French arms sales to Egypt have also followed a similar upward trend, surpassing for the first time even U.S. arms sales over a five-year period</w:t>
      </w:r>
      <w:r w:rsidRPr="003B76D9">
        <w:rPr>
          <w:rFonts w:asciiTheme="majorHAnsi" w:hAnsiTheme="majorHAnsi" w:cstheme="majorHAnsi"/>
          <w:sz w:val="16"/>
        </w:rPr>
        <w:t xml:space="preserve">. Notably, in April 2016, </w:t>
      </w:r>
      <w:r w:rsidRPr="003B76D9">
        <w:rPr>
          <w:rStyle w:val="StyleUnderline"/>
          <w:rFonts w:asciiTheme="majorHAnsi" w:hAnsiTheme="majorHAnsi" w:cstheme="majorHAnsi"/>
        </w:rPr>
        <w:t>France and Egypt signed an arms deal that includes Rafale fighter aircraft, Mistral-class navy vessels, and a military satellite system, part of larger set of agreements regarding energy, defense, and security that</w:t>
      </w:r>
      <w:r w:rsidRPr="003B76D9">
        <w:rPr>
          <w:rFonts w:asciiTheme="majorHAnsi" w:hAnsiTheme="majorHAnsi" w:cstheme="majorHAnsi"/>
          <w:sz w:val="16"/>
        </w:rPr>
        <w:t xml:space="preserve"> </w:t>
      </w:r>
      <w:r w:rsidRPr="003B76D9">
        <w:rPr>
          <w:rStyle w:val="StyleUnderline"/>
          <w:rFonts w:asciiTheme="majorHAnsi" w:hAnsiTheme="majorHAnsi" w:cstheme="majorHAnsi"/>
        </w:rPr>
        <w:t>are valued at $2.26 billion</w:t>
      </w:r>
      <w:r w:rsidRPr="003B76D9">
        <w:rPr>
          <w:rFonts w:asciiTheme="majorHAnsi" w:hAnsiTheme="majorHAnsi" w:cstheme="majorHAnsi"/>
          <w:sz w:val="16"/>
        </w:rPr>
        <w:t xml:space="preserve">. </w:t>
      </w:r>
      <w:r w:rsidRPr="003B76D9">
        <w:rPr>
          <w:rStyle w:val="StyleUnderline"/>
          <w:rFonts w:asciiTheme="majorHAnsi" w:hAnsiTheme="majorHAnsi" w:cstheme="majorHAnsi"/>
        </w:rPr>
        <w:t>Over $1.2 billion in arms agreements have been made between Russia and Egypt during 2016 and 2017</w:t>
      </w:r>
      <w:r w:rsidRPr="003B76D9">
        <w:rPr>
          <w:rFonts w:asciiTheme="majorHAnsi" w:hAnsiTheme="majorHAnsi" w:cstheme="majorHAnsi"/>
          <w:sz w:val="16"/>
        </w:rPr>
        <w:t xml:space="preserve">, and the two countries signed a five-year, reciprocal arrangement in November 2017, </w:t>
      </w:r>
      <w:r w:rsidRPr="003B76D9">
        <w:rPr>
          <w:rStyle w:val="StyleUnderline"/>
          <w:rFonts w:asciiTheme="majorHAnsi" w:hAnsiTheme="majorHAnsi" w:cstheme="majorHAnsi"/>
        </w:rPr>
        <w:t>allowing Russian military planes to use Egyptian military bases and air space</w:t>
      </w:r>
      <w:r w:rsidRPr="003B76D9">
        <w:rPr>
          <w:rFonts w:asciiTheme="majorHAnsi" w:hAnsiTheme="majorHAnsi" w:cstheme="majorHAnsi"/>
          <w:sz w:val="16"/>
        </w:rPr>
        <w:t xml:space="preserve">. In the past decade, global arms markets have changed significantly. Whereas major </w:t>
      </w:r>
      <w:r w:rsidRPr="003B76D9">
        <w:rPr>
          <w:rStyle w:val="StyleUnderline"/>
          <w:rFonts w:asciiTheme="majorHAnsi" w:hAnsiTheme="majorHAnsi" w:cstheme="majorHAnsi"/>
        </w:rPr>
        <w:t>Western European arms dealers</w:t>
      </w:r>
      <w:r w:rsidRPr="003B76D9">
        <w:rPr>
          <w:rFonts w:asciiTheme="majorHAnsi" w:hAnsiTheme="majorHAnsi" w:cstheme="majorHAnsi"/>
          <w:sz w:val="16"/>
        </w:rPr>
        <w:t xml:space="preserve"> once sold almost exclusively to NATO allies and other European states, they </w:t>
      </w:r>
      <w:r w:rsidRPr="003B76D9">
        <w:rPr>
          <w:rStyle w:val="StyleUnderline"/>
          <w:rFonts w:asciiTheme="majorHAnsi" w:hAnsiTheme="majorHAnsi" w:cstheme="majorHAnsi"/>
        </w:rPr>
        <w:t>have now shifted their focus to the Middle East and North Africa</w:t>
      </w:r>
      <w:r w:rsidRPr="003B76D9">
        <w:rPr>
          <w:rFonts w:asciiTheme="majorHAnsi" w:hAnsiTheme="majorHAnsi" w:cstheme="majorHAnsi"/>
          <w:sz w:val="16"/>
        </w:rPr>
        <w:t xml:space="preserve">. Since 2012, the global arms market has not grown in agreement or delivery values, and thus the increased competition to dominate the market has made MENA an attractive target market. In the period between 2013 and 2017, </w:t>
      </w:r>
      <w:r w:rsidRPr="003B76D9">
        <w:rPr>
          <w:rStyle w:val="StyleUnderline"/>
          <w:rFonts w:asciiTheme="majorHAnsi" w:hAnsiTheme="majorHAnsi" w:cstheme="majorHAnsi"/>
        </w:rPr>
        <w:t>Egypt was ranked the second largest recipient of arms transfers in the Middle East behind Saudi Arabia</w:t>
      </w:r>
      <w:r w:rsidRPr="003B76D9">
        <w:rPr>
          <w:rFonts w:asciiTheme="majorHAnsi" w:hAnsiTheme="majorHAnsi" w:cstheme="majorHAnsi"/>
          <w:sz w:val="16"/>
        </w:rPr>
        <w:t xml:space="preserve">, </w:t>
      </w:r>
      <w:r w:rsidRPr="003B76D9">
        <w:rPr>
          <w:rStyle w:val="StyleUnderline"/>
          <w:rFonts w:asciiTheme="majorHAnsi" w:hAnsiTheme="majorHAnsi" w:cstheme="majorHAnsi"/>
        </w:rPr>
        <w:t>largely because of purchases from Western Europe. While the U.S. and Russia have maintained their dominance of global market share, Western Europe has increased its share dramatically.</w:t>
      </w:r>
      <w:r w:rsidRPr="003B76D9">
        <w:rPr>
          <w:rFonts w:asciiTheme="majorHAnsi" w:hAnsiTheme="majorHAnsi" w:cstheme="majorHAnsi"/>
          <w:sz w:val="16"/>
        </w:rPr>
        <w:t xml:space="preserve"> Between 2014 and 2016, Western European arms dealers (mainly France, Italy, Germany, and the United Kingdom) increased their sales from 9 percent of the market to over 25 percent. </w:t>
      </w:r>
      <w:r w:rsidRPr="003B76D9">
        <w:rPr>
          <w:rStyle w:val="StyleUnderline"/>
          <w:rFonts w:asciiTheme="majorHAnsi" w:hAnsiTheme="majorHAnsi" w:cstheme="majorHAnsi"/>
        </w:rPr>
        <w:t xml:space="preserve">France alone has had the largest value increase in global weapons agreements, making it the third largest arms exporter in the world, </w:t>
      </w:r>
      <w:r w:rsidRPr="003B76D9">
        <w:rPr>
          <w:rFonts w:asciiTheme="majorHAnsi" w:hAnsiTheme="majorHAnsi" w:cstheme="majorHAnsi"/>
          <w:sz w:val="16"/>
        </w:rPr>
        <w:t xml:space="preserve">behind only the U.S. and Russia. But the sale of weapons to MENA countries, including Egypt, has also caused backlash. Human rights groups such as Amnesty International have alleged that the sale of military and policing arms to Egypt make their sellers complicit in unlawful killings, forced disappearances, and torture. Because of media and monitoring restrictions within the country, it is often difficult to evaluate the end use of specific materiel. However, there have been confirmations of the Egyptian military and police forces using U.S.-manufactured F-16 fighter jets, Apache helicopter gunships, tanks and other personnel carriers, and pistols and rifles, including in operations that have resulted in civilian casualties. The use of U.S.- and U.K.-manufactured tear gas, as well as Italian-manufactured bullets, against protesters has been extensively documented. Additionally, a recent report by Amnesty International details the use of French-supplied Sherpa and MIDS armored vehicles during the August 2013 Raba’a al-Adaweya sit-in dispersal. In 2013, the European Union enacted an arms embargo on Egypt to combat “internal repression” and extreme violence in the country; the embargo was reaffirmed in 2014. Then, in 2016, in the wake of the suspicious and brutal murder of Italian student Giulio Regeni, the European Parliament passed a nonbinding resolution that called for the cessation of security cooperation of any kind. Since then however, 12 of 28 E.U. member states, most notably </w:t>
      </w:r>
      <w:r w:rsidRPr="003B76D9">
        <w:rPr>
          <w:rStyle w:val="StyleUnderline"/>
          <w:rFonts w:asciiTheme="majorHAnsi" w:hAnsiTheme="majorHAnsi" w:cstheme="majorHAnsi"/>
        </w:rPr>
        <w:t>France and Germany, have continued to sell small and large arms to Egypt. The growing sales between Europe and Egypt can be read both as Egypt diversifying its arms sources and Europe’s need for markets in the Middle East</w:t>
      </w:r>
      <w:r w:rsidRPr="003B76D9">
        <w:rPr>
          <w:rFonts w:asciiTheme="majorHAnsi" w:hAnsiTheme="majorHAnsi" w:cstheme="majorHAnsi"/>
          <w:sz w:val="16"/>
        </w:rPr>
        <w:t xml:space="preserve">. In the case of the former, </w:t>
      </w:r>
      <w:r w:rsidRPr="003B76D9">
        <w:rPr>
          <w:rStyle w:val="Emphasis"/>
          <w:rFonts w:asciiTheme="majorHAnsi" w:hAnsiTheme="majorHAnsi" w:cstheme="majorHAnsi"/>
        </w:rPr>
        <w:t>Egypt is searching for alternative streams</w:t>
      </w:r>
      <w:r w:rsidRPr="003B76D9">
        <w:rPr>
          <w:rStyle w:val="StyleUnderline"/>
          <w:rFonts w:asciiTheme="majorHAnsi" w:hAnsiTheme="majorHAnsi" w:cstheme="majorHAnsi"/>
        </w:rPr>
        <w:t xml:space="preserve"> of military financing </w:t>
      </w:r>
      <w:r w:rsidRPr="003B76D9">
        <w:rPr>
          <w:rStyle w:val="Emphasis"/>
          <w:rFonts w:asciiTheme="majorHAnsi" w:hAnsiTheme="majorHAnsi" w:cstheme="majorHAnsi"/>
        </w:rPr>
        <w:t>beyond the U.S</w:t>
      </w:r>
      <w:r w:rsidRPr="003B76D9">
        <w:rPr>
          <w:rStyle w:val="StyleUnderline"/>
          <w:rFonts w:asciiTheme="majorHAnsi" w:hAnsiTheme="majorHAnsi" w:cstheme="majorHAnsi"/>
        </w:rPr>
        <w:t>.,</w:t>
      </w:r>
      <w:r w:rsidRPr="003B76D9">
        <w:rPr>
          <w:rFonts w:asciiTheme="majorHAnsi" w:hAnsiTheme="majorHAnsi" w:cstheme="majorHAnsi"/>
          <w:sz w:val="16"/>
        </w:rPr>
        <w:t xml:space="preserve"> </w:t>
      </w:r>
      <w:r w:rsidRPr="003B76D9">
        <w:rPr>
          <w:rStyle w:val="StyleUnderline"/>
          <w:rFonts w:asciiTheme="majorHAnsi" w:hAnsiTheme="majorHAnsi" w:cstheme="majorHAnsi"/>
        </w:rPr>
        <w:t>particularly given the strained relationship that occurred under President Barack Obama</w:t>
      </w:r>
      <w:r w:rsidRPr="003B76D9">
        <w:rPr>
          <w:rFonts w:asciiTheme="majorHAnsi" w:hAnsiTheme="majorHAnsi" w:cstheme="majorHAnsi"/>
          <w:sz w:val="16"/>
        </w:rPr>
        <w:t xml:space="preserve">, </w:t>
      </w:r>
      <w:r w:rsidRPr="003B76D9">
        <w:rPr>
          <w:rStyle w:val="StyleUnderline"/>
          <w:rFonts w:asciiTheme="majorHAnsi" w:hAnsiTheme="majorHAnsi" w:cstheme="majorHAnsi"/>
        </w:rPr>
        <w:t>who temporarily stalled the delivery of F-16 fighter jets and Apache helicopters (and suspended Bright Star military exercises).</w:t>
      </w:r>
      <w:r w:rsidRPr="003B76D9">
        <w:rPr>
          <w:rFonts w:asciiTheme="majorHAnsi" w:hAnsiTheme="majorHAnsi" w:cstheme="majorHAnsi"/>
          <w:sz w:val="16"/>
        </w:rPr>
        <w:t xml:space="preserve"> Although cold relations have thawed under President Donald Trump’s administration, members of Congress, and particularly those in the Senate, have become increasingly critical of the $1.3 billion in military aid that flows to Egypt annually. This has precipitated in the form of holds by Senate appropriators and legislation that increases the percentage of military assistance that is contingent upon Egypt’s compliance with democracy and human rights conditions. Egypt has found more than willing suppliers in Europe and Russia. </w:t>
      </w:r>
      <w:r w:rsidRPr="003B76D9">
        <w:rPr>
          <w:rStyle w:val="StyleUnderline"/>
          <w:rFonts w:asciiTheme="majorHAnsi" w:hAnsiTheme="majorHAnsi" w:cstheme="majorHAnsi"/>
        </w:rPr>
        <w:t>Most European countries readily view sales as positive for the domestic revenues that they generate. As noted, the Middle East has rapidly increased its purchase of weapons, becoming a new and welcome market for the defense industry worldwide, and Egypt is no outlier. Particularly in the case of Russia, the strengthening of relations with Egypt not only provides revenue to supplement an economy that has been struggling as a result of U.S. sanctions</w:t>
      </w:r>
      <w:r w:rsidRPr="003B76D9">
        <w:rPr>
          <w:rFonts w:asciiTheme="majorHAnsi" w:hAnsiTheme="majorHAnsi" w:cstheme="majorHAnsi"/>
          <w:sz w:val="16"/>
        </w:rPr>
        <w:t>, but relations also yield gains in regional political influence. As Russia seeks to expand its influence beyond Syria and into the broader Middle East, it has looked to Egypt as a strategic ally in the region. For Cairo, although still far from the military strength it once enjoyed during the 1950s, 1960s, and 1970s, the growing relations with countries such as Russia and France have emboldened Egypt to market itself as a key player in the region and on the international stage.</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 – Egypt Diversifying</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US arms are irrelevant Egypt produces its own weapons.  </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Chirine Mouchantaf 18</w:t>
      </w:r>
      <w:r w:rsidRPr="003B76D9">
        <w:rPr>
          <w:rFonts w:asciiTheme="majorHAnsi" w:hAnsiTheme="majorHAnsi" w:cstheme="majorHAnsi"/>
        </w:rPr>
        <w:t xml:space="preserve"> (Chirine Mouchantaf writes about Middle East defense. In addition to contributing to Defense News, she is assistant managing editor and senior reporter at SDArabia, </w:t>
      </w:r>
      <w:hyperlink r:id="rId7" w:history="1">
        <w:r w:rsidRPr="003B76D9">
          <w:rPr>
            <w:rStyle w:val="Hyperlink"/>
            <w:rFonts w:asciiTheme="majorHAnsi" w:hAnsiTheme="majorHAnsi" w:cstheme="majorHAnsi"/>
          </w:rPr>
          <w:t>https://www.defensenews.com/global/mideast-africa/2018/11/26/is-the-expansion-of-egypts-defense-industry-working/</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BEIRUT — Four years after Egyptian President </w:t>
      </w:r>
      <w:r w:rsidRPr="003B76D9">
        <w:rPr>
          <w:rStyle w:val="StyleUnderline"/>
          <w:rFonts w:asciiTheme="majorHAnsi" w:hAnsiTheme="majorHAnsi" w:cstheme="majorHAnsi"/>
        </w:rPr>
        <w:t xml:space="preserve">Abdel-Fattah el-Sissi took charge of managing the country’s affairs, dozens of military-owned companies have flourished and the Army has undergone a rapid military buildup, </w:t>
      </w:r>
      <w:r w:rsidRPr="003B76D9">
        <w:rPr>
          <w:rFonts w:asciiTheme="majorHAnsi" w:hAnsiTheme="majorHAnsi" w:cstheme="majorHAnsi"/>
          <w:sz w:val="16"/>
        </w:rPr>
        <w:t xml:space="preserve">a reflection of Egypt’s efforts to return to prestige. To strengthen this progress, el-Sissi stressed in July the importance of continuing the development of companies and factories affiliated with the Ministry of Military Production, as well as enhancing the national industry, exporting surplus production and developing military products to cover the needs of the Armed Forces. </w:t>
      </w:r>
      <w:r w:rsidRPr="003B76D9">
        <w:rPr>
          <w:rStyle w:val="StyleUnderline"/>
          <w:rFonts w:asciiTheme="majorHAnsi" w:hAnsiTheme="majorHAnsi" w:cstheme="majorHAnsi"/>
        </w:rPr>
        <w:t>He also underlined the need to boost cooperation between the ministry and major global companies to acquire modern technology and bolster local innovation</w:t>
      </w:r>
      <w:r w:rsidRPr="003B76D9">
        <w:rPr>
          <w:rFonts w:asciiTheme="majorHAnsi" w:hAnsiTheme="majorHAnsi" w:cstheme="majorHAnsi"/>
          <w:sz w:val="16"/>
        </w:rPr>
        <w:t xml:space="preserve">. Assuming the president’s plans are a success, </w:t>
      </w:r>
      <w:r w:rsidRPr="003B76D9">
        <w:rPr>
          <w:rStyle w:val="StyleUnderline"/>
          <w:rFonts w:asciiTheme="majorHAnsi" w:hAnsiTheme="majorHAnsi" w:cstheme="majorHAnsi"/>
        </w:rPr>
        <w:t>Egypt could expand its defense-industrial base beyond domestic requirements, and toward global competition. Military-technical cooperation between Egypt and other countries</w:t>
      </w:r>
      <w:r w:rsidRPr="003B76D9">
        <w:rPr>
          <w:rFonts w:asciiTheme="majorHAnsi" w:hAnsiTheme="majorHAnsi" w:cstheme="majorHAnsi"/>
          <w:sz w:val="16"/>
        </w:rPr>
        <w:t xml:space="preserve"> — mainly Russia, China and the United States (the two former of which have an interest in dislodging the latter’s influence in the Middle East) — has reached “an unprecedented level during the last two years,” according to Mohamed al-Kenany, a researcher at the Arab Forum for Iranian Policy Analysis. “This period has witnessed a number of frequent visits and meetings between the minister of military production, Mohamed el Assar, and a number of defense ministers, ambassadors and heads of international defense companies,” he said. And those strong relationships have translated into global cooperation, explained Ahmed Kamel al-Beheiri, an expert in regional security issues at the Al-Ahram Center for Political and Strategic Studies. “This [is reflected] by the transfer of experience with the Russians in the air defense systems field, Germany in the maritime manufacturing and light weapons domain, and China through unmanned aerial vehicles and its complementary technology,” he said. In terms of potential domestic production, al-Beheiri noted that </w:t>
      </w:r>
      <w:r w:rsidRPr="003B76D9">
        <w:rPr>
          <w:rStyle w:val="StyleUnderline"/>
          <w:rFonts w:asciiTheme="majorHAnsi" w:hAnsiTheme="majorHAnsi" w:cstheme="majorHAnsi"/>
        </w:rPr>
        <w:t>Egypt is currently working a strategy to increase capabilities “through a joint cooperation with international companies for the transfer and localization of both hard and soft technologies within the military forces arsenal – especially one that concerns the air defense missile field.”</w:t>
      </w:r>
      <w:r w:rsidRPr="003B76D9">
        <w:rPr>
          <w:rFonts w:asciiTheme="majorHAnsi" w:hAnsiTheme="majorHAnsi" w:cstheme="majorHAnsi"/>
          <w:sz w:val="16"/>
        </w:rPr>
        <w:t xml:space="preserve"> “</w:t>
      </w:r>
      <w:r w:rsidRPr="003B76D9">
        <w:rPr>
          <w:rStyle w:val="StyleUnderline"/>
          <w:rFonts w:asciiTheme="majorHAnsi" w:hAnsiTheme="majorHAnsi" w:cstheme="majorHAnsi"/>
        </w:rPr>
        <w:t>In addition, manufacturing light and medium weapons is considered a vital realm to the Egyptians nowadays</w:t>
      </w:r>
      <w:r w:rsidRPr="003B76D9">
        <w:rPr>
          <w:rFonts w:asciiTheme="majorHAnsi" w:hAnsiTheme="majorHAnsi" w:cstheme="majorHAnsi"/>
          <w:sz w:val="16"/>
        </w:rPr>
        <w:t>,” he added. In terms of exporting some potential weapons, al-Beheiri sees potential in the near future, especially as “</w:t>
      </w:r>
      <w:r w:rsidRPr="003B76D9">
        <w:rPr>
          <w:rStyle w:val="StyleUnderline"/>
          <w:rFonts w:asciiTheme="majorHAnsi" w:hAnsiTheme="majorHAnsi" w:cstheme="majorHAnsi"/>
        </w:rPr>
        <w:t>Egypt has already begun exporting some types of weapons to both African and Arab countries</w:t>
      </w:r>
      <w:r w:rsidRPr="003B76D9">
        <w:rPr>
          <w:rFonts w:asciiTheme="majorHAnsi" w:hAnsiTheme="majorHAnsi" w:cstheme="majorHAnsi"/>
          <w:sz w:val="16"/>
        </w:rPr>
        <w:t>, such as Iraq.” It’s not just the big nations with which Egypt is looking to partner. Al-Kenany noted that South Africa’s Paramount Group has been in talks with the Egyptian government for several months, with an eye on expanding “</w:t>
      </w:r>
      <w:r w:rsidRPr="003B76D9">
        <w:rPr>
          <w:rStyle w:val="StyleUnderline"/>
          <w:rFonts w:asciiTheme="majorHAnsi" w:hAnsiTheme="majorHAnsi" w:cstheme="majorHAnsi"/>
        </w:rPr>
        <w:t>Egypt’s military manufacturing capabilities and strengthen its status as an arms export source for several African countries</w:t>
      </w:r>
      <w:r w:rsidRPr="003B76D9">
        <w:rPr>
          <w:rFonts w:asciiTheme="majorHAnsi" w:hAnsiTheme="majorHAnsi" w:cstheme="majorHAnsi"/>
          <w:sz w:val="16"/>
        </w:rPr>
        <w:t xml:space="preserve">.” </w:t>
      </w:r>
      <w:r w:rsidRPr="003B76D9">
        <w:rPr>
          <w:rStyle w:val="StyleUnderline"/>
          <w:rFonts w:asciiTheme="majorHAnsi" w:hAnsiTheme="majorHAnsi" w:cstheme="majorHAnsi"/>
        </w:rPr>
        <w:t>That could include establishing a modern defense complex to produce various military equipment</w:t>
      </w:r>
      <w:r w:rsidRPr="003B76D9">
        <w:rPr>
          <w:rFonts w:asciiTheme="majorHAnsi" w:hAnsiTheme="majorHAnsi" w:cstheme="majorHAnsi"/>
          <w:sz w:val="16"/>
        </w:rPr>
        <w:t xml:space="preserve">, including armored vehicles. </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rPr>
          <w:rStyle w:val="Emphasis"/>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France overtook the US as Egypts main arms supplier, the plan is only a drop in the bucket. </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Jeannerod 19</w:t>
      </w:r>
      <w:r w:rsidRPr="003B76D9">
        <w:rPr>
          <w:rFonts w:asciiTheme="majorHAnsi" w:hAnsiTheme="majorHAnsi" w:cstheme="majorHAnsi"/>
        </w:rPr>
        <w:t xml:space="preserve"> (Bénédicte Jeannerod, Director of Human Rights Watch's Terrorism / Counter Terrorism Program, (“How French Weapons Enable Egypt’s Abuses, </w:t>
      </w:r>
      <w:hyperlink r:id="rId8" w:history="1">
        <w:r w:rsidRPr="003B76D9">
          <w:rPr>
            <w:rStyle w:val="Hyperlink"/>
            <w:rFonts w:asciiTheme="majorHAnsi" w:hAnsiTheme="majorHAnsi" w:cstheme="majorHAnsi"/>
          </w:rPr>
          <w:t>https://www.hrw.org/news/2019/01/28/how-french-weapons-enable-egypts-abuses</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On January 27, </w:t>
      </w:r>
      <w:r w:rsidRPr="003B76D9">
        <w:rPr>
          <w:rStyle w:val="StyleUnderline"/>
          <w:rFonts w:asciiTheme="majorHAnsi" w:hAnsiTheme="majorHAnsi" w:cstheme="majorHAnsi"/>
        </w:rPr>
        <w:t>President Emmanuel Macron began his first official visit to Egypt. Relations between the two countries and presidents have never been warmer. Macron has justified France’s support for Egypt, despite the well documented human rights abuses by President Abdel Fattah al-Sisi’s government</w:t>
      </w:r>
      <w:r w:rsidRPr="003B76D9">
        <w:rPr>
          <w:rFonts w:asciiTheme="majorHAnsi" w:hAnsiTheme="majorHAnsi" w:cstheme="majorHAnsi"/>
          <w:sz w:val="16"/>
        </w:rPr>
        <w:t xml:space="preserve">, by saying that France considers Egypt a bulwark against terrorism. Macron has gone as far as to say that “Egypt’s security is France’s security.” In the name of this friendship, </w:t>
      </w:r>
      <w:r w:rsidRPr="003B76D9">
        <w:rPr>
          <w:rStyle w:val="Emphasis"/>
          <w:rFonts w:asciiTheme="majorHAnsi" w:hAnsiTheme="majorHAnsi" w:cstheme="majorHAnsi"/>
        </w:rPr>
        <w:t>France</w:t>
      </w:r>
      <w:r w:rsidRPr="003B76D9">
        <w:rPr>
          <w:rStyle w:val="StyleUnderline"/>
          <w:rFonts w:asciiTheme="majorHAnsi" w:hAnsiTheme="majorHAnsi" w:cstheme="majorHAnsi"/>
        </w:rPr>
        <w:t xml:space="preserve"> has sold many weapons to Egypt, </w:t>
      </w:r>
      <w:r w:rsidRPr="003B76D9">
        <w:rPr>
          <w:rStyle w:val="Emphasis"/>
          <w:rFonts w:asciiTheme="majorHAnsi" w:hAnsiTheme="majorHAnsi" w:cstheme="majorHAnsi"/>
        </w:rPr>
        <w:t>overtaking the US to become Egypt’s main arms supplier</w:t>
      </w:r>
      <w:r w:rsidRPr="003B76D9">
        <w:rPr>
          <w:rStyle w:val="StyleUnderline"/>
          <w:rFonts w:asciiTheme="majorHAnsi" w:hAnsiTheme="majorHAnsi" w:cstheme="majorHAnsi"/>
        </w:rPr>
        <w:t xml:space="preserve"> between 2013 and 2017</w:t>
      </w:r>
      <w:r w:rsidRPr="003B76D9">
        <w:rPr>
          <w:rFonts w:asciiTheme="majorHAnsi" w:hAnsiTheme="majorHAnsi" w:cstheme="majorHAnsi"/>
          <w:sz w:val="16"/>
        </w:rPr>
        <w:t xml:space="preserve">. In 2017 alone, </w:t>
      </w:r>
      <w:r w:rsidRPr="003B76D9">
        <w:rPr>
          <w:rStyle w:val="StyleUnderline"/>
          <w:rFonts w:asciiTheme="majorHAnsi" w:hAnsiTheme="majorHAnsi" w:cstheme="majorHAnsi"/>
        </w:rPr>
        <w:t>it delivered more than EUR 1.4 billion worth of military and security equipment. France has provided warships, fighter jets, and armored vehicles,</w:t>
      </w:r>
      <w:r w:rsidRPr="003B76D9">
        <w:rPr>
          <w:rFonts w:asciiTheme="majorHAnsi" w:hAnsiTheme="majorHAnsi" w:cstheme="majorHAnsi"/>
          <w:sz w:val="16"/>
        </w:rPr>
        <w:t xml:space="preserve"> while French companies – with the government’s approval - have provided surveillance and crowd control tools. Last December in Cairo, French Defense Minister Florence Parly cut the ribbon with al-Sisi for Egypt’s first arms show. When Macron has been criticized for his support for al-Sisi, his answer has been that he wants to be pragmatic and “does not want to lecture” al-Sisi on human rights. But the issue here is not about France lecturing Egypt or a case of naïve activists unaware of the security risks in Egypt. </w:t>
      </w:r>
      <w:r w:rsidRPr="003B76D9">
        <w:rPr>
          <w:rStyle w:val="StyleUnderline"/>
          <w:rFonts w:asciiTheme="majorHAnsi" w:hAnsiTheme="majorHAnsi" w:cstheme="majorHAnsi"/>
        </w:rPr>
        <w:t>The issue is about France directly enabling abuses and not respecting its own international obligations regulating arms sales</w:t>
      </w:r>
      <w:r w:rsidRPr="003B76D9">
        <w:rPr>
          <w:rFonts w:asciiTheme="majorHAnsi" w:hAnsiTheme="majorHAnsi" w:cstheme="majorHAnsi"/>
          <w:sz w:val="16"/>
        </w:rPr>
        <w:t xml:space="preserve">, </w:t>
      </w:r>
      <w:r w:rsidRPr="003B76D9">
        <w:rPr>
          <w:rStyle w:val="StyleUnderline"/>
          <w:rFonts w:asciiTheme="majorHAnsi" w:hAnsiTheme="majorHAnsi" w:cstheme="majorHAnsi"/>
        </w:rPr>
        <w:t>which prohibit arms transfers to countries where there is a substantial risk that they could be used to commit or facilitate serious violations</w:t>
      </w:r>
      <w:r w:rsidRPr="003B76D9">
        <w:rPr>
          <w:rFonts w:asciiTheme="majorHAnsi" w:hAnsiTheme="majorHAnsi" w:cstheme="majorHAnsi"/>
          <w:sz w:val="16"/>
        </w:rPr>
        <w:t xml:space="preserve">. </w:t>
      </w:r>
      <w:r w:rsidRPr="003B76D9">
        <w:rPr>
          <w:rStyle w:val="StyleUnderline"/>
          <w:rFonts w:asciiTheme="majorHAnsi" w:hAnsiTheme="majorHAnsi" w:cstheme="majorHAnsi"/>
        </w:rPr>
        <w:t>The French authorities contend that they have only licensed military equipment as part of the “fight against terrorism” in Egypt and not for law enforcement operations</w:t>
      </w:r>
      <w:r w:rsidRPr="003B76D9">
        <w:rPr>
          <w:rFonts w:asciiTheme="majorHAnsi" w:hAnsiTheme="majorHAnsi" w:cstheme="majorHAnsi"/>
          <w:sz w:val="16"/>
        </w:rPr>
        <w:t xml:space="preserve">. But as recent reports by Amnesty International and FIDH have demonstrated, </w:t>
      </w:r>
      <w:r w:rsidRPr="003B76D9">
        <w:rPr>
          <w:rStyle w:val="StyleUnderline"/>
          <w:rFonts w:asciiTheme="majorHAnsi" w:hAnsiTheme="majorHAnsi" w:cstheme="majorHAnsi"/>
        </w:rPr>
        <w:t>French-supplied armored vehicles were used by Egyptian security forces to violently disperse peaceful sit-ins across the country</w:t>
      </w:r>
      <w:r w:rsidRPr="003B76D9">
        <w:rPr>
          <w:rFonts w:asciiTheme="majorHAnsi" w:hAnsiTheme="majorHAnsi" w:cstheme="majorHAnsi"/>
          <w:sz w:val="16"/>
        </w:rPr>
        <w:t xml:space="preserve">. Amnesty International noted, “French vehicles were not merely assisting the security forces, but were themselves tools of repression, playing a very active role in the crushing of dissent.” In response to the criticism, the French government argues that such exports were intended for the Egyptian military, not the police. </w:t>
      </w:r>
      <w:r w:rsidRPr="003B76D9">
        <w:rPr>
          <w:rStyle w:val="StyleUnderline"/>
          <w:rFonts w:asciiTheme="majorHAnsi" w:hAnsiTheme="majorHAnsi" w:cstheme="majorHAnsi"/>
        </w:rPr>
        <w:t xml:space="preserve">But France should have monitored the use of weapons and equipment it exported, and </w:t>
      </w:r>
      <w:r w:rsidRPr="003B76D9">
        <w:rPr>
          <w:rStyle w:val="Emphasis"/>
          <w:rFonts w:asciiTheme="majorHAnsi" w:hAnsiTheme="majorHAnsi" w:cstheme="majorHAnsi"/>
        </w:rPr>
        <w:t>there is no evidence that France put a stop to the weapons transfers</w:t>
      </w:r>
      <w:r w:rsidRPr="003B76D9">
        <w:rPr>
          <w:rStyle w:val="StyleUnderline"/>
          <w:rFonts w:asciiTheme="majorHAnsi" w:hAnsiTheme="majorHAnsi" w:cstheme="majorHAnsi"/>
        </w:rPr>
        <w:t xml:space="preserve"> once it became clear that Egypt had diverted their use</w:t>
      </w:r>
      <w:r w:rsidRPr="003B76D9">
        <w:rPr>
          <w:rFonts w:asciiTheme="majorHAnsi" w:hAnsiTheme="majorHAnsi" w:cstheme="majorHAnsi"/>
          <w:sz w:val="16"/>
        </w:rPr>
        <w:t xml:space="preserve">. In addition to its direct support for the military and police, the French government has authorized </w:t>
      </w:r>
      <w:r w:rsidRPr="003B76D9">
        <w:rPr>
          <w:rStyle w:val="StyleUnderline"/>
          <w:rFonts w:asciiTheme="majorHAnsi" w:hAnsiTheme="majorHAnsi" w:cstheme="majorHAnsi"/>
        </w:rPr>
        <w:t xml:space="preserve">French companies to sell Egyptian authorities various surveillance systems for intercepting communications and controlling social movements. </w:t>
      </w:r>
      <w:r w:rsidRPr="003B76D9">
        <w:rPr>
          <w:rFonts w:asciiTheme="majorHAnsi" w:hAnsiTheme="majorHAnsi" w:cstheme="majorHAnsi"/>
          <w:sz w:val="16"/>
        </w:rPr>
        <w:t xml:space="preserve">The Egyptian state’s ever-expanding surveillance has been used to target human rights and labor activists, LGBT people, political activists, and academics. Al-Sisi’s fear of social movements is so deep that in December his government even banned the sale of yellow vests in fear of copycat protests in advance of the anniversary of the 2011 uprising. Even France’s claims that al-Sisi is essential to the fight against terrorism looks shaky on closer inspection. Egypt is indeed facing a dangerous insurgency by extremist fighters in the northern Sinai Peninsula, a historically marginalized territory. But the way the Egyptian security forces have countered this insurgency has been a textbook case of abuses that have not just violated human rights but alienated large segments of the local population that these actions are supposed to protect. Egyptian forces carried out unlawful mass destruction of homes and forcible evictions of tens of thousands of residents in northern Sinai with little or no help or temporary accommodation for the people forced out of their homes. Human Rights Watch’s research shows that the Egyptian military and police have carried out widespread arbitrary arrests, enforced disappearances, torture, and extrajudicial killings, in northern Sinai while attempting to conceal these abuses through restrictions on independent reporting. Residents of the area told us that they no longer knew whom to trust. </w:t>
      </w:r>
      <w:r w:rsidRPr="003B76D9">
        <w:rPr>
          <w:rStyle w:val="StyleUnderline"/>
          <w:rFonts w:asciiTheme="majorHAnsi" w:hAnsiTheme="majorHAnsi" w:cstheme="majorHAnsi"/>
        </w:rPr>
        <w:t>France is happy to whitewash these abuses in the name of the fight against terrorism. In other parts of Egypt, the situation is not much better</w:t>
      </w:r>
      <w:r w:rsidRPr="003B76D9">
        <w:rPr>
          <w:rFonts w:asciiTheme="majorHAnsi" w:hAnsiTheme="majorHAnsi" w:cstheme="majorHAnsi"/>
          <w:sz w:val="16"/>
        </w:rPr>
        <w:t>. Torture and enforced disappearances occur regularly, and overcrowded prisons with brutal detention conditions are becoming breeding grounds for radicalization, former inmates say. Meanwhile, Egyptian authorities have used the cover of counterterrorism to go after all forms of dissent. Egypt has not only banned the Muslim Brotherhood as a terrorist organization, but also secular groups like the April 6 Youth Movement, an activist group that played a key role in the protests organized against Hosni Mubarak in 2011. A March 2018 video by the Interior Ministry portrays a threat to Egypt’s security emanating from groups ranging from ISIS to human rights groups, including Human Rights Watch. By offering unconditional and uncritical support, France has made it harder to get Egypt to revisit its current approach. Despite the government’s massive military efforts, northern Sinai residents hardly feel more secure. Many displaced by the violence in past years have reported losing hope of going back home. According to data compiled by the Armed Conflict Location &amp; Event Data Project (ACLED), the number of armed violent events in Egypt nearly doubled between November and December 2018 due to the escalation of the fighting between Egyptian forces and the Islamic State. According to ACLED, Egypt became the third-most-active country in terms of violence on the African continent in December, after Somalia and Nigeria. In this context, one wonders who is being naïve in their approach to Egypt. The human rights groups who are documenting an out of control “war on terror” that seems to be creating more enemies by the day or a French government which keeps throwing weapons at a problem that seems to be getting worse? No one is asking President Macron to lecture al-Sisi, but rather to meet his own obligations to respect human rights. France should suspend all sales and provision of security-related items and assistance to Egypt until the government ends serious human rights violations, and Macron’s government should introduce effective end-use monitoring to ensure that France is not complicit in grave crimes.</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The US isn’t key – Egypt’s diversifying arms suppliers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Rohan 18</w:t>
      </w:r>
      <w:r w:rsidRPr="003B76D9">
        <w:rPr>
          <w:rFonts w:asciiTheme="majorHAnsi" w:hAnsiTheme="majorHAnsi" w:cstheme="majorHAnsi"/>
        </w:rPr>
        <w:t xml:space="preserve"> – journalist with Associated Press (Brian; “With arms fair, big-buyer Egypt aims to diversify sources”; 12/15/18; </w:t>
      </w:r>
      <w:hyperlink r:id="rId9" w:history="1">
        <w:r w:rsidRPr="003B76D9">
          <w:rPr>
            <w:rStyle w:val="Hyperlink"/>
            <w:rFonts w:asciiTheme="majorHAnsi" w:hAnsiTheme="majorHAnsi" w:cstheme="majorHAnsi"/>
          </w:rPr>
          <w:t>https://www.apnews.com/553fc6e89785409ea2aee192cafc4756</w:t>
        </w:r>
      </w:hyperlink>
      <w:r w:rsidRPr="003B76D9">
        <w:rPr>
          <w:rFonts w:asciiTheme="majorHAnsi" w:hAnsiTheme="majorHAnsi" w:cstheme="majorHAnsi"/>
        </w:rPr>
        <w:t xml:space="preserve">; accessed 7/13/19) dc </w:t>
      </w:r>
    </w:p>
    <w:p w:rsidR="00475F68" w:rsidRPr="005D1A1C" w:rsidRDefault="00475F68" w:rsidP="00475F68">
      <w:pPr>
        <w:rPr>
          <w:rFonts w:asciiTheme="majorHAnsi" w:hAnsiTheme="majorHAnsi" w:cstheme="majorHAnsi"/>
          <w:sz w:val="16"/>
        </w:rPr>
      </w:pPr>
      <w:r w:rsidRPr="003B76D9">
        <w:rPr>
          <w:rFonts w:asciiTheme="majorHAnsi" w:hAnsiTheme="majorHAnsi" w:cstheme="majorHAnsi"/>
          <w:sz w:val="16"/>
        </w:rPr>
        <w:t xml:space="preserve">CAIRO (AP) — </w:t>
      </w:r>
      <w:r w:rsidRPr="003B76D9">
        <w:rPr>
          <w:rStyle w:val="StyleUnderline"/>
          <w:rFonts w:asciiTheme="majorHAnsi" w:hAnsiTheme="majorHAnsi" w:cstheme="majorHAnsi"/>
        </w:rPr>
        <w:t xml:space="preserve">Egypt’s first international weapons fair wrapped up Wednesday, giving </w:t>
      </w:r>
      <w:r w:rsidRPr="003B76D9">
        <w:rPr>
          <w:rStyle w:val="Emphasis"/>
          <w:rFonts w:asciiTheme="majorHAnsi" w:hAnsiTheme="majorHAnsi" w:cstheme="majorHAnsi"/>
        </w:rPr>
        <w:t>the major arms purchaser vast opportunities to diversify its weapons</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sources</w:t>
      </w:r>
      <w:r w:rsidRPr="003B76D9">
        <w:rPr>
          <w:rFonts w:asciiTheme="majorHAnsi" w:hAnsiTheme="majorHAnsi" w:cstheme="majorHAnsi"/>
          <w:sz w:val="16"/>
        </w:rPr>
        <w:t xml:space="preserve"> while hosting an event in the booming industry’s hottest region, where conflicts rage from Libya to Yemen. </w:t>
      </w:r>
      <w:r w:rsidRPr="003B76D9">
        <w:rPr>
          <w:rStyle w:val="StyleUnderline"/>
          <w:rFonts w:asciiTheme="majorHAnsi" w:hAnsiTheme="majorHAnsi" w:cstheme="majorHAnsi"/>
        </w:rPr>
        <w:t>The three-day</w:t>
      </w:r>
      <w:r w:rsidRPr="003B76D9">
        <w:rPr>
          <w:rFonts w:asciiTheme="majorHAnsi" w:hAnsiTheme="majorHAnsi" w:cstheme="majorHAnsi"/>
          <w:sz w:val="16"/>
        </w:rPr>
        <w:t xml:space="preserve"> Egypt Defence </w:t>
      </w:r>
      <w:r w:rsidRPr="003B76D9">
        <w:rPr>
          <w:rStyle w:val="StyleUnderline"/>
          <w:rFonts w:asciiTheme="majorHAnsi" w:hAnsiTheme="majorHAnsi" w:cstheme="majorHAnsi"/>
        </w:rPr>
        <w:t>Expo saw</w:t>
      </w:r>
      <w:r w:rsidRPr="003B76D9">
        <w:rPr>
          <w:rFonts w:asciiTheme="majorHAnsi" w:hAnsiTheme="majorHAnsi" w:cstheme="majorHAnsi"/>
          <w:sz w:val="16"/>
        </w:rPr>
        <w:t xml:space="preserve"> nearly </w:t>
      </w:r>
      <w:r w:rsidRPr="003B76D9">
        <w:rPr>
          <w:rStyle w:val="StyleUnderline"/>
          <w:rFonts w:asciiTheme="majorHAnsi" w:hAnsiTheme="majorHAnsi" w:cstheme="majorHAnsi"/>
        </w:rPr>
        <w:t>400 exhibition stands and some 10,000 military and defense visitors from over 40 countries</w:t>
      </w:r>
      <w:r w:rsidRPr="003B76D9">
        <w:rPr>
          <w:rFonts w:asciiTheme="majorHAnsi" w:hAnsiTheme="majorHAnsi" w:cstheme="majorHAnsi"/>
          <w:sz w:val="16"/>
        </w:rPr>
        <w:t xml:space="preserve">. </w:t>
      </w:r>
      <w:r w:rsidRPr="003B76D9">
        <w:rPr>
          <w:rStyle w:val="StyleUnderline"/>
          <w:rFonts w:asciiTheme="majorHAnsi" w:hAnsiTheme="majorHAnsi" w:cstheme="majorHAnsi"/>
        </w:rPr>
        <w:t>The fair was</w:t>
      </w:r>
      <w:r w:rsidRPr="003B76D9">
        <w:rPr>
          <w:rFonts w:asciiTheme="majorHAnsi" w:hAnsiTheme="majorHAnsi" w:cstheme="majorHAnsi"/>
          <w:sz w:val="16"/>
        </w:rPr>
        <w:t xml:space="preserve"> billed to the public as </w:t>
      </w:r>
      <w:r w:rsidRPr="003B76D9">
        <w:rPr>
          <w:rStyle w:val="StyleUnderline"/>
          <w:rFonts w:asciiTheme="majorHAnsi" w:hAnsiTheme="majorHAnsi" w:cstheme="majorHAnsi"/>
        </w:rPr>
        <w:t>an event to boost the country’s prestige on the world stage and project an image of security</w:t>
      </w:r>
      <w:r w:rsidRPr="003B76D9">
        <w:rPr>
          <w:rFonts w:asciiTheme="majorHAnsi" w:hAnsiTheme="majorHAnsi" w:cstheme="majorHAnsi"/>
          <w:sz w:val="16"/>
        </w:rPr>
        <w:t xml:space="preserve">. It also sought to draw big-ticket buyers from oil-and-gas rich Gulf countries and set up an additional platform for an increasing number of global weapons traders. Details on new agreements or sales resulting from the show have yet to be announced, and officials were tight-lipped about figures considered state secrets in Egypt, where the military has been a dominant force in politics since independence. </w:t>
      </w:r>
      <w:r w:rsidRPr="003B76D9">
        <w:rPr>
          <w:rStyle w:val="StyleUnderline"/>
          <w:rFonts w:asciiTheme="majorHAnsi" w:hAnsiTheme="majorHAnsi" w:cstheme="majorHAnsi"/>
        </w:rPr>
        <w:t>Egypt is fighting an Islamic State-led insurgency in the Sinai Peninsula and expends considerable military resources there</w:t>
      </w:r>
      <w:r w:rsidRPr="003B76D9">
        <w:rPr>
          <w:rFonts w:asciiTheme="majorHAnsi" w:hAnsiTheme="majorHAnsi" w:cstheme="majorHAnsi"/>
          <w:sz w:val="16"/>
        </w:rPr>
        <w:t xml:space="preserve">. </w:t>
      </w:r>
      <w:r w:rsidRPr="003B76D9">
        <w:rPr>
          <w:rStyle w:val="Emphasis"/>
          <w:rFonts w:asciiTheme="majorHAnsi" w:hAnsiTheme="majorHAnsi" w:cstheme="majorHAnsi"/>
        </w:rPr>
        <w:t>The country has been the world’s fourth largest arms importer in recent years,</w:t>
      </w:r>
      <w:r w:rsidRPr="003B76D9">
        <w:rPr>
          <w:rFonts w:asciiTheme="majorHAnsi" w:hAnsiTheme="majorHAnsi" w:cstheme="majorHAnsi"/>
          <w:sz w:val="16"/>
        </w:rPr>
        <w:t xml:space="preserve"> and </w:t>
      </w:r>
      <w:r w:rsidRPr="003B76D9">
        <w:rPr>
          <w:rStyle w:val="StyleUnderline"/>
          <w:rFonts w:asciiTheme="majorHAnsi" w:hAnsiTheme="majorHAnsi" w:cstheme="majorHAnsi"/>
        </w:rPr>
        <w:t xml:space="preserve">officials say they seek to boost cooperation globally, obtain technologies to inject into local production, and even </w:t>
      </w:r>
      <w:r w:rsidRPr="003B76D9">
        <w:rPr>
          <w:rStyle w:val="Emphasis"/>
          <w:rFonts w:asciiTheme="majorHAnsi" w:hAnsiTheme="majorHAnsi" w:cstheme="majorHAnsi"/>
        </w:rPr>
        <w:t>start to market</w:t>
      </w:r>
      <w:r w:rsidRPr="003B76D9">
        <w:rPr>
          <w:rStyle w:val="StyleUnderline"/>
          <w:rFonts w:asciiTheme="majorHAnsi" w:hAnsiTheme="majorHAnsi" w:cstheme="majorHAnsi"/>
        </w:rPr>
        <w:t xml:space="preserve"> some </w:t>
      </w:r>
      <w:r w:rsidRPr="003B76D9">
        <w:rPr>
          <w:rStyle w:val="Emphasis"/>
          <w:rFonts w:asciiTheme="majorHAnsi" w:hAnsiTheme="majorHAnsi" w:cstheme="majorHAnsi"/>
        </w:rPr>
        <w:t xml:space="preserve">locally produced equipment. </w:t>
      </w:r>
      <w:r w:rsidRPr="003B76D9">
        <w:rPr>
          <w:rFonts w:asciiTheme="majorHAnsi" w:hAnsiTheme="majorHAnsi" w:cstheme="majorHAnsi"/>
          <w:sz w:val="16"/>
        </w:rPr>
        <w:t>“</w:t>
      </w:r>
      <w:r w:rsidRPr="003B76D9">
        <w:rPr>
          <w:rStyle w:val="StyleUnderline"/>
          <w:rFonts w:asciiTheme="majorHAnsi" w:hAnsiTheme="majorHAnsi" w:cstheme="majorHAnsi"/>
        </w:rPr>
        <w:t xml:space="preserve">Egypt is </w:t>
      </w:r>
      <w:r w:rsidRPr="003B76D9">
        <w:rPr>
          <w:rStyle w:val="Emphasis"/>
          <w:rFonts w:asciiTheme="majorHAnsi" w:hAnsiTheme="majorHAnsi" w:cstheme="majorHAnsi"/>
        </w:rPr>
        <w:t>no longer</w:t>
      </w:r>
      <w:r w:rsidRPr="003B76D9">
        <w:rPr>
          <w:rFonts w:asciiTheme="majorHAnsi" w:hAnsiTheme="majorHAnsi" w:cstheme="majorHAnsi"/>
          <w:sz w:val="16"/>
        </w:rPr>
        <w:t xml:space="preserve"> quite so </w:t>
      </w:r>
      <w:r w:rsidRPr="003B76D9">
        <w:rPr>
          <w:rStyle w:val="Emphasis"/>
          <w:rFonts w:asciiTheme="majorHAnsi" w:hAnsiTheme="majorHAnsi" w:cstheme="majorHAnsi"/>
        </w:rPr>
        <w:t xml:space="preserve">reliant </w:t>
      </w:r>
      <w:r w:rsidRPr="003B76D9">
        <w:rPr>
          <w:rStyle w:val="StyleUnderline"/>
          <w:rFonts w:asciiTheme="majorHAnsi" w:hAnsiTheme="majorHAnsi" w:cstheme="majorHAnsi"/>
        </w:rPr>
        <w:t xml:space="preserve">on the U.S. for military equipment and has been turning to other suppliers,” </w:t>
      </w:r>
      <w:r w:rsidRPr="003B76D9">
        <w:rPr>
          <w:rFonts w:asciiTheme="majorHAnsi" w:hAnsiTheme="majorHAnsi" w:cstheme="majorHAnsi"/>
          <w:sz w:val="16"/>
        </w:rPr>
        <w:t>said Ben Moores, a defense and aviation analyst for Jane’s. “</w:t>
      </w:r>
      <w:r w:rsidRPr="003B76D9">
        <w:rPr>
          <w:rStyle w:val="StyleUnderline"/>
          <w:rFonts w:asciiTheme="majorHAnsi" w:hAnsiTheme="majorHAnsi" w:cstheme="majorHAnsi"/>
        </w:rPr>
        <w:t>An event like this provides an opportunity for those newer suppliers to find contacts.” Egypt has a very rapidly growing backlog of un-awarded contracts and will likely import some $9 billion in weapons over the coming decade,</w:t>
      </w:r>
      <w:r w:rsidRPr="003B76D9">
        <w:rPr>
          <w:rFonts w:asciiTheme="majorHAnsi" w:hAnsiTheme="majorHAnsi" w:cstheme="majorHAnsi"/>
          <w:sz w:val="16"/>
        </w:rPr>
        <w:t xml:space="preserve"> he added. </w:t>
      </w:r>
      <w:r w:rsidRPr="003B76D9">
        <w:rPr>
          <w:rStyle w:val="StyleUnderline"/>
          <w:rFonts w:asciiTheme="majorHAnsi" w:hAnsiTheme="majorHAnsi" w:cstheme="majorHAnsi"/>
        </w:rPr>
        <w:t xml:space="preserve">That makes it the seventh largest market going forward with vast amounts of equipment scheduled to be replaced. Sellers therefore will be seeking to influence those decisions. </w:t>
      </w:r>
      <w:r w:rsidRPr="003B76D9">
        <w:rPr>
          <w:rFonts w:asciiTheme="majorHAnsi" w:hAnsiTheme="majorHAnsi" w:cstheme="majorHAnsi"/>
          <w:sz w:val="16"/>
        </w:rPr>
        <w:t xml:space="preserve">For decades, the U.S. has been Egypt’s largest weapons supplier, with an annual $1.3 billion in military aid. But </w:t>
      </w:r>
      <w:r w:rsidRPr="003B76D9">
        <w:rPr>
          <w:rStyle w:val="StyleUnderline"/>
          <w:rFonts w:asciiTheme="majorHAnsi" w:hAnsiTheme="majorHAnsi" w:cstheme="majorHAnsi"/>
        </w:rPr>
        <w:t>Abdel-Fattah el-Sissi, the general-turned president who came to power at the head of a military overthrow of an elected but divisive Islamist predecessor, has</w:t>
      </w:r>
      <w:r w:rsidRPr="003B76D9">
        <w:rPr>
          <w:rFonts w:asciiTheme="majorHAnsi" w:hAnsiTheme="majorHAnsi" w:cstheme="majorHAnsi"/>
          <w:sz w:val="16"/>
        </w:rPr>
        <w:t xml:space="preserve"> </w:t>
      </w:r>
      <w:r w:rsidRPr="003B76D9">
        <w:rPr>
          <w:rStyle w:val="Emphasis"/>
          <w:rFonts w:asciiTheme="majorHAnsi" w:hAnsiTheme="majorHAnsi" w:cstheme="majorHAnsi"/>
        </w:rPr>
        <w:t>vowed to diversify the country’s suppliers</w:t>
      </w:r>
      <w:r w:rsidRPr="003B76D9">
        <w:rPr>
          <w:rStyle w:val="StyleUnderline"/>
          <w:rFonts w:asciiTheme="majorHAnsi" w:hAnsiTheme="majorHAnsi" w:cstheme="majorHAnsi"/>
        </w:rPr>
        <w:t>, and</w:t>
      </w:r>
      <w:r w:rsidRPr="003B76D9">
        <w:rPr>
          <w:rFonts w:asciiTheme="majorHAnsi" w:hAnsiTheme="majorHAnsi" w:cstheme="majorHAnsi"/>
          <w:sz w:val="16"/>
        </w:rPr>
        <w:t xml:space="preserve"> now even </w:t>
      </w:r>
      <w:r w:rsidRPr="003B76D9">
        <w:rPr>
          <w:rStyle w:val="StyleUnderline"/>
          <w:rFonts w:asciiTheme="majorHAnsi" w:hAnsiTheme="majorHAnsi" w:cstheme="majorHAnsi"/>
        </w:rPr>
        <w:t xml:space="preserve">holds joint military exercises with U.S. rival Russia. </w:t>
      </w:r>
      <w:r w:rsidRPr="003B76D9">
        <w:rPr>
          <w:rStyle w:val="Emphasis"/>
          <w:rFonts w:asciiTheme="majorHAnsi" w:hAnsiTheme="majorHAnsi" w:cstheme="majorHAnsi"/>
        </w:rPr>
        <w:t>Arms purchases from Europe as well as Russia and China have surged</w:t>
      </w:r>
      <w:r w:rsidRPr="003B76D9">
        <w:rPr>
          <w:rFonts w:asciiTheme="majorHAnsi" w:hAnsiTheme="majorHAnsi" w:cstheme="majorHAnsi"/>
          <w:sz w:val="16"/>
        </w:rPr>
        <w:t xml:space="preserve">, boosted by billions of dollars in aid from el-Sissi’s wealthy Gulf backers in recent years, and </w:t>
      </w:r>
      <w:r w:rsidRPr="003B76D9">
        <w:rPr>
          <w:rStyle w:val="StyleUnderline"/>
          <w:rFonts w:asciiTheme="majorHAnsi" w:hAnsiTheme="majorHAnsi" w:cstheme="majorHAnsi"/>
        </w:rPr>
        <w:t>there are no signs the new trends will change anytime soon. Concerns over the country’s appalling human rights record have done little to dent the sales, despite occasional condemnations from West</w:t>
      </w:r>
      <w:r w:rsidRPr="003B76D9">
        <w:rPr>
          <w:rFonts w:asciiTheme="majorHAnsi" w:hAnsiTheme="majorHAnsi" w:cstheme="majorHAnsi"/>
          <w:sz w:val="16"/>
        </w:rPr>
        <w:t>ern capitals.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France has scaled up its arms sales to Egypt.</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Kharief 18,</w:t>
      </w:r>
      <w:r w:rsidRPr="003B76D9">
        <w:rPr>
          <w:rFonts w:asciiTheme="majorHAnsi" w:hAnsiTheme="majorHAnsi" w:cstheme="majorHAnsi"/>
        </w:rPr>
        <w:t xml:space="preserve"> Akram is a independent journalist, specialized in defense and security. He runs the menadefense.net news site on defense in the Middle East and North Africa since 2011. (How France ignored European promises and armed Sisi's Egypt, </w:t>
      </w:r>
      <w:hyperlink r:id="rId10" w:history="1">
        <w:r w:rsidRPr="003B76D9">
          <w:rPr>
            <w:rStyle w:val="Hyperlink"/>
            <w:rFonts w:asciiTheme="majorHAnsi" w:hAnsiTheme="majorHAnsi" w:cstheme="majorHAnsi"/>
          </w:rPr>
          <w:t>https://www.middleeasteye.net/news/how-france-ignored-european-promises-and-armed-sisis-egypt</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rPr>
      </w:pPr>
      <w:r w:rsidRPr="003B76D9">
        <w:rPr>
          <w:rFonts w:asciiTheme="majorHAnsi" w:hAnsiTheme="majorHAnsi" w:cstheme="majorHAnsi"/>
          <w:sz w:val="16"/>
        </w:rPr>
        <w:t xml:space="preserve">In his five years in office, </w:t>
      </w:r>
      <w:r w:rsidRPr="003B76D9">
        <w:rPr>
          <w:rFonts w:asciiTheme="majorHAnsi" w:hAnsiTheme="majorHAnsi" w:cstheme="majorHAnsi"/>
          <w:u w:val="single"/>
        </w:rPr>
        <w:t>Egyptian President Abdel Fattah el-Sisi has been able to count on France as a trustworthy arms supplier during one of the most troubled periods in his country’s history.</w:t>
      </w:r>
      <w:r w:rsidRPr="003B76D9">
        <w:rPr>
          <w:rFonts w:asciiTheme="majorHAnsi" w:hAnsiTheme="majorHAnsi" w:cstheme="majorHAnsi"/>
          <w:sz w:val="16"/>
        </w:rPr>
        <w:t xml:space="preserve"> A report published by several NGOs - including the International Federation for Human Rights (FIDH), the Cairo Institute for Human Rights Studies, the League of Human Rights and the Observatory of Weaponry (OBSARM) – on Monday claimed that </w:t>
      </w:r>
      <w:r w:rsidRPr="003B76D9">
        <w:rPr>
          <w:rFonts w:asciiTheme="majorHAnsi" w:hAnsiTheme="majorHAnsi" w:cstheme="majorHAnsi"/>
          <w:u w:val="single"/>
        </w:rPr>
        <w:t>“the French state and several French companies have participated in the bloody Egyptian repression of the last five years”. The relationship between French arms manufacturers and the Egyptian state under Sisi began soon after the former defence minister took power on 3 July, 2013.</w:t>
      </w:r>
      <w:r w:rsidRPr="003B76D9">
        <w:rPr>
          <w:rFonts w:asciiTheme="majorHAnsi" w:hAnsiTheme="majorHAnsi" w:cstheme="majorHAnsi"/>
          <w:sz w:val="16"/>
        </w:rPr>
        <w:t xml:space="preserve"> On 12 August that year - two days before the Egyptian army’s crackdown on protesters in Rabaa al-Adawiya Square, during which more than 800 people were killed - </w:t>
      </w:r>
      <w:r w:rsidRPr="003B76D9">
        <w:rPr>
          <w:rFonts w:asciiTheme="majorHAnsi" w:hAnsiTheme="majorHAnsi" w:cstheme="majorHAnsi"/>
          <w:u w:val="single"/>
        </w:rPr>
        <w:t>French company Manurhin, a leading manufacturer of ammunition-producing machinery, was due to deliver a machine to manufacture 20mm and 40mm cartridges, which can be used for both rubber-coated steel bullets and tear gas canisters, to the Egyptian government</w:t>
      </w:r>
      <w:r w:rsidRPr="003B76D9">
        <w:rPr>
          <w:rFonts w:asciiTheme="majorHAnsi" w:hAnsiTheme="majorHAnsi" w:cstheme="majorHAnsi"/>
          <w:sz w:val="16"/>
        </w:rPr>
        <w:t xml:space="preserve">. However, just before the state-of-the-art equipment was due to be delivered, French customs blocked the transfer, following the escalation of demonstrations sparked by the coup against President Mohamed Morsi. </w:t>
      </w:r>
      <w:r w:rsidRPr="003B76D9">
        <w:rPr>
          <w:rFonts w:asciiTheme="majorHAnsi" w:hAnsiTheme="majorHAnsi" w:cstheme="majorHAnsi"/>
          <w:u w:val="single"/>
        </w:rPr>
        <w:t>French and European arms exports to Egypt were suspended for a few months, only to start anew after Sisi took office, with considerable attention paid to a large-scale project meant to modernise the Egyptian army</w:t>
      </w:r>
      <w:r w:rsidRPr="003B76D9">
        <w:rPr>
          <w:rFonts w:asciiTheme="majorHAnsi" w:hAnsiTheme="majorHAnsi" w:cstheme="majorHAnsi"/>
          <w:sz w:val="16"/>
        </w:rPr>
        <w:t xml:space="preserve"> - with the support of substantial Saudi funding. </w:t>
      </w:r>
      <w:r w:rsidRPr="003B76D9">
        <w:rPr>
          <w:rFonts w:asciiTheme="majorHAnsi" w:hAnsiTheme="majorHAnsi" w:cstheme="majorHAnsi"/>
          <w:u w:val="single"/>
        </w:rPr>
        <w:t xml:space="preserve">The Egyptian army purchased German U214 submarines, Russian Mig-29 fighter jets and S-350 anti-aircraft missiles, but </w:t>
      </w:r>
      <w:r w:rsidRPr="003B76D9">
        <w:rPr>
          <w:rStyle w:val="Emphasis"/>
          <w:rFonts w:asciiTheme="majorHAnsi" w:hAnsiTheme="majorHAnsi" w:cstheme="majorHAnsi"/>
        </w:rPr>
        <w:t>French weapons manufacturers’ sales</w:t>
      </w:r>
      <w:r w:rsidRPr="003B76D9">
        <w:rPr>
          <w:rFonts w:asciiTheme="majorHAnsi" w:hAnsiTheme="majorHAnsi" w:cstheme="majorHAnsi"/>
          <w:u w:val="single"/>
        </w:rPr>
        <w:t xml:space="preserve"> also </w:t>
      </w:r>
      <w:r w:rsidRPr="003B76D9">
        <w:rPr>
          <w:rStyle w:val="Emphasis"/>
          <w:rFonts w:asciiTheme="majorHAnsi" w:hAnsiTheme="majorHAnsi" w:cstheme="majorHAnsi"/>
        </w:rPr>
        <w:t>boomed</w:t>
      </w:r>
      <w:r w:rsidRPr="003B76D9">
        <w:rPr>
          <w:rFonts w:asciiTheme="majorHAnsi" w:hAnsiTheme="majorHAnsi" w:cstheme="majorHAnsi"/>
          <w:u w:val="single"/>
        </w:rPr>
        <w:t xml:space="preserve"> at the time, with the orders of Rafale fighter jets, a FREMM frigate, three Gowind corvettes, and hundreds of armoured vehicles. Sisi’s Egypt even helped France after French company</w:t>
      </w:r>
      <w:r w:rsidRPr="003B76D9">
        <w:rPr>
          <w:rFonts w:asciiTheme="majorHAnsi" w:hAnsiTheme="majorHAnsi" w:cstheme="majorHAnsi"/>
          <w:sz w:val="16"/>
        </w:rPr>
        <w:t xml:space="preserve"> DCNS - now known as Naval Group - found itself mired in a crisis with Moscow due to sanctions that led to France’s refusal to deliver two Mistral helicopter carriers to the Russian navy. </w:t>
      </w:r>
      <w:r w:rsidRPr="003B76D9">
        <w:rPr>
          <w:rFonts w:asciiTheme="majorHAnsi" w:hAnsiTheme="majorHAnsi" w:cstheme="majorHAnsi"/>
          <w:u w:val="single"/>
        </w:rPr>
        <w:t>Egypt swooped in to claim the two huge ships, worth more than a billion euros</w:t>
      </w:r>
      <w:r w:rsidRPr="003B76D9">
        <w:rPr>
          <w:rFonts w:asciiTheme="majorHAnsi" w:hAnsiTheme="majorHAnsi" w:cstheme="majorHAnsi"/>
          <w:sz w:val="16"/>
        </w:rPr>
        <w:t xml:space="preserve">, effectively saving DCNS. Moreover, </w:t>
      </w:r>
      <w:r w:rsidRPr="003B76D9">
        <w:rPr>
          <w:rFonts w:asciiTheme="majorHAnsi" w:hAnsiTheme="majorHAnsi" w:cstheme="majorHAnsi"/>
          <w:u w:val="single"/>
        </w:rPr>
        <w:t>French companies have also proven to be a great support in providing systems to monitor Egyptians’ daily lives.</w:t>
      </w:r>
      <w:r w:rsidRPr="003B76D9">
        <w:rPr>
          <w:rFonts w:asciiTheme="majorHAnsi" w:hAnsiTheme="majorHAnsi" w:cstheme="majorHAnsi"/>
          <w:sz w:val="16"/>
        </w:rPr>
        <w:t xml:space="preserve"> In their report, the NGOs said by “equipping the Egyptian security and repression services with powerful digital tools, [France and its weapons manufacturers] have thereby participated in setting up an Orwellian surveillance and control architecture, aimed at cracking down all attempts at dissent and mobilisation”. On 21 August, 2013, the European Union called on its member states, including France, to suspend their arms transfers to Egypt in order to prevent them from being used for domestic repression purposes. But paradoxically, </w:t>
      </w:r>
      <w:r w:rsidRPr="003B76D9">
        <w:rPr>
          <w:rFonts w:asciiTheme="majorHAnsi" w:hAnsiTheme="majorHAnsi" w:cstheme="majorHAnsi"/>
          <w:u w:val="single"/>
        </w:rPr>
        <w:t xml:space="preserve">France has never sold and delivered so many weapons to Egypt in such a short time period as since 2011. </w:t>
      </w:r>
      <w:r w:rsidRPr="003B76D9">
        <w:rPr>
          <w:rStyle w:val="StyleUnderline"/>
          <w:rFonts w:asciiTheme="majorHAnsi" w:hAnsiTheme="majorHAnsi" w:cstheme="majorHAnsi"/>
        </w:rPr>
        <w:t>The country became France’s fourth-largest customer between 2007 and 2016.</w:t>
      </w:r>
      <w:r w:rsidRPr="003B76D9">
        <w:rPr>
          <w:rFonts w:asciiTheme="majorHAnsi" w:hAnsiTheme="majorHAnsi" w:cstheme="majorHAnsi"/>
          <w:sz w:val="16"/>
        </w:rPr>
        <w:t xml:space="preserve"> Under the cover of the war on terror, and in spite the EU’s call to member states and the 2008 EU Common Position defining rules regarding the control of military technology and equipment exports, France has continued to provide weapons and devices that can be used for domestic security and law-and-order purposes. According to the FIDH, at least eight French companies, encouraged by successive governments, took advantage of the situation in Egypt to reap record profits. Between 2010 and 2016, French arms deliveries to Egypt rose from $46m to $1.5bn. While the European Council announced the termination of military and surveillance equipment exports in order to sanction the dictatorial drift in Egypt, France took the opportunity to gain market share and achieve record exports,” said FIDH's president, Dimitris Christopoulos. Helicopter carriers and espionage equipment In their relations with Egypt, French defence companies can be classified into three categories. The first includes heavy equipment suppliers whose weapons do not belong to police arsenals, such as Naval Group, which has supplied two helicopter carriers, a frigate and a corvette, and is preparing to assemble three of them in Egypt: Dassault, with its Rafale; Sagem, with its laser-guided bombs or its Patroller; and Thales UAV, with observation or designation pods for fighter aircraft (Reco-NG and Talios). The second category groups together companies that sell military equipment that can be used for "pacification" and anti-terrorist operations. Renault Trucks Defence - now known as Arquus - sold several hundred Sherpa tanks to former Egyptian leader Hosni Mubarak’s regime and later pursued cooperation with Sisi. </w:t>
      </w:r>
      <w:r w:rsidRPr="003B76D9">
        <w:rPr>
          <w:rFonts w:asciiTheme="majorHAnsi" w:hAnsiTheme="majorHAnsi" w:cstheme="majorHAnsi"/>
          <w:u w:val="single"/>
        </w:rPr>
        <w:t xml:space="preserve">The third type of French company involved is the more pernicious category of suppliers of espionage, surveillance and internet censorship equipment, used to tap phones and shape public opinion on social networks. </w:t>
      </w:r>
      <w:r w:rsidRPr="003B76D9">
        <w:rPr>
          <w:rFonts w:asciiTheme="majorHAnsi" w:hAnsiTheme="majorHAnsi" w:cstheme="majorHAnsi"/>
          <w:sz w:val="16"/>
        </w:rPr>
        <w:t xml:space="preserve">The FIDH report, which draws in part from OBSARM’s work, identifies companies that have provided Egyptian law enforcement and secret services with technologies for individual surveillance (Amesys/Nexa/AM Systems), mass interception (Suneris/Ercom), individual data collection (Idemia) and crowd control. In doing so, these companies have participated in the construction of a generalised surveillance and crowd control system, aimed at suppressing any dissent or social movement and leading to the arrest of tens of thousands of opponents and activists. While the 2011 Egyptian revolution and the Arab Spring had been carried out by means of an ultraconnected ‘Facebook generation’ that mobilised crowds online, France is now participating in the crushing of this generation through the implementation of an Orwellian surveillance and control system aimed at nipping in the bud any expression of protest,” said Bahey Eddin Hassan, president of the Cairo Institute for Human Rights Studies, which also collaborated on the FIDH report. How is the French government involved? But why does the report associate the French state with what could merely have been opportunistic business opportunities for French private companies? In addition to the state being a shareholder in several major French defence groups such as Thales or Safran, when financial packages cause problems, the French president or prime minister will usually be the one who can override the Egyptian government’s solvency issues to guarantee large contracts. The French government has paid half the deposits for at least three major contracts: the Rafale aircrafts deal, and the MBDA missiles and DCNS ships sales – amounting to $6.5bn. Paris is directly involved due to the obligatory political validation of weapons sales through the granting of export licences through the Interministerial Commission for the Study of Exports of War Material (CIEEMG). The CIEEMG is the only authority that assesses whether it is possible to sell military equipment to a third country. Its primary function is to prevent the dissemination of French technologies and ward off copy-cats. It can also block sales in order to prevent specific countries from gaining access to state-of-the-art technologies if doing so would shift the balance of power with France and its allies. Finally, it is designed to prevent the misuse of military technology by a third country. The CIEEMG issues licences product by product, so that they can be ready for purchase during calls for tender, then issues another license for export in the event of a purchase order. The CIEEMG brings together representatives from the ministries of defence, foreign affairs, finance, higher education and interior, as well as the prime minister’s office and the president’s special staff. The first three representatives have discretionary powers over exports, while the others may issue advisory opinions which will be taken into account in the final decision. The system in place is evidence of the French government’s degree of involvement in the military equipment export process. In publishing this report, the FIDH “calls on the French government to immediately terminate these deadly exports and to set up a parliamentary inquiry into arms deliveries to Egypt since 2013". More generally, the signatories of the report called once again for an overhaul of the French system for the control of arms and surveillance equipment exports, rendered ineffective by its opacity and dependence on the executive branch. </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France has doubled its weapons sales to Egypt.</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Irish and Louet 18</w:t>
      </w:r>
      <w:r w:rsidRPr="003B76D9">
        <w:rPr>
          <w:rFonts w:asciiTheme="majorHAnsi" w:hAnsiTheme="majorHAnsi" w:cstheme="majorHAnsi"/>
        </w:rPr>
        <w:t xml:space="preserve"> (John Irish and Sophie Louet are reporters for the reuters, “Despite criticism at home, French arms sales double in the Middle East”</w:t>
      </w:r>
    </w:p>
    <w:p w:rsidR="00475F68" w:rsidRPr="003B76D9" w:rsidRDefault="00475F68" w:rsidP="00475F68">
      <w:pPr>
        <w:rPr>
          <w:rFonts w:asciiTheme="majorHAnsi" w:hAnsiTheme="majorHAnsi" w:cstheme="majorHAnsi"/>
        </w:rPr>
      </w:pPr>
      <w:hyperlink r:id="rId11" w:history="1">
        <w:r w:rsidRPr="003B76D9">
          <w:rPr>
            <w:rStyle w:val="Hyperlink"/>
            <w:rFonts w:asciiTheme="majorHAnsi" w:hAnsiTheme="majorHAnsi" w:cstheme="majorHAnsi"/>
          </w:rPr>
          <w:t>https://www.reuters.com/article/us-france-egypt-arms/despite-criticism-at-home-french-arms-sales-double-in-the-middle-east-idUSKBN1JT21E</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PARIS (Reuters) - </w:t>
      </w:r>
      <w:r w:rsidRPr="003B76D9">
        <w:rPr>
          <w:rStyle w:val="Emphasis"/>
          <w:rFonts w:asciiTheme="majorHAnsi" w:hAnsiTheme="majorHAnsi" w:cstheme="majorHAnsi"/>
        </w:rPr>
        <w:t xml:space="preserve">France’s weapons sales </w:t>
      </w:r>
      <w:r w:rsidRPr="003B76D9">
        <w:rPr>
          <w:rStyle w:val="StyleUnderline"/>
          <w:rFonts w:asciiTheme="majorHAnsi" w:hAnsiTheme="majorHAnsi" w:cstheme="majorHAnsi"/>
        </w:rPr>
        <w:t xml:space="preserve">to the Middle East </w:t>
      </w:r>
      <w:r w:rsidRPr="003B76D9">
        <w:rPr>
          <w:rStyle w:val="Emphasis"/>
          <w:rFonts w:asciiTheme="majorHAnsi" w:hAnsiTheme="majorHAnsi" w:cstheme="majorHAnsi"/>
        </w:rPr>
        <w:t>doubled in 2017</w:t>
      </w:r>
      <w:r w:rsidRPr="003B76D9">
        <w:rPr>
          <w:rStyle w:val="StyleUnderline"/>
          <w:rFonts w:asciiTheme="majorHAnsi" w:hAnsiTheme="majorHAnsi" w:cstheme="majorHAnsi"/>
        </w:rPr>
        <w:t>, a government report showed, as President Emmanuel Macron defied pressure from lawmakers and rights groups to curb arms flows to a region mired in conflict. France is among the world’s leading arms exporters</w:t>
      </w:r>
      <w:r w:rsidRPr="003B76D9">
        <w:rPr>
          <w:rFonts w:asciiTheme="majorHAnsi" w:hAnsiTheme="majorHAnsi" w:cstheme="majorHAnsi"/>
          <w:sz w:val="16"/>
        </w:rPr>
        <w:t xml:space="preserve">, its sales surging in recent years on the back of its first lucrative overseas contracts for Rafale fighter jets, notably to India and Qatar, as well as a multi-billion submarine deal with Australia. </w:t>
      </w:r>
      <w:r w:rsidRPr="003B76D9">
        <w:rPr>
          <w:rStyle w:val="StyleUnderline"/>
          <w:rFonts w:asciiTheme="majorHAnsi" w:hAnsiTheme="majorHAnsi" w:cstheme="majorHAnsi"/>
        </w:rPr>
        <w:t>Paris has sought to increase its diplomatic weight in the Middle East through the sale of naval vessels, tanks, artillery and munitions to the United Arab Emirates, Saudi Arabia and Egypt. The government’s annual report on weapons sales,</w:t>
      </w:r>
      <w:r w:rsidRPr="003B76D9">
        <w:rPr>
          <w:rFonts w:asciiTheme="majorHAnsi" w:hAnsiTheme="majorHAnsi" w:cstheme="majorHAnsi"/>
          <w:sz w:val="16"/>
        </w:rPr>
        <w:t xml:space="preserve"> due to be released on Wednesday, shows that France’s total arms sales halved to 7 billion euros in 2017, in line with previous years where no major contracts, such as for the Dassault-made Rafale, were recorded. However, about 60 percent of sales went to the Middle East, with arms exports to the region worth 3.92 billion euros compared to 1.94 billion euros a year earlier. Sales to Saudi Arabia fell slightly, while deals to the UAE, Kuwait and Qatar soared. France’s biggest defense firms, including Dassault and Thales, have major contracts with the Gulf. “It is not for France to conclude piecemeal transactions depending on market opportunities. The goal is to create a strong link with the importing states,” the report said. “France’s arms exports meet the legitimate needs of states</w:t>
      </w:r>
      <w:r w:rsidRPr="003B76D9">
        <w:rPr>
          <w:rStyle w:val="StyleUnderline"/>
          <w:rFonts w:asciiTheme="majorHAnsi" w:hAnsiTheme="majorHAnsi" w:cstheme="majorHAnsi"/>
        </w:rPr>
        <w:t>.” France is now the third largest arms exporter in the world behind the United States and Russia, according to the Stockholm International Peace Research Institute. Unlike those of many allies, France’s export licensing procedures have no parliamentary checks or balances</w:t>
      </w:r>
      <w:r w:rsidRPr="003B76D9">
        <w:rPr>
          <w:rFonts w:asciiTheme="majorHAnsi" w:hAnsiTheme="majorHAnsi" w:cstheme="majorHAnsi"/>
          <w:sz w:val="16"/>
        </w:rPr>
        <w:t xml:space="preserve">. They are approved by a committee headed by the prime minister that includes the foreign, defense and economy ministries. Details of licenses are not public and once approved are rarely reviewed. Non-governmental organizations (NGOs) and some lawmakers have urged Macron to scale back support for Arab states that are part of a Saudi-led offensive in Yemen against fighters from the Iranian-aligned Houthi movement that controls the capital. The French government says its arms sales are governed by strict procedures that are in line with international treaties. Four NGOs, including the </w:t>
      </w:r>
      <w:r w:rsidRPr="003B76D9">
        <w:rPr>
          <w:rStyle w:val="StyleUnderline"/>
          <w:rFonts w:asciiTheme="majorHAnsi" w:hAnsiTheme="majorHAnsi" w:cstheme="majorHAnsi"/>
        </w:rPr>
        <w:t>International Federation for Human Rights, on Monday accused the French state and several French companies of tacitly participating in an Egyptian government crackdown on opposition groups over the past five years</w:t>
      </w:r>
      <w:r w:rsidRPr="003B76D9">
        <w:rPr>
          <w:rFonts w:asciiTheme="majorHAnsi" w:hAnsiTheme="majorHAnsi" w:cstheme="majorHAnsi"/>
          <w:sz w:val="16"/>
        </w:rPr>
        <w:t>. The report cited, among other things, the sale of “personal surveillance, mass interception, personal data collection and crowd control (...) technologies that have led to the arrest of tens of thousands of opponents or militants.”</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rPr>
          <w:rStyle w:val="Emphasis"/>
          <w:rFonts w:asciiTheme="majorHAnsi" w:hAnsiTheme="majorHAnsi" w:cstheme="majorHAnsi"/>
        </w:rPr>
      </w:pPr>
    </w:p>
    <w:p w:rsidR="00475F68" w:rsidRPr="003B76D9" w:rsidRDefault="00475F68" w:rsidP="00475F68">
      <w:pPr>
        <w:rPr>
          <w:rStyle w:val="Emphasis"/>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 No Leverage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Leverage fails – past embargoes ruined US credibility – Egypt won’t change its behavior because they think Trump will cave again</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Miller 18 – previously served as director for Egypt and Israel military Issues at the National Security Council, deputy director for policy at the Project on Middle East Democracy. (Andrew, 08.10.18, “Trump Blinks, and Egypt’s Sisi Wins,” </w:t>
      </w:r>
      <w:hyperlink r:id="rId12" w:history="1">
        <w:r w:rsidRPr="003B76D9">
          <w:rPr>
            <w:rStyle w:val="Hyperlink"/>
            <w:rFonts w:asciiTheme="majorHAnsi" w:hAnsiTheme="majorHAnsi" w:cstheme="majorHAnsi"/>
          </w:rPr>
          <w:t>https://foreignpolicy.com/2018/08/10/trump-blinks-and-egypts-sisi-wins/)</w:t>
        </w:r>
      </w:hyperlink>
      <w:r w:rsidRPr="003B76D9">
        <w:rPr>
          <w:rFonts w:asciiTheme="majorHAnsi" w:hAnsiTheme="majorHAnsi" w:cstheme="majorHAnsi"/>
        </w:rPr>
        <w:t xml:space="preserve"> np</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Once again, </w:t>
      </w:r>
      <w:r w:rsidRPr="003B76D9">
        <w:rPr>
          <w:rStyle w:val="StyleUnderline"/>
          <w:rFonts w:asciiTheme="majorHAnsi" w:hAnsiTheme="majorHAnsi" w:cstheme="majorHAnsi"/>
        </w:rPr>
        <w:t>Washington has backed down in a standoff with Cairo over military aid. On July 25, U.S. and Egyptian officials revealed tha</w:t>
      </w:r>
      <w:r w:rsidRPr="003B76D9">
        <w:rPr>
          <w:rFonts w:asciiTheme="majorHAnsi" w:hAnsiTheme="majorHAnsi" w:cstheme="majorHAnsi"/>
          <w:sz w:val="16"/>
        </w:rPr>
        <w:t xml:space="preserve">t Secretary of State Mike </w:t>
      </w:r>
      <w:r w:rsidRPr="003B76D9">
        <w:rPr>
          <w:rStyle w:val="StyleUnderline"/>
          <w:rFonts w:asciiTheme="majorHAnsi" w:hAnsiTheme="majorHAnsi" w:cstheme="majorHAnsi"/>
        </w:rPr>
        <w:t xml:space="preserve">Pompeo had </w:t>
      </w:r>
      <w:hyperlink r:id="rId13" w:history="1">
        <w:r w:rsidRPr="003B76D9">
          <w:rPr>
            <w:rStyle w:val="StyleUnderline"/>
            <w:rFonts w:asciiTheme="majorHAnsi" w:hAnsiTheme="majorHAnsi" w:cstheme="majorHAnsi"/>
          </w:rPr>
          <w:t>released</w:t>
        </w:r>
      </w:hyperlink>
      <w:r w:rsidRPr="003B76D9">
        <w:rPr>
          <w:rStyle w:val="StyleUnderline"/>
          <w:rFonts w:asciiTheme="majorHAnsi" w:hAnsiTheme="majorHAnsi" w:cstheme="majorHAnsi"/>
        </w:rPr>
        <w:t xml:space="preserve"> $195 million in military assistance, which had been frozen since last August. The move came despite the fact that Egypt had met none of the </w:t>
      </w:r>
      <w:hyperlink r:id="rId14" w:history="1">
        <w:r w:rsidRPr="003B76D9">
          <w:rPr>
            <w:rStyle w:val="StyleUnderline"/>
            <w:rFonts w:asciiTheme="majorHAnsi" w:hAnsiTheme="majorHAnsi" w:cstheme="majorHAnsi"/>
          </w:rPr>
          <w:t>three conditions</w:t>
        </w:r>
      </w:hyperlink>
      <w:r w:rsidRPr="003B76D9">
        <w:rPr>
          <w:rStyle w:val="StyleUnderline"/>
          <w:rFonts w:asciiTheme="majorHAnsi" w:hAnsiTheme="majorHAnsi" w:cstheme="majorHAnsi"/>
        </w:rPr>
        <w:t xml:space="preserve"> that</w:t>
      </w:r>
      <w:r w:rsidRPr="003B76D9">
        <w:rPr>
          <w:rFonts w:asciiTheme="majorHAnsi" w:hAnsiTheme="majorHAnsi" w:cstheme="majorHAnsi"/>
          <w:sz w:val="16"/>
        </w:rPr>
        <w:t xml:space="preserve"> the previous secretary of state, Rex </w:t>
      </w:r>
      <w:r w:rsidRPr="003B76D9">
        <w:rPr>
          <w:rStyle w:val="StyleUnderline"/>
          <w:rFonts w:asciiTheme="majorHAnsi" w:hAnsiTheme="majorHAnsi" w:cstheme="majorHAnsi"/>
        </w:rPr>
        <w:t>Tillerson, had attached to releasing the aid: the resolution of a</w:t>
      </w:r>
      <w:r w:rsidRPr="003B76D9">
        <w:rPr>
          <w:rFonts w:asciiTheme="majorHAnsi" w:hAnsiTheme="majorHAnsi" w:cstheme="majorHAnsi"/>
          <w:sz w:val="16"/>
        </w:rPr>
        <w:t xml:space="preserve"> 2013 </w:t>
      </w:r>
      <w:r w:rsidRPr="003B76D9">
        <w:rPr>
          <w:rStyle w:val="StyleUnderline"/>
          <w:rFonts w:asciiTheme="majorHAnsi" w:hAnsiTheme="majorHAnsi" w:cstheme="majorHAnsi"/>
        </w:rPr>
        <w:t>trial involving</w:t>
      </w:r>
      <w:r w:rsidRPr="003B76D9">
        <w:rPr>
          <w:rFonts w:asciiTheme="majorHAnsi" w:hAnsiTheme="majorHAnsi" w:cstheme="majorHAnsi"/>
          <w:sz w:val="16"/>
        </w:rPr>
        <w:t xml:space="preserve"> 43 </w:t>
      </w:r>
      <w:r w:rsidRPr="003B76D9">
        <w:rPr>
          <w:rStyle w:val="StyleUnderline"/>
          <w:rFonts w:asciiTheme="majorHAnsi" w:hAnsiTheme="majorHAnsi" w:cstheme="majorHAnsi"/>
        </w:rPr>
        <w:t>employees of</w:t>
      </w:r>
      <w:r w:rsidRPr="003B76D9">
        <w:rPr>
          <w:rFonts w:asciiTheme="majorHAnsi" w:hAnsiTheme="majorHAnsi" w:cstheme="majorHAnsi"/>
          <w:sz w:val="16"/>
        </w:rPr>
        <w:t xml:space="preserve"> various </w:t>
      </w:r>
      <w:r w:rsidRPr="003B76D9">
        <w:rPr>
          <w:rStyle w:val="StyleUnderline"/>
          <w:rFonts w:asciiTheme="majorHAnsi" w:hAnsiTheme="majorHAnsi" w:cstheme="majorHAnsi"/>
        </w:rPr>
        <w:t>nongovernmental organizations</w:t>
      </w:r>
      <w:r w:rsidRPr="003B76D9">
        <w:rPr>
          <w:rFonts w:asciiTheme="majorHAnsi" w:hAnsiTheme="majorHAnsi" w:cstheme="majorHAnsi"/>
          <w:sz w:val="16"/>
        </w:rPr>
        <w:t xml:space="preserve">, including 17 Americans, who were convicted on politicized charges of operating without licenses and receiving illegal foreign funding; the repeal or wholesale </w:t>
      </w:r>
      <w:r w:rsidRPr="003B76D9">
        <w:rPr>
          <w:rStyle w:val="StyleUnderline"/>
          <w:rFonts w:asciiTheme="majorHAnsi" w:hAnsiTheme="majorHAnsi" w:cstheme="majorHAnsi"/>
        </w:rPr>
        <w:t>revision of Egypt’s</w:t>
      </w:r>
      <w:r w:rsidRPr="003B76D9">
        <w:rPr>
          <w:rFonts w:asciiTheme="majorHAnsi" w:hAnsiTheme="majorHAnsi" w:cstheme="majorHAnsi"/>
          <w:sz w:val="16"/>
        </w:rPr>
        <w:t xml:space="preserve"> draconian </w:t>
      </w:r>
      <w:r w:rsidRPr="003B76D9">
        <w:rPr>
          <w:rStyle w:val="StyleUnderline"/>
          <w:rFonts w:asciiTheme="majorHAnsi" w:hAnsiTheme="majorHAnsi" w:cstheme="majorHAnsi"/>
        </w:rPr>
        <w:t xml:space="preserve">2017 </w:t>
      </w:r>
      <w:hyperlink r:id="rId15" w:history="1">
        <w:r w:rsidRPr="003B76D9">
          <w:rPr>
            <w:rStyle w:val="StyleUnderline"/>
            <w:rFonts w:asciiTheme="majorHAnsi" w:hAnsiTheme="majorHAnsi" w:cstheme="majorHAnsi"/>
          </w:rPr>
          <w:t>NGO law</w:t>
        </w:r>
      </w:hyperlink>
      <w:r w:rsidRPr="003B76D9">
        <w:rPr>
          <w:rStyle w:val="StyleUnderline"/>
          <w:rFonts w:asciiTheme="majorHAnsi" w:hAnsiTheme="majorHAnsi" w:cstheme="majorHAnsi"/>
        </w:rPr>
        <w:t>; and the discontinuation of Egypt’s</w:t>
      </w:r>
      <w:r w:rsidRPr="003B76D9">
        <w:rPr>
          <w:rFonts w:asciiTheme="majorHAnsi" w:hAnsiTheme="majorHAnsi" w:cstheme="majorHAnsi"/>
          <w:sz w:val="16"/>
        </w:rPr>
        <w:t xml:space="preserve"> diplomatic, military, and economic </w:t>
      </w:r>
      <w:r w:rsidRPr="003B76D9">
        <w:rPr>
          <w:rStyle w:val="StyleUnderline"/>
          <w:rFonts w:asciiTheme="majorHAnsi" w:hAnsiTheme="majorHAnsi" w:cstheme="majorHAnsi"/>
        </w:rPr>
        <w:t>cooperation with North Korea</w:t>
      </w:r>
      <w:r w:rsidRPr="003B76D9">
        <w:rPr>
          <w:rFonts w:asciiTheme="majorHAnsi" w:hAnsiTheme="majorHAnsi" w:cstheme="majorHAnsi"/>
          <w:sz w:val="16"/>
        </w:rPr>
        <w:t xml:space="preserve">. This is </w:t>
      </w:r>
      <w:r w:rsidRPr="003B76D9">
        <w:rPr>
          <w:rStyle w:val="StyleUnderline"/>
          <w:rFonts w:asciiTheme="majorHAnsi" w:hAnsiTheme="majorHAnsi" w:cstheme="majorHAnsi"/>
        </w:rPr>
        <w:t>not the first time the United States has blinked during a faceoff with</w:t>
      </w:r>
      <w:r w:rsidRPr="003B76D9">
        <w:rPr>
          <w:rFonts w:asciiTheme="majorHAnsi" w:hAnsiTheme="majorHAnsi" w:cstheme="majorHAnsi"/>
          <w:sz w:val="16"/>
        </w:rPr>
        <w:t xml:space="preserve"> the notoriously stubborn government of </w:t>
      </w:r>
      <w:r w:rsidRPr="003B76D9">
        <w:rPr>
          <w:rStyle w:val="StyleUnderline"/>
          <w:rFonts w:asciiTheme="majorHAnsi" w:hAnsiTheme="majorHAnsi" w:cstheme="majorHAnsi"/>
        </w:rPr>
        <w:t xml:space="preserve">Egyptian President </w:t>
      </w:r>
      <w:r w:rsidRPr="003B76D9">
        <w:rPr>
          <w:rFonts w:asciiTheme="majorHAnsi" w:hAnsiTheme="majorHAnsi" w:cstheme="majorHAnsi"/>
          <w:sz w:val="16"/>
        </w:rPr>
        <w:t xml:space="preserve">Abdel-Fattah </w:t>
      </w:r>
      <w:r w:rsidRPr="003B76D9">
        <w:rPr>
          <w:rStyle w:val="StyleUnderline"/>
          <w:rFonts w:asciiTheme="majorHAnsi" w:hAnsiTheme="majorHAnsi" w:cstheme="majorHAnsi"/>
        </w:rPr>
        <w:t>al-Sisi.</w:t>
      </w:r>
      <w:r w:rsidRPr="003B76D9">
        <w:rPr>
          <w:rFonts w:asciiTheme="majorHAnsi" w:hAnsiTheme="majorHAnsi" w:cstheme="majorHAnsi"/>
          <w:sz w:val="16"/>
        </w:rPr>
        <w:t xml:space="preserve"> In fact, I was the director for Egypt on the National Security Council staff in 2015 when </w:t>
      </w:r>
      <w:r w:rsidRPr="003B76D9">
        <w:rPr>
          <w:rStyle w:val="StyleUnderline"/>
          <w:rFonts w:asciiTheme="majorHAnsi" w:hAnsiTheme="majorHAnsi" w:cstheme="majorHAnsi"/>
        </w:rPr>
        <w:t>the Obama administration</w:t>
      </w:r>
      <w:r w:rsidRPr="003B76D9">
        <w:rPr>
          <w:rFonts w:asciiTheme="majorHAnsi" w:hAnsiTheme="majorHAnsi" w:cstheme="majorHAnsi"/>
          <w:sz w:val="16"/>
        </w:rPr>
        <w:t xml:space="preserve"> ultimately </w:t>
      </w:r>
      <w:hyperlink r:id="rId16" w:history="1">
        <w:r w:rsidRPr="003B76D9">
          <w:rPr>
            <w:rStyle w:val="StyleUnderline"/>
            <w:rFonts w:asciiTheme="majorHAnsi" w:hAnsiTheme="majorHAnsi" w:cstheme="majorHAnsi"/>
          </w:rPr>
          <w:t>lifted</w:t>
        </w:r>
      </w:hyperlink>
      <w:r w:rsidRPr="003B76D9">
        <w:rPr>
          <w:rStyle w:val="StyleUnderline"/>
          <w:rFonts w:asciiTheme="majorHAnsi" w:hAnsiTheme="majorHAnsi" w:cstheme="majorHAnsi"/>
        </w:rPr>
        <w:t xml:space="preserve"> a hold on the delivery of several weapons systems even though Cairo had not met the administration’s</w:t>
      </w:r>
      <w:r w:rsidRPr="003B76D9">
        <w:rPr>
          <w:rFonts w:asciiTheme="majorHAnsi" w:hAnsiTheme="majorHAnsi" w:cstheme="majorHAnsi"/>
          <w:sz w:val="16"/>
        </w:rPr>
        <w:t xml:space="preserve"> more ambitious </w:t>
      </w:r>
      <w:r w:rsidRPr="003B76D9">
        <w:rPr>
          <w:rStyle w:val="StyleUnderline"/>
          <w:rFonts w:asciiTheme="majorHAnsi" w:hAnsiTheme="majorHAnsi" w:cstheme="majorHAnsi"/>
        </w:rPr>
        <w:t>conditions</w:t>
      </w:r>
      <w:r w:rsidRPr="003B76D9">
        <w:rPr>
          <w:rFonts w:asciiTheme="majorHAnsi" w:hAnsiTheme="majorHAnsi" w:cstheme="majorHAnsi"/>
          <w:sz w:val="16"/>
        </w:rPr>
        <w:t xml:space="preserve">. The </w:t>
      </w:r>
      <w:r w:rsidRPr="003B76D9">
        <w:rPr>
          <w:rStyle w:val="StyleUnderline"/>
          <w:rFonts w:asciiTheme="majorHAnsi" w:hAnsiTheme="majorHAnsi" w:cstheme="majorHAnsi"/>
        </w:rPr>
        <w:t xml:space="preserve">decision led one former Obama official to </w:t>
      </w:r>
      <w:hyperlink r:id="rId17" w:history="1">
        <w:r w:rsidRPr="003B76D9">
          <w:rPr>
            <w:rStyle w:val="StyleUnderline"/>
            <w:rFonts w:asciiTheme="majorHAnsi" w:hAnsiTheme="majorHAnsi" w:cstheme="majorHAnsi"/>
          </w:rPr>
          <w:t>lament</w:t>
        </w:r>
      </w:hyperlink>
      <w:r w:rsidRPr="003B76D9">
        <w:rPr>
          <w:rFonts w:asciiTheme="majorHAnsi" w:hAnsiTheme="majorHAnsi" w:cstheme="majorHAnsi"/>
          <w:sz w:val="16"/>
        </w:rPr>
        <w:t xml:space="preserve"> to Politico, “</w:t>
      </w:r>
      <w:r w:rsidRPr="003B76D9">
        <w:rPr>
          <w:rStyle w:val="StyleUnderline"/>
          <w:rFonts w:asciiTheme="majorHAnsi" w:hAnsiTheme="majorHAnsi" w:cstheme="majorHAnsi"/>
        </w:rPr>
        <w:t>We caved</w:t>
      </w:r>
      <w:r w:rsidRPr="003B76D9">
        <w:rPr>
          <w:rFonts w:asciiTheme="majorHAnsi" w:hAnsiTheme="majorHAnsi" w:cstheme="majorHAnsi"/>
          <w:sz w:val="16"/>
        </w:rPr>
        <w:t>.” In that case, Egypt’s regional allies—Israel, Saudi Arabia, and the United Arab Emirates—had lobbied hard against the hold. With each of them perceived to be more important to U.S. interests than Egypt, it is no wonder that their opinions bore weight with President Barack Obama. The discomfort of some U.S. government agencies, including the Department of Defense, with applying pressure on a putative “friend” likewise tipped the scales. Such pressures surely weighed down on the State Department this time as well. But there’s one major difference: Whereas the Obama administration’s hold on weapons systems had not produced changes in Egyptian policy, the Trump administration’s pressure appears to be working.</w:t>
      </w:r>
      <w:r w:rsidRPr="003B76D9">
        <w:rPr>
          <w:rStyle w:val="StyleUnderline"/>
          <w:rFonts w:asciiTheme="majorHAnsi" w:hAnsiTheme="majorHAnsi" w:cstheme="majorHAnsi"/>
        </w:rPr>
        <w:t xml:space="preserve"> </w:t>
      </w:r>
      <w:r w:rsidRPr="003B76D9">
        <w:rPr>
          <w:rFonts w:asciiTheme="majorHAnsi" w:hAnsiTheme="majorHAnsi" w:cstheme="majorHAnsi"/>
          <w:sz w:val="16"/>
        </w:rPr>
        <w:t xml:space="preserve">After stalling for five years, in April, Egypt’s highest appeals court finally </w:t>
      </w:r>
      <w:hyperlink r:id="rId18" w:history="1">
        <w:r w:rsidRPr="003B76D9">
          <w:rPr>
            <w:rFonts w:asciiTheme="majorHAnsi" w:hAnsiTheme="majorHAnsi" w:cstheme="majorHAnsi"/>
            <w:sz w:val="16"/>
          </w:rPr>
          <w:t>ordered</w:t>
        </w:r>
      </w:hyperlink>
      <w:r w:rsidRPr="003B76D9">
        <w:rPr>
          <w:rFonts w:asciiTheme="majorHAnsi" w:hAnsiTheme="majorHAnsi" w:cstheme="majorHAnsi"/>
          <w:sz w:val="16"/>
        </w:rPr>
        <w:t xml:space="preserve"> a retrial in the 2013 NGO case. Meanwhile, the government has demurred on implementing some provisions of the 2017 law regulating NGOs in Egypt, such as the imposition of a tax on foreign grants. Administration officials likewise assure me that Egypt has forced North Korea to reduce the size of its embassy in Cairo (which was previously the country’s largest in the Middle East) and has apparently halted military transactions with Kim Jong Un’s government. </w:t>
      </w:r>
      <w:r w:rsidRPr="003B76D9">
        <w:rPr>
          <w:rStyle w:val="StyleUnderline"/>
          <w:rFonts w:asciiTheme="majorHAnsi" w:hAnsiTheme="majorHAnsi" w:cstheme="majorHAnsi"/>
        </w:rPr>
        <w:t>By releasing military aid before Egypt fully meets the United States’ conditions,</w:t>
      </w:r>
      <w:r w:rsidRPr="003B76D9">
        <w:rPr>
          <w:rFonts w:asciiTheme="majorHAnsi" w:hAnsiTheme="majorHAnsi" w:cstheme="majorHAnsi"/>
          <w:sz w:val="16"/>
        </w:rPr>
        <w:t xml:space="preserve"> however, </w:t>
      </w:r>
      <w:r w:rsidRPr="003B76D9">
        <w:rPr>
          <w:rStyle w:val="StyleUnderline"/>
          <w:rFonts w:asciiTheme="majorHAnsi" w:hAnsiTheme="majorHAnsi" w:cstheme="majorHAnsi"/>
        </w:rPr>
        <w:t>the Trump administration is inviting the Egyptian government to backslide.</w:t>
      </w:r>
      <w:r w:rsidRPr="003B76D9">
        <w:rPr>
          <w:rFonts w:asciiTheme="majorHAnsi" w:hAnsiTheme="majorHAnsi" w:cstheme="majorHAnsi"/>
          <w:sz w:val="16"/>
        </w:rPr>
        <w:t xml:space="preserve"> </w:t>
      </w:r>
      <w:r w:rsidRPr="003B76D9">
        <w:rPr>
          <w:rStyle w:val="StyleUnderline"/>
          <w:rFonts w:asciiTheme="majorHAnsi" w:hAnsiTheme="majorHAnsi" w:cstheme="majorHAnsi"/>
        </w:rPr>
        <w:t>Not a single defendant in the NGO trial has been exonerated, and it is worth being skeptical that Egypt will feel compelled to do so now. As long as the 2017 NGO law remains on the books</w:t>
      </w:r>
      <w:r w:rsidRPr="003B76D9">
        <w:rPr>
          <w:rFonts w:asciiTheme="majorHAnsi" w:hAnsiTheme="majorHAnsi" w:cstheme="majorHAnsi"/>
          <w:sz w:val="16"/>
        </w:rPr>
        <w:t xml:space="preserve"> in its current form, meanwhile, the </w:t>
      </w:r>
      <w:r w:rsidRPr="003B76D9">
        <w:rPr>
          <w:rStyle w:val="StyleUnderline"/>
          <w:rFonts w:asciiTheme="majorHAnsi" w:hAnsiTheme="majorHAnsi" w:cstheme="majorHAnsi"/>
        </w:rPr>
        <w:t xml:space="preserve">possibility that the Egyptian government will implement its worst provisions looms large. </w:t>
      </w:r>
      <w:r w:rsidRPr="003B76D9">
        <w:rPr>
          <w:rFonts w:asciiTheme="majorHAnsi" w:hAnsiTheme="majorHAnsi" w:cstheme="majorHAnsi"/>
          <w:sz w:val="16"/>
        </w:rPr>
        <w:t xml:space="preserve">After all, </w:t>
      </w:r>
      <w:r w:rsidRPr="003B76D9">
        <w:rPr>
          <w:rStyle w:val="StyleUnderline"/>
          <w:rFonts w:asciiTheme="majorHAnsi" w:hAnsiTheme="majorHAnsi" w:cstheme="majorHAnsi"/>
        </w:rPr>
        <w:t xml:space="preserve">Sisi broke his </w:t>
      </w:r>
      <w:hyperlink r:id="rId19" w:history="1">
        <w:r w:rsidRPr="003B76D9">
          <w:rPr>
            <w:rStyle w:val="StyleUnderline"/>
            <w:rFonts w:asciiTheme="majorHAnsi" w:hAnsiTheme="majorHAnsi" w:cstheme="majorHAnsi"/>
          </w:rPr>
          <w:t>commitment</w:t>
        </w:r>
      </w:hyperlink>
      <w:r w:rsidRPr="003B76D9">
        <w:rPr>
          <w:rStyle w:val="StyleUnderline"/>
          <w:rFonts w:asciiTheme="majorHAnsi" w:hAnsiTheme="majorHAnsi" w:cstheme="majorHAnsi"/>
        </w:rPr>
        <w:t xml:space="preserve"> to President Donald Trump not to pass the law during their Oval Office meeting last year</w:t>
      </w:r>
      <w:r w:rsidRPr="003B76D9">
        <w:rPr>
          <w:rFonts w:asciiTheme="majorHAnsi" w:hAnsiTheme="majorHAnsi" w:cstheme="majorHAnsi"/>
          <w:sz w:val="16"/>
        </w:rPr>
        <w:t xml:space="preserve">. Finally, if past is prologue, </w:t>
      </w:r>
      <w:r w:rsidRPr="003B76D9">
        <w:rPr>
          <w:rStyle w:val="StyleUnderline"/>
          <w:rFonts w:asciiTheme="majorHAnsi" w:hAnsiTheme="majorHAnsi" w:cstheme="majorHAnsi"/>
        </w:rPr>
        <w:t xml:space="preserve">Cairo will resume </w:t>
      </w:r>
      <w:hyperlink r:id="rId20" w:history="1">
        <w:r w:rsidRPr="003B76D9">
          <w:rPr>
            <w:rStyle w:val="StyleUnderline"/>
            <w:rFonts w:asciiTheme="majorHAnsi" w:hAnsiTheme="majorHAnsi" w:cstheme="majorHAnsi"/>
          </w:rPr>
          <w:t>military cooperation</w:t>
        </w:r>
      </w:hyperlink>
      <w:r w:rsidRPr="003B76D9">
        <w:rPr>
          <w:rStyle w:val="StyleUnderline"/>
          <w:rFonts w:asciiTheme="majorHAnsi" w:hAnsiTheme="majorHAnsi" w:cstheme="majorHAnsi"/>
        </w:rPr>
        <w:t xml:space="preserve"> with North Korea as soon as it is confident that Washington is looking the other way.</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Conditions fail – the US has no credibility</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Melissa </w:t>
      </w:r>
      <w:r w:rsidRPr="003B76D9">
        <w:rPr>
          <w:rStyle w:val="Style13ptBold"/>
          <w:rFonts w:asciiTheme="majorHAnsi" w:hAnsiTheme="majorHAnsi" w:cstheme="majorHAnsi"/>
        </w:rPr>
        <w:t>Etehad</w:t>
      </w:r>
      <w:r w:rsidRPr="003B76D9">
        <w:rPr>
          <w:rFonts w:asciiTheme="majorHAnsi" w:hAnsiTheme="majorHAnsi" w:cstheme="majorHAnsi"/>
        </w:rPr>
        <w:t xml:space="preserve"> 8/15/</w:t>
      </w:r>
      <w:r w:rsidRPr="003B76D9">
        <w:rPr>
          <w:rStyle w:val="Style13ptBold"/>
          <w:rFonts w:asciiTheme="majorHAnsi" w:hAnsiTheme="majorHAnsi" w:cstheme="majorHAnsi"/>
        </w:rPr>
        <w:t>18</w:t>
      </w:r>
      <w:r w:rsidRPr="003B76D9">
        <w:rPr>
          <w:rFonts w:asciiTheme="majorHAnsi" w:hAnsiTheme="majorHAnsi" w:cstheme="majorHAnsi"/>
        </w:rPr>
        <w:t xml:space="preserve"> [“The human rights situation in Egypt is getting worse. Could withholding American military aid help?”] [DS] [https://www.latimes.com/world/middleeast/la-fg-military-aid-egypt-20180815-story.html]</w:t>
      </w:r>
    </w:p>
    <w:p w:rsidR="00475F68" w:rsidRPr="003B76D9" w:rsidRDefault="00475F68" w:rsidP="00475F68">
      <w:pPr>
        <w:rPr>
          <w:rFonts w:asciiTheme="majorHAnsi" w:hAnsiTheme="majorHAnsi" w:cstheme="majorHAnsi"/>
          <w:u w:val="single"/>
        </w:rPr>
      </w:pPr>
      <w:r w:rsidRPr="003B76D9">
        <w:rPr>
          <w:rStyle w:val="Emphasis"/>
          <w:rFonts w:asciiTheme="majorHAnsi" w:hAnsiTheme="majorHAnsi" w:cstheme="majorHAnsi"/>
        </w:rPr>
        <w:t xml:space="preserve">The pattern over the last five years has been consistent: The U.S. withholds military aid from Egypt, citing human rights concerns, only to eventually release the funds before any substantial improvement. </w:t>
      </w:r>
      <w:r w:rsidRPr="003B76D9">
        <w:rPr>
          <w:rFonts w:asciiTheme="majorHAnsi" w:hAnsiTheme="majorHAnsi" w:cstheme="majorHAnsi"/>
          <w:sz w:val="12"/>
        </w:rPr>
        <w:t xml:space="preserve">The first time was under President Obama’s administration in 2013. </w:t>
      </w:r>
      <w:r w:rsidRPr="003B76D9">
        <w:rPr>
          <w:rStyle w:val="StyleUnderline"/>
          <w:rFonts w:asciiTheme="majorHAnsi" w:hAnsiTheme="majorHAnsi" w:cstheme="majorHAnsi"/>
        </w:rPr>
        <w:t>The United States suspended aid after Egypt’s first elected president, Mohamed Morsi, was ousted. Two years later, Obama restored the annual $1.3 billion in military financing</w:t>
      </w:r>
      <w:r w:rsidRPr="003B76D9">
        <w:rPr>
          <w:rFonts w:asciiTheme="majorHAnsi" w:hAnsiTheme="majorHAnsi" w:cstheme="majorHAnsi"/>
          <w:sz w:val="12"/>
        </w:rPr>
        <w:t xml:space="preserve">, citing the need to help Egypt defeat Islamic State militants in the Sinai province. It happened again most recently under President Trump. </w:t>
      </w:r>
      <w:r w:rsidRPr="003B76D9">
        <w:rPr>
          <w:rStyle w:val="StyleUnderline"/>
          <w:rFonts w:asciiTheme="majorHAnsi" w:hAnsiTheme="majorHAnsi" w:cstheme="majorHAnsi"/>
        </w:rPr>
        <w:t>After growing concern of repression under</w:t>
      </w:r>
      <w:r w:rsidRPr="003B76D9">
        <w:rPr>
          <w:rFonts w:asciiTheme="majorHAnsi" w:hAnsiTheme="majorHAnsi" w:cstheme="majorHAnsi"/>
          <w:sz w:val="12"/>
        </w:rPr>
        <w:t xml:space="preserve"> Egyptian President Abdel Fattah </w:t>
      </w:r>
      <w:r w:rsidRPr="003B76D9">
        <w:rPr>
          <w:rStyle w:val="StyleUnderline"/>
          <w:rFonts w:asciiTheme="majorHAnsi" w:hAnsiTheme="majorHAnsi" w:cstheme="majorHAnsi"/>
        </w:rPr>
        <w:t xml:space="preserve">Sisi’s government, the Trump administration froze $195 million in military assistance to Cairo, only to release it at the end of July — 11 months later — despite the Egyptian government not meeting U.S. conditions. </w:t>
      </w:r>
      <w:r w:rsidRPr="003B76D9">
        <w:rPr>
          <w:rStyle w:val="Emphasis"/>
          <w:rFonts w:asciiTheme="majorHAnsi" w:hAnsiTheme="majorHAnsi" w:cstheme="majorHAnsi"/>
        </w:rPr>
        <w:t>The failure of two administrations to sustain pressure on Sisi’s government despite worsening repression on civil society suggests that American national security interests supersede human rights concerns</w:t>
      </w:r>
      <w:r w:rsidRPr="003B76D9">
        <w:rPr>
          <w:rFonts w:asciiTheme="majorHAnsi" w:hAnsiTheme="majorHAnsi" w:cstheme="majorHAnsi"/>
          <w:sz w:val="12"/>
        </w:rPr>
        <w:t>, experts said. “</w:t>
      </w:r>
      <w:r w:rsidRPr="003B76D9">
        <w:rPr>
          <w:rStyle w:val="StyleUnderline"/>
          <w:rFonts w:asciiTheme="majorHAnsi" w:hAnsiTheme="majorHAnsi" w:cstheme="majorHAnsi"/>
        </w:rPr>
        <w:t>The U.S. cares more about security than human rights</w:t>
      </w:r>
      <w:r w:rsidRPr="003B76D9">
        <w:rPr>
          <w:rFonts w:asciiTheme="majorHAnsi" w:hAnsiTheme="majorHAnsi" w:cstheme="majorHAnsi"/>
          <w:sz w:val="12"/>
        </w:rPr>
        <w:t xml:space="preserve">,” said Steven Cook, a senior fellow for the Middle East at the Council on Foreign Relations. “It also implies that </w:t>
      </w:r>
      <w:r w:rsidRPr="003B76D9">
        <w:rPr>
          <w:rStyle w:val="StyleUnderline"/>
          <w:rFonts w:asciiTheme="majorHAnsi" w:hAnsiTheme="majorHAnsi" w:cstheme="majorHAnsi"/>
        </w:rPr>
        <w:t xml:space="preserve">suspending aid hasn’t really done anything to improve Egypt’s human rights situation.” </w:t>
      </w:r>
      <w:r w:rsidRPr="003B76D9">
        <w:rPr>
          <w:rFonts w:asciiTheme="majorHAnsi" w:hAnsiTheme="majorHAnsi" w:cstheme="majorHAnsi"/>
          <w:sz w:val="12"/>
        </w:rPr>
        <w:t xml:space="preserve">Since the late 1970s, </w:t>
      </w:r>
      <w:r w:rsidRPr="003B76D9">
        <w:rPr>
          <w:rStyle w:val="StyleUnderline"/>
          <w:rFonts w:asciiTheme="majorHAnsi" w:hAnsiTheme="majorHAnsi" w:cstheme="majorHAnsi"/>
        </w:rPr>
        <w:t xml:space="preserve">the U.S. has viewed Egypt as an important and powerful ally in the Middle East. Part of maintaining that good-faith relationship has been to provide Egypt with military aid. </w:t>
      </w:r>
      <w:r w:rsidRPr="003B76D9">
        <w:rPr>
          <w:rFonts w:asciiTheme="majorHAnsi" w:hAnsiTheme="majorHAnsi" w:cstheme="majorHAnsi"/>
          <w:sz w:val="12"/>
        </w:rPr>
        <w:t xml:space="preserve">Egypt is the second-largest recipient of foreign military funding after Israel. Every year the U.S. provides Egypt with $1.3 billion in military assistance that it uses to buy equipment and conduct training. A year ago, then-Secretary of State </w:t>
      </w:r>
      <w:r w:rsidRPr="003B76D9">
        <w:rPr>
          <w:rStyle w:val="StyleUnderline"/>
          <w:rFonts w:asciiTheme="majorHAnsi" w:hAnsiTheme="majorHAnsi" w:cstheme="majorHAnsi"/>
        </w:rPr>
        <w:t>Rex Tillerson froze</w:t>
      </w:r>
      <w:r w:rsidRPr="003B76D9">
        <w:rPr>
          <w:rFonts w:asciiTheme="majorHAnsi" w:hAnsiTheme="majorHAnsi" w:cstheme="majorHAnsi"/>
          <w:sz w:val="12"/>
        </w:rPr>
        <w:t xml:space="preserve"> 15%, or </w:t>
      </w:r>
      <w:r w:rsidRPr="003B76D9">
        <w:rPr>
          <w:rStyle w:val="StyleUnderline"/>
          <w:rFonts w:asciiTheme="majorHAnsi" w:hAnsiTheme="majorHAnsi" w:cstheme="majorHAnsi"/>
        </w:rPr>
        <w:t>$195 million</w:t>
      </w:r>
      <w:r w:rsidRPr="003B76D9">
        <w:rPr>
          <w:rFonts w:asciiTheme="majorHAnsi" w:hAnsiTheme="majorHAnsi" w:cstheme="majorHAnsi"/>
          <w:sz w:val="12"/>
        </w:rPr>
        <w:t xml:space="preserve">, of the total annual military aid </w:t>
      </w:r>
      <w:r w:rsidRPr="003B76D9">
        <w:rPr>
          <w:rStyle w:val="StyleUnderline"/>
          <w:rFonts w:asciiTheme="majorHAnsi" w:hAnsiTheme="majorHAnsi" w:cstheme="majorHAnsi"/>
        </w:rPr>
        <w:t>and conditioned its release on three points: Egypt must downgrade relations with North Korea, repeal a law that restricts the work of nongovernmental organizations and resolve the case of 43 NGO workers who were convicted in 2013 of working illegally. Egypt and North Korea have had friendly diplomatic and military relations for some time, including weapons purchases from each other. A small number of the NGO workers left the country after they were convicted but still face jail sentences if they return to Egypt. Egypt’s top appeal court ordered retrials for 16 people in April, but the outcome remains to be seen.</w:t>
      </w:r>
      <w:r w:rsidRPr="003B76D9">
        <w:rPr>
          <w:rFonts w:asciiTheme="majorHAnsi" w:hAnsiTheme="majorHAnsi" w:cstheme="majorHAnsi"/>
          <w:sz w:val="12"/>
        </w:rPr>
        <w:t xml:space="preserve"> The workers were employed by various unregistered NGOs, including U.S. and German organizations. </w:t>
      </w:r>
      <w:r w:rsidRPr="003B76D9">
        <w:rPr>
          <w:rStyle w:val="StyleUnderline"/>
          <w:rFonts w:asciiTheme="majorHAnsi" w:hAnsiTheme="majorHAnsi" w:cstheme="majorHAnsi"/>
        </w:rPr>
        <w:t>Less than a year after freezing the military aid, on July 25, Secretary of State Michael R. Pompeo lifted the restrictions without specifying what progress, if any, has been made. Releasing military assistance to Egypt without seeing improvements in human rights taints the perception that the U.S. is serious in holding Egypt accountable</w:t>
      </w:r>
      <w:r w:rsidRPr="003B76D9">
        <w:rPr>
          <w:rFonts w:asciiTheme="majorHAnsi" w:hAnsiTheme="majorHAnsi" w:cstheme="majorHAnsi"/>
          <w:sz w:val="12"/>
        </w:rPr>
        <w:t>, said Andrew Miller, deputy director for policy at the Project on Middle East Democracy. “</w:t>
      </w:r>
      <w:r w:rsidRPr="003B76D9">
        <w:rPr>
          <w:rStyle w:val="StyleUnderline"/>
          <w:rFonts w:asciiTheme="majorHAnsi" w:hAnsiTheme="majorHAnsi" w:cstheme="majorHAnsi"/>
        </w:rPr>
        <w:t>Releasing the money removes pressure on the Egyptian government to meet conditions that were originally attached to that funding</w:t>
      </w:r>
      <w:r w:rsidRPr="003B76D9">
        <w:rPr>
          <w:rFonts w:asciiTheme="majorHAnsi" w:hAnsiTheme="majorHAnsi" w:cstheme="majorHAnsi"/>
          <w:sz w:val="12"/>
        </w:rPr>
        <w:t>,” Miller said. “</w:t>
      </w:r>
      <w:r w:rsidRPr="003B76D9">
        <w:rPr>
          <w:rStyle w:val="Emphasis"/>
          <w:rFonts w:asciiTheme="majorHAnsi" w:hAnsiTheme="majorHAnsi" w:cstheme="majorHAnsi"/>
        </w:rPr>
        <w:t xml:space="preserve">Egyptians will look back and see that this is further evidence Americans aren’t serious about human rights concerns. It hurts the idea of using assistance to leverage influence.” </w:t>
      </w:r>
      <w:r w:rsidRPr="003B76D9">
        <w:rPr>
          <w:rStyle w:val="StyleUnderline"/>
          <w:rFonts w:asciiTheme="majorHAnsi" w:hAnsiTheme="majorHAnsi" w:cstheme="majorHAnsi"/>
        </w:rPr>
        <w:t>The other time the U.S. froze military aid to Egypt was in 2013 over the bloody crackdown and repression of supporters of Morsi, who was affiliated with the Muslim Brotherhood</w:t>
      </w:r>
      <w:r w:rsidRPr="003B76D9">
        <w:rPr>
          <w:rFonts w:asciiTheme="majorHAnsi" w:hAnsiTheme="majorHAnsi" w:cstheme="majorHAnsi"/>
          <w:sz w:val="12"/>
        </w:rPr>
        <w:t xml:space="preserve">. He was ousted by the military after massive demonstrations by Egyptians concerned that Morsi was taking the country in an Islamist direction and failing to solve its many problems. </w:t>
      </w:r>
      <w:r w:rsidRPr="003B76D9">
        <w:rPr>
          <w:rStyle w:val="StyleUnderline"/>
          <w:rFonts w:asciiTheme="majorHAnsi" w:hAnsiTheme="majorHAnsi" w:cstheme="majorHAnsi"/>
        </w:rPr>
        <w:t xml:space="preserve">The Obama administration released that military aid in 2015 to help Egypt fight Islamic State militants who had established a toehold in the Sinai. </w:t>
      </w:r>
      <w:r w:rsidRPr="003B76D9">
        <w:rPr>
          <w:rFonts w:asciiTheme="majorHAnsi" w:hAnsiTheme="majorHAnsi" w:cstheme="majorHAnsi"/>
          <w:sz w:val="12"/>
        </w:rPr>
        <w:t xml:space="preserve">Since then </w:t>
      </w:r>
      <w:r w:rsidRPr="003B76D9">
        <w:rPr>
          <w:rStyle w:val="StyleUnderline"/>
          <w:rFonts w:asciiTheme="majorHAnsi" w:hAnsiTheme="majorHAnsi" w:cstheme="majorHAnsi"/>
        </w:rPr>
        <w:t>the human rights situation in Egypt has worsened. Egyptian officials continue to lock up young activists who speak out against the government as tens of thousands of political prisoners sit in jail. “U.S. policymakers look at Sisi and say he may be a dictator but at least he’s taking care of Islamic State in the Sinai. They are willing to overlook human rights violation to maintain security</w:t>
      </w:r>
      <w:r w:rsidRPr="003B76D9">
        <w:rPr>
          <w:rFonts w:asciiTheme="majorHAnsi" w:hAnsiTheme="majorHAnsi" w:cstheme="majorHAnsi"/>
          <w:sz w:val="12"/>
        </w:rPr>
        <w:t>,” said Amr Kotb, advocacy director at the Washington-based Tahrir Institute for Middle East Policy. “</w:t>
      </w:r>
      <w:r w:rsidRPr="003B76D9">
        <w:rPr>
          <w:rStyle w:val="StyleUnderline"/>
          <w:rFonts w:asciiTheme="majorHAnsi" w:hAnsiTheme="majorHAnsi" w:cstheme="majorHAnsi"/>
        </w:rPr>
        <w:t xml:space="preserve">The U.S. views human rights and national security as mutually exclusive.” The next time the U.S. decides to withhold funds, it will have less impact, rights advocates and experts warn. </w:t>
      </w:r>
      <w:r w:rsidRPr="003B76D9">
        <w:rPr>
          <w:rFonts w:asciiTheme="majorHAnsi" w:hAnsiTheme="majorHAnsi" w:cstheme="majorHAnsi"/>
          <w:sz w:val="12"/>
        </w:rPr>
        <w:t xml:space="preserve">“The administration fails to understand that the status of human rights in Egypt has a direct impact on U.S. national security interests, including counter-terrorism,” Miller said. Miller said there have been examples in which withholding aid has been effective in the short term, such as pressuring Egypt to release detained Egyptian Americans. “Military assistance holds are like sanctions in that you’re denying something with the hope that it changes behavior,” Miller said. “It’s not instantaneous. </w:t>
      </w:r>
      <w:r w:rsidRPr="003B76D9">
        <w:rPr>
          <w:rStyle w:val="StyleUnderline"/>
          <w:rFonts w:asciiTheme="majorHAnsi" w:hAnsiTheme="majorHAnsi" w:cstheme="majorHAnsi"/>
        </w:rPr>
        <w:t>Obama and Trump have backed down from assistance holds and lifted them before they could have an effect</w:t>
      </w:r>
      <w:r w:rsidRPr="003B76D9">
        <w:rPr>
          <w:rFonts w:asciiTheme="majorHAnsi" w:hAnsiTheme="majorHAnsi" w:cstheme="majorHAnsi"/>
          <w:sz w:val="12"/>
        </w:rPr>
        <w:t>,” he said. “</w:t>
      </w:r>
      <w:r w:rsidRPr="003B76D9">
        <w:rPr>
          <w:rStyle w:val="StyleUnderline"/>
          <w:rFonts w:asciiTheme="majorHAnsi" w:hAnsiTheme="majorHAnsi" w:cstheme="majorHAnsi"/>
        </w:rPr>
        <w:t>It reduces incentives from Egypt. They don’t believe our stance, and it prevents more significant change.”</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 – No Leverage</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The US isn’t key – they’ve lost their influence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Bisaccio 18</w:t>
      </w:r>
      <w:r w:rsidRPr="003B76D9">
        <w:rPr>
          <w:rFonts w:asciiTheme="majorHAnsi" w:hAnsiTheme="majorHAnsi" w:cstheme="majorHAnsi"/>
        </w:rPr>
        <w:t xml:space="preserve"> – Military Markets Analyst at Forecast International (Derek; “Egypt Leverages Diversified Arms Suppliers to Escape U.S. Pressure”; 7/10/18; </w:t>
      </w:r>
      <w:hyperlink r:id="rId21" w:history="1">
        <w:r w:rsidRPr="003B76D9">
          <w:rPr>
            <w:rStyle w:val="Hyperlink"/>
            <w:rFonts w:asciiTheme="majorHAnsi" w:hAnsiTheme="majorHAnsi" w:cstheme="majorHAnsi"/>
          </w:rPr>
          <w:t>http://www.defense-aerospace.com/articles-view/release/3/194635/egypt-leverages-new-arms-suppliers-to-escape-u.s.-pressure.html</w:t>
        </w:r>
      </w:hyperlink>
      <w:r w:rsidRPr="003B76D9">
        <w:rPr>
          <w:rFonts w:asciiTheme="majorHAnsi" w:hAnsiTheme="majorHAnsi" w:cstheme="majorHAnsi"/>
        </w:rPr>
        <w:t xml:space="preserve">; accessed 7/7/19) dc </w:t>
      </w:r>
    </w:p>
    <w:p w:rsidR="00475F68" w:rsidRPr="003B76D9" w:rsidRDefault="00475F68" w:rsidP="00475F68">
      <w:pPr>
        <w:rPr>
          <w:rFonts w:asciiTheme="majorHAnsi" w:hAnsiTheme="majorHAnsi" w:cstheme="majorHAnsi"/>
        </w:rPr>
      </w:pPr>
      <w:r w:rsidRPr="003B76D9">
        <w:rPr>
          <w:rFonts w:asciiTheme="majorHAnsi" w:hAnsiTheme="majorHAnsi" w:cstheme="majorHAnsi"/>
          <w:sz w:val="16"/>
        </w:rPr>
        <w:t xml:space="preserve">Earlier this month, La Tribune reported that </w:t>
      </w:r>
      <w:r w:rsidRPr="003B76D9">
        <w:rPr>
          <w:rStyle w:val="StyleUnderline"/>
          <w:rFonts w:asciiTheme="majorHAnsi" w:hAnsiTheme="majorHAnsi" w:cstheme="majorHAnsi"/>
        </w:rPr>
        <w:t>France and Egypt are moving forward on negotiations for another sale of Dassault Rafale fighter jets to the Egyptian Air Force</w:t>
      </w:r>
      <w:r w:rsidRPr="003B76D9">
        <w:rPr>
          <w:rFonts w:asciiTheme="majorHAnsi" w:hAnsiTheme="majorHAnsi" w:cstheme="majorHAnsi"/>
          <w:sz w:val="16"/>
        </w:rPr>
        <w:t xml:space="preserve">.[i] Cairo and Paris are said to be negotiating on a new agreement for the sale of up to two dozen Rafales to Egypt, on top of the initial group of 24 ordered in 2015. Furthermore, </w:t>
      </w:r>
      <w:r w:rsidRPr="003B76D9">
        <w:rPr>
          <w:rStyle w:val="StyleUnderline"/>
          <w:rFonts w:asciiTheme="majorHAnsi" w:hAnsiTheme="majorHAnsi" w:cstheme="majorHAnsi"/>
        </w:rPr>
        <w:t>Egypt may procure another two Gowind 2500 corvettes and is interested in French drones and helicopters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deepening Egyptian-French relationship comes as the volume of U.S. sales to Egypt has waned. </w:t>
      </w:r>
      <w:r w:rsidRPr="003B76D9">
        <w:rPr>
          <w:rFonts w:asciiTheme="majorHAnsi" w:hAnsiTheme="majorHAnsi" w:cstheme="majorHAnsi"/>
          <w:sz w:val="16"/>
        </w:rPr>
        <w:t xml:space="preserve">In 2013, in the months after the Egyptian military overthrew President Mohamed Morsi, </w:t>
      </w:r>
      <w:r w:rsidRPr="003B76D9">
        <w:rPr>
          <w:rStyle w:val="StyleUnderline"/>
          <w:rFonts w:asciiTheme="majorHAnsi" w:hAnsiTheme="majorHAnsi" w:cstheme="majorHAnsi"/>
        </w:rPr>
        <w:t>the U.S. announced a hold on the sale of “certain large-scale military systems” and military assistance to Egypt, “pending credible progress toward an inclusive, democratically elected civilian government through free and fair elections.”[</w:t>
      </w:r>
      <w:r w:rsidRPr="003B76D9">
        <w:rPr>
          <w:rFonts w:asciiTheme="majorHAnsi" w:hAnsiTheme="majorHAnsi" w:cstheme="majorHAnsi"/>
          <w:sz w:val="16"/>
        </w:rPr>
        <w:t xml:space="preserve">ii] The U.S. continued the sale of spare parts for previously supplied systems, but otherwise suspended the delivery of major hardware, largely in line with U.S. law regarding military coups,[iii] though the Obama administration did not formally acknowledge Morsi’s overthrow as such. </w:t>
      </w:r>
      <w:r w:rsidRPr="003B76D9">
        <w:rPr>
          <w:rStyle w:val="StyleUnderline"/>
          <w:rFonts w:asciiTheme="majorHAnsi" w:hAnsiTheme="majorHAnsi" w:cstheme="majorHAnsi"/>
        </w:rPr>
        <w:t>Less than two years later, the U.S. reversed its position</w:t>
      </w:r>
      <w:r w:rsidRPr="003B76D9">
        <w:rPr>
          <w:rFonts w:asciiTheme="majorHAnsi" w:hAnsiTheme="majorHAnsi" w:cstheme="majorHAnsi"/>
          <w:sz w:val="16"/>
        </w:rPr>
        <w:t xml:space="preserve">. Notably, this decision followed the Egyptian presidential elections in 2014 that delivered 95 percent of the vote to President Abdel Fattah el-Sisi.[iv] Perhaps in recognition that President Sisi was here to stay, and worried about damage to the long-term U.S.-Egypt alliance, U.S. President Barack Obama announced in March 2015 that he would “lift executive holds that have been in place since October 2013 on the delivery of F-16 aircraft, Harpoon missiles, and M1A1 tank kits.”[v] This reversal in policy came without any of the intended changes in Egypt that the Obama administration had initially sought. Even so, despite the end of the self-imposed suspension, </w:t>
      </w:r>
      <w:r w:rsidRPr="003B76D9">
        <w:rPr>
          <w:rStyle w:val="StyleUnderline"/>
          <w:rFonts w:asciiTheme="majorHAnsi" w:hAnsiTheme="majorHAnsi" w:cstheme="majorHAnsi"/>
        </w:rPr>
        <w:t>the U.S. has for the most part not been able to cash in on major arms sales to Egypt. Maintenance and overhaul support continue, landing regular work for American firms, and some new deals have been reached.</w:t>
      </w:r>
      <w:r w:rsidRPr="003B76D9">
        <w:rPr>
          <w:rFonts w:asciiTheme="majorHAnsi" w:hAnsiTheme="majorHAnsi" w:cstheme="majorHAnsi"/>
          <w:sz w:val="16"/>
        </w:rPr>
        <w:t xml:space="preserve"> In September 2016, for example, the U.S. State Department approved the sale of eight MPQ-64F1 Sentinel radars to Egypt, and in November 2017, Raytheon received a contract to produce the radars for Cairo.[vi] </w:t>
      </w:r>
      <w:r w:rsidRPr="003B76D9">
        <w:rPr>
          <w:rStyle w:val="StyleUnderline"/>
          <w:rFonts w:asciiTheme="majorHAnsi" w:hAnsiTheme="majorHAnsi" w:cstheme="majorHAnsi"/>
        </w:rPr>
        <w:t>But since President Sisi took office, Egypt has turned to Russia and France for the big force modernization contracts. From Russia, Egypt purchased dozens of MiG-29M/M2 fighter jets and Ka-52 attack helicopters. The Egyptian military</w:t>
      </w:r>
      <w:r w:rsidRPr="003B76D9">
        <w:rPr>
          <w:rFonts w:asciiTheme="majorHAnsi" w:hAnsiTheme="majorHAnsi" w:cstheme="majorHAnsi"/>
          <w:sz w:val="16"/>
        </w:rPr>
        <w:t xml:space="preserve"> introduced Antey-2500 surface-to-air missile systems into service and is to procure T-90S/SK main battle tanks. </w:t>
      </w:r>
      <w:r w:rsidRPr="003B76D9">
        <w:rPr>
          <w:rStyle w:val="StyleUnderline"/>
          <w:rFonts w:asciiTheme="majorHAnsi" w:hAnsiTheme="majorHAnsi" w:cstheme="majorHAnsi"/>
        </w:rPr>
        <w:t>France has sold Mistral helicopter carriers (initially destined for Russia) to Egypt</w:t>
      </w:r>
      <w:r w:rsidRPr="003B76D9">
        <w:rPr>
          <w:rFonts w:asciiTheme="majorHAnsi" w:hAnsiTheme="majorHAnsi" w:cstheme="majorHAnsi"/>
          <w:sz w:val="16"/>
        </w:rPr>
        <w:t xml:space="preserve">, along with a FREMM frigate, several Gowind 2500 corvettes, and Rafale fighter jets. Further contracts with both countries are planned, and these sales will deepen Egypt’s bilateral relations with these countries for years to come. </w:t>
      </w:r>
      <w:r w:rsidRPr="003B76D9">
        <w:rPr>
          <w:rStyle w:val="StyleUnderline"/>
          <w:rFonts w:asciiTheme="majorHAnsi" w:hAnsiTheme="majorHAnsi" w:cstheme="majorHAnsi"/>
        </w:rPr>
        <w:t>Egypt’s turn to France and Russia for arms sales demonstrates several important features of the arms trade in general</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President Sisi’s ability to buy from suppliers other than the U.S. limited Washington’s </w:t>
      </w:r>
      <w:r w:rsidRPr="003B76D9">
        <w:rPr>
          <w:rStyle w:val="StyleUnderline"/>
          <w:rFonts w:asciiTheme="majorHAnsi" w:hAnsiTheme="majorHAnsi" w:cstheme="majorHAnsi"/>
        </w:rPr>
        <w:t>ability to directly pressure his decision-making on a sensitive subject,</w:t>
      </w:r>
      <w:r w:rsidRPr="003B76D9">
        <w:rPr>
          <w:rFonts w:asciiTheme="majorHAnsi" w:hAnsiTheme="majorHAnsi" w:cstheme="majorHAnsi"/>
          <w:sz w:val="16"/>
        </w:rPr>
        <w:t xml:space="preserve"> that being the nature of Egyptian elections. The success of a Muslim Brotherhood candidate in 2012 spooked the Egyptian military leadership, which in the aftermath of Morsi’s ouster has not been amenable to a repeat democracy experiment. The Brookings Institution’s </w:t>
      </w:r>
      <w:r w:rsidRPr="003B76D9">
        <w:rPr>
          <w:rStyle w:val="StyleUnderline"/>
          <w:rFonts w:asciiTheme="majorHAnsi" w:hAnsiTheme="majorHAnsi" w:cstheme="majorHAnsi"/>
        </w:rPr>
        <w:t>Shadi Hamid observed that the 2013 massacre of supporters of deposed President Morsi signaled the end of the “Arab Spring” itself.</w:t>
      </w:r>
      <w:r w:rsidRPr="003B76D9">
        <w:rPr>
          <w:rFonts w:asciiTheme="majorHAnsi" w:hAnsiTheme="majorHAnsi" w:cstheme="majorHAnsi"/>
          <w:sz w:val="16"/>
        </w:rPr>
        <w:t xml:space="preserve">[vii] Rather than bow to American pressure on an issue core to his domestic concerns, President </w:t>
      </w:r>
      <w:r w:rsidRPr="003B76D9">
        <w:rPr>
          <w:rStyle w:val="StyleUnderline"/>
          <w:rFonts w:asciiTheme="majorHAnsi" w:hAnsiTheme="majorHAnsi" w:cstheme="majorHAnsi"/>
        </w:rPr>
        <w:t>Sisi chose to lessen his dependence on Washington by inking multibillion-dollar arms contracts with American arms competitors. Diversifying arms suppliers is a financially expensive endeavor and can lead to interoperability issues within a military and between partner militaries</w:t>
      </w:r>
      <w:r w:rsidRPr="003B76D9">
        <w:rPr>
          <w:rStyle w:val="Emphasis"/>
          <w:rFonts w:asciiTheme="majorHAnsi" w:hAnsiTheme="majorHAnsi" w:cstheme="majorHAnsi"/>
        </w:rPr>
        <w:t>. But politically, it allows flexibility and preserves a measure of independence</w:t>
      </w:r>
      <w:r w:rsidRPr="003B76D9">
        <w:rPr>
          <w:rFonts w:asciiTheme="majorHAnsi" w:hAnsiTheme="majorHAnsi" w:cstheme="majorHAnsi"/>
          <w:sz w:val="16"/>
        </w:rPr>
        <w:t xml:space="preserve"> from any one supplier in particular. Furthermore, </w:t>
      </w:r>
      <w:r w:rsidRPr="003B76D9">
        <w:rPr>
          <w:rStyle w:val="StyleUnderline"/>
          <w:rFonts w:asciiTheme="majorHAnsi" w:hAnsiTheme="majorHAnsi" w:cstheme="majorHAnsi"/>
        </w:rPr>
        <w:t>American national security interests prevented Washington from more aggressively pressuring Cairo</w:t>
      </w:r>
      <w:r w:rsidRPr="003B76D9">
        <w:rPr>
          <w:rFonts w:asciiTheme="majorHAnsi" w:hAnsiTheme="majorHAnsi" w:cstheme="majorHAnsi"/>
          <w:sz w:val="16"/>
        </w:rPr>
        <w:t xml:space="preserve">. The 2013 hold on arms sales noticeably exempted the supply of spare parts and support. </w:t>
      </w:r>
      <w:r w:rsidRPr="003B76D9">
        <w:rPr>
          <w:rStyle w:val="StyleUnderline"/>
          <w:rFonts w:asciiTheme="majorHAnsi" w:hAnsiTheme="majorHAnsi" w:cstheme="majorHAnsi"/>
        </w:rPr>
        <w:t>Completely cutting off military assistance to Egypt was out of the question, however, as doing so would result in both short-term damage to the Egyptian military and long-term damage to U.S.-Egyptian relations.</w:t>
      </w:r>
      <w:r w:rsidRPr="003B76D9">
        <w:rPr>
          <w:rFonts w:asciiTheme="majorHAnsi" w:hAnsiTheme="majorHAnsi" w:cstheme="majorHAnsi"/>
          <w:sz w:val="16"/>
        </w:rPr>
        <w:t xml:space="preserve"> In the short term, </w:t>
      </w:r>
      <w:r w:rsidRPr="003B76D9">
        <w:rPr>
          <w:rStyle w:val="StyleUnderline"/>
          <w:rFonts w:asciiTheme="majorHAnsi" w:hAnsiTheme="majorHAnsi" w:cstheme="majorHAnsi"/>
        </w:rPr>
        <w:t xml:space="preserve">Egypt’s military readiness would take a hit. Egypt is engaged in a counterinsurgency effort against Islamic State-linked militants in the Sinai </w:t>
      </w:r>
      <w:r w:rsidRPr="003B76D9">
        <w:rPr>
          <w:rFonts w:asciiTheme="majorHAnsi" w:hAnsiTheme="majorHAnsi" w:cstheme="majorHAnsi"/>
          <w:sz w:val="16"/>
        </w:rPr>
        <w:t xml:space="preserve">and these operations would be negatively impacted were Egypt unable to continue receiving support for its American-supplied equipment. </w:t>
      </w:r>
      <w:r w:rsidRPr="003B76D9">
        <w:rPr>
          <w:rStyle w:val="StyleUnderline"/>
          <w:rFonts w:asciiTheme="majorHAnsi" w:hAnsiTheme="majorHAnsi" w:cstheme="majorHAnsi"/>
        </w:rPr>
        <w:t>With quiet cooperation from Israel, Egypt has made use of heavy equipment in the Sinai, such as American-supplied F-16s and Apache helicopters</w:t>
      </w:r>
      <w:r w:rsidRPr="003B76D9">
        <w:rPr>
          <w:rFonts w:asciiTheme="majorHAnsi" w:hAnsiTheme="majorHAnsi" w:cstheme="majorHAnsi"/>
          <w:sz w:val="16"/>
        </w:rPr>
        <w:t xml:space="preserve">,[viii] to combat militant groups. Over the longer term, as a direct consequence of meddling in Egyptian military readiness, </w:t>
      </w:r>
      <w:r w:rsidRPr="003B76D9">
        <w:rPr>
          <w:rStyle w:val="StyleUnderline"/>
          <w:rFonts w:asciiTheme="majorHAnsi" w:hAnsiTheme="majorHAnsi" w:cstheme="majorHAnsi"/>
        </w:rPr>
        <w:t>the U.S. would have been perceived at best as an untrustworthy supplier and poor security partner</w:t>
      </w:r>
      <w:r w:rsidRPr="003B76D9">
        <w:rPr>
          <w:rFonts w:asciiTheme="majorHAnsi" w:hAnsiTheme="majorHAnsi" w:cstheme="majorHAnsi"/>
          <w:sz w:val="16"/>
        </w:rPr>
        <w:t xml:space="preserve">, cementing an Egyptian shift to partners perceived to be more reliable. </w:t>
      </w:r>
      <w:r w:rsidRPr="003B76D9">
        <w:rPr>
          <w:rStyle w:val="StyleUnderline"/>
          <w:rFonts w:asciiTheme="majorHAnsi" w:hAnsiTheme="majorHAnsi" w:cstheme="majorHAnsi"/>
        </w:rPr>
        <w:t>Washington’s ability to influence Egypt on humanitarian matters,</w:t>
      </w:r>
      <w:r w:rsidRPr="003B76D9">
        <w:rPr>
          <w:rFonts w:asciiTheme="majorHAnsi" w:hAnsiTheme="majorHAnsi" w:cstheme="majorHAnsi"/>
          <w:sz w:val="16"/>
        </w:rPr>
        <w:t xml:space="preserve"> always tenuous, </w:t>
      </w:r>
      <w:r w:rsidRPr="003B76D9">
        <w:rPr>
          <w:rStyle w:val="StyleUnderline"/>
          <w:rFonts w:asciiTheme="majorHAnsi" w:hAnsiTheme="majorHAnsi" w:cstheme="majorHAnsi"/>
        </w:rPr>
        <w:t>would further erode</w:t>
      </w:r>
      <w:r w:rsidRPr="003B76D9">
        <w:rPr>
          <w:rFonts w:asciiTheme="majorHAnsi" w:hAnsiTheme="majorHAnsi" w:cstheme="majorHAnsi"/>
          <w:sz w:val="16"/>
        </w:rPr>
        <w:t xml:space="preserve">. </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Previous relapses prevent any credibility from reductions in sales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Etehad 18</w:t>
      </w:r>
      <w:r w:rsidRPr="003B76D9">
        <w:rPr>
          <w:rFonts w:asciiTheme="majorHAnsi" w:hAnsiTheme="majorHAnsi" w:cstheme="majorHAnsi"/>
        </w:rPr>
        <w:t xml:space="preserve"> – master’s in journalism from Columbia University and a bachelor’s in international affairs from UC San Diego and has reported from the Middle East and Europe (Melissa; “The human rights situation in Egypt is getting worse. Could withholding American military aid help?”; 8/15/18; ProQuest; accessed 7/7/19) dc </w:t>
      </w:r>
    </w:p>
    <w:p w:rsidR="00475F68" w:rsidRPr="003B76D9" w:rsidRDefault="00475F68" w:rsidP="00475F68">
      <w:pPr>
        <w:rPr>
          <w:rStyle w:val="Emphasis"/>
          <w:rFonts w:asciiTheme="majorHAnsi" w:hAnsiTheme="majorHAnsi" w:cstheme="majorHAnsi"/>
        </w:rPr>
      </w:pPr>
      <w:r w:rsidRPr="003B76D9">
        <w:rPr>
          <w:rStyle w:val="StyleUnderline"/>
          <w:rFonts w:asciiTheme="majorHAnsi" w:hAnsiTheme="majorHAnsi" w:cstheme="majorHAnsi"/>
        </w:rPr>
        <w:t xml:space="preserve">The pattern over the last five years has been consistent: The U.S. withholds military aid from Egypt, citing human rights concerns, only to </w:t>
      </w:r>
      <w:r w:rsidRPr="003B76D9">
        <w:rPr>
          <w:rStyle w:val="Emphasis"/>
          <w:rFonts w:asciiTheme="majorHAnsi" w:hAnsiTheme="majorHAnsi" w:cstheme="majorHAnsi"/>
        </w:rPr>
        <w:t>eventually release the funds</w:t>
      </w:r>
      <w:r w:rsidRPr="003B76D9">
        <w:rPr>
          <w:rStyle w:val="StyleUnderline"/>
          <w:rFonts w:asciiTheme="majorHAnsi" w:hAnsiTheme="majorHAnsi" w:cstheme="majorHAnsi"/>
        </w:rPr>
        <w:t xml:space="preserve"> before any substantial improvement. The first time was under </w:t>
      </w:r>
      <w:r w:rsidRPr="003B76D9">
        <w:rPr>
          <w:rFonts w:asciiTheme="majorHAnsi" w:hAnsiTheme="majorHAnsi" w:cstheme="majorHAnsi"/>
          <w:sz w:val="16"/>
        </w:rPr>
        <w:t xml:space="preserve">President </w:t>
      </w:r>
      <w:r w:rsidRPr="003B76D9">
        <w:rPr>
          <w:rStyle w:val="StyleUnderline"/>
          <w:rFonts w:asciiTheme="majorHAnsi" w:hAnsiTheme="majorHAnsi" w:cstheme="majorHAnsi"/>
        </w:rPr>
        <w:t>Obama’s administration in 2013. The United States suspended aid after Egypt’s first elected president, Mohamed Morsi, was ousted. Two years later, Obama restored the annual $1.3 billion in military financing,</w:t>
      </w:r>
      <w:r w:rsidRPr="003B76D9">
        <w:rPr>
          <w:rFonts w:asciiTheme="majorHAnsi" w:hAnsiTheme="majorHAnsi" w:cstheme="majorHAnsi"/>
          <w:sz w:val="16"/>
        </w:rPr>
        <w:t xml:space="preserve"> citing the need to help Egypt defeat Islamic State militants in the Sinai province. </w:t>
      </w:r>
      <w:r w:rsidRPr="003B76D9">
        <w:rPr>
          <w:rStyle w:val="StyleUnderline"/>
          <w:rFonts w:asciiTheme="majorHAnsi" w:hAnsiTheme="majorHAnsi" w:cstheme="majorHAnsi"/>
        </w:rPr>
        <w:t>It happened again most recently under</w:t>
      </w:r>
      <w:r w:rsidRPr="003B76D9">
        <w:rPr>
          <w:rFonts w:asciiTheme="majorHAnsi" w:hAnsiTheme="majorHAnsi" w:cstheme="majorHAnsi"/>
          <w:sz w:val="16"/>
        </w:rPr>
        <w:t xml:space="preserve"> President </w:t>
      </w:r>
      <w:r w:rsidRPr="003B76D9">
        <w:rPr>
          <w:rStyle w:val="StyleUnderline"/>
          <w:rFonts w:asciiTheme="majorHAnsi" w:hAnsiTheme="majorHAnsi" w:cstheme="majorHAnsi"/>
        </w:rPr>
        <w:t>Trump. After growing concern of repression under Egyptian President Abdel Fattah Sisi’s government, the Trump administration froze $195 million in military assistance to Cairo, only to release it at the end of July — 11 months later</w:t>
      </w:r>
      <w:r w:rsidRPr="003B76D9">
        <w:rPr>
          <w:rFonts w:asciiTheme="majorHAnsi" w:hAnsiTheme="majorHAnsi" w:cstheme="majorHAnsi"/>
          <w:sz w:val="16"/>
        </w:rPr>
        <w:t xml:space="preserve"> </w:t>
      </w:r>
      <w:r w:rsidRPr="003B76D9">
        <w:rPr>
          <w:rStyle w:val="StyleUnderline"/>
          <w:rFonts w:asciiTheme="majorHAnsi" w:hAnsiTheme="majorHAnsi" w:cstheme="majorHAnsi"/>
        </w:rPr>
        <w:t>— despite the Egyptian government not meeting U.S. conditions</w:t>
      </w:r>
      <w:r w:rsidRPr="003B76D9">
        <w:rPr>
          <w:rFonts w:asciiTheme="majorHAnsi" w:hAnsiTheme="majorHAnsi" w:cstheme="majorHAnsi"/>
          <w:sz w:val="16"/>
        </w:rPr>
        <w:t xml:space="preserve">. </w:t>
      </w:r>
      <w:r w:rsidRPr="003B76D9">
        <w:rPr>
          <w:rStyle w:val="StyleUnderline"/>
          <w:rFonts w:asciiTheme="majorHAnsi" w:hAnsiTheme="majorHAnsi" w:cstheme="majorHAnsi"/>
        </w:rPr>
        <w:t>The failure of two administrations to sustain pressure on Sisi’s government despite worsening repression</w:t>
      </w:r>
      <w:r w:rsidRPr="003B76D9">
        <w:rPr>
          <w:rFonts w:asciiTheme="majorHAnsi" w:hAnsiTheme="majorHAnsi" w:cstheme="majorHAnsi"/>
          <w:sz w:val="16"/>
        </w:rPr>
        <w:t xml:space="preserve"> on civil society </w:t>
      </w:r>
      <w:r w:rsidRPr="003B76D9">
        <w:rPr>
          <w:rStyle w:val="StyleUnderline"/>
          <w:rFonts w:asciiTheme="majorHAnsi" w:hAnsiTheme="majorHAnsi" w:cstheme="majorHAnsi"/>
        </w:rPr>
        <w:t>suggests</w:t>
      </w:r>
      <w:r w:rsidRPr="003B76D9">
        <w:rPr>
          <w:rFonts w:asciiTheme="majorHAnsi" w:hAnsiTheme="majorHAnsi" w:cstheme="majorHAnsi"/>
          <w:sz w:val="16"/>
        </w:rPr>
        <w:t xml:space="preserve"> that </w:t>
      </w:r>
      <w:r w:rsidRPr="003B76D9">
        <w:rPr>
          <w:rStyle w:val="StyleUnderline"/>
          <w:rFonts w:asciiTheme="majorHAnsi" w:hAnsiTheme="majorHAnsi" w:cstheme="majorHAnsi"/>
        </w:rPr>
        <w:t>American</w:t>
      </w:r>
      <w:r w:rsidRPr="003B76D9">
        <w:rPr>
          <w:rFonts w:asciiTheme="majorHAnsi" w:hAnsiTheme="majorHAnsi" w:cstheme="majorHAnsi"/>
          <w:sz w:val="16"/>
        </w:rPr>
        <w:t xml:space="preserve"> national </w:t>
      </w:r>
      <w:r w:rsidRPr="003B76D9">
        <w:rPr>
          <w:rStyle w:val="StyleUnderline"/>
          <w:rFonts w:asciiTheme="majorHAnsi" w:hAnsiTheme="majorHAnsi" w:cstheme="majorHAnsi"/>
        </w:rPr>
        <w:t>security interests supersede human rights concerns</w:t>
      </w:r>
      <w:r w:rsidRPr="003B76D9">
        <w:rPr>
          <w:rFonts w:asciiTheme="majorHAnsi" w:hAnsiTheme="majorHAnsi" w:cstheme="majorHAnsi"/>
          <w:sz w:val="16"/>
        </w:rPr>
        <w:t>, experts said. “</w:t>
      </w:r>
      <w:r w:rsidRPr="003B76D9">
        <w:rPr>
          <w:rStyle w:val="StyleUnderline"/>
          <w:rFonts w:asciiTheme="majorHAnsi" w:hAnsiTheme="majorHAnsi" w:cstheme="majorHAnsi"/>
        </w:rPr>
        <w:t>The U.S. cares more about security than human rights,” said Steven Cook, a senior fellow for the Middle East at the Council on Foreign Relations.</w:t>
      </w:r>
      <w:r w:rsidRPr="003B76D9">
        <w:rPr>
          <w:rFonts w:asciiTheme="majorHAnsi" w:hAnsiTheme="majorHAnsi" w:cstheme="majorHAnsi"/>
          <w:sz w:val="16"/>
        </w:rPr>
        <w:t xml:space="preserve"> “It also implies that </w:t>
      </w:r>
      <w:r w:rsidRPr="003B76D9">
        <w:rPr>
          <w:rStyle w:val="StyleUnderline"/>
          <w:rFonts w:asciiTheme="majorHAnsi" w:hAnsiTheme="majorHAnsi" w:cstheme="majorHAnsi"/>
        </w:rPr>
        <w:t xml:space="preserve">suspending aid hasn’t really done anything to improve Egypt’s human rights situation.” </w:t>
      </w:r>
      <w:r w:rsidRPr="003B76D9">
        <w:rPr>
          <w:rFonts w:asciiTheme="majorHAnsi" w:hAnsiTheme="majorHAnsi" w:cstheme="majorHAnsi"/>
          <w:sz w:val="16"/>
        </w:rPr>
        <w:t xml:space="preserve">Since the late 1970s, the U.S. has viewed Egypt as an important and powerful ally in the Middle East. </w:t>
      </w:r>
      <w:r w:rsidRPr="003B76D9">
        <w:rPr>
          <w:rStyle w:val="StyleUnderline"/>
          <w:rFonts w:asciiTheme="majorHAnsi" w:hAnsiTheme="majorHAnsi" w:cstheme="majorHAnsi"/>
        </w:rPr>
        <w:t>Part of maintaining that</w:t>
      </w:r>
      <w:r w:rsidRPr="003B76D9">
        <w:rPr>
          <w:rFonts w:asciiTheme="majorHAnsi" w:hAnsiTheme="majorHAnsi" w:cstheme="majorHAnsi"/>
          <w:sz w:val="16"/>
        </w:rPr>
        <w:t xml:space="preserve"> good-faith </w:t>
      </w:r>
      <w:r w:rsidRPr="003B76D9">
        <w:rPr>
          <w:rStyle w:val="StyleUnderline"/>
          <w:rFonts w:asciiTheme="majorHAnsi" w:hAnsiTheme="majorHAnsi" w:cstheme="majorHAnsi"/>
        </w:rPr>
        <w:t xml:space="preserve">relationship has been to provide Egypt with military aid. </w:t>
      </w:r>
      <w:r w:rsidRPr="003B76D9">
        <w:rPr>
          <w:rFonts w:asciiTheme="majorHAnsi" w:hAnsiTheme="majorHAnsi" w:cstheme="majorHAnsi"/>
          <w:sz w:val="16"/>
        </w:rPr>
        <w:t>Egypt is the second-largest recipient of foreign military funding after Israel</w:t>
      </w:r>
      <w:r w:rsidRPr="003B76D9">
        <w:rPr>
          <w:rStyle w:val="StyleUnderline"/>
          <w:rFonts w:asciiTheme="majorHAnsi" w:hAnsiTheme="majorHAnsi" w:cstheme="majorHAnsi"/>
        </w:rPr>
        <w:t>. Every year the U.S. provides Egypt with $1.3 billion in military assistance that it uses to buy equipment</w:t>
      </w:r>
      <w:r w:rsidRPr="003B76D9">
        <w:rPr>
          <w:rFonts w:asciiTheme="majorHAnsi" w:hAnsiTheme="majorHAnsi" w:cstheme="majorHAnsi"/>
          <w:sz w:val="16"/>
        </w:rPr>
        <w:t xml:space="preserve"> and conduct training. A year ago, then-Secretary of State Rex </w:t>
      </w:r>
      <w:r w:rsidRPr="003B76D9">
        <w:rPr>
          <w:rStyle w:val="StyleUnderline"/>
          <w:rFonts w:asciiTheme="majorHAnsi" w:hAnsiTheme="majorHAnsi" w:cstheme="majorHAnsi"/>
        </w:rPr>
        <w:t>Tillerson froze</w:t>
      </w:r>
      <w:r w:rsidRPr="003B76D9">
        <w:rPr>
          <w:rFonts w:asciiTheme="majorHAnsi" w:hAnsiTheme="majorHAnsi" w:cstheme="majorHAnsi"/>
          <w:sz w:val="16"/>
        </w:rPr>
        <w:t xml:space="preserve"> 15%, or $</w:t>
      </w:r>
      <w:r w:rsidRPr="003B76D9">
        <w:rPr>
          <w:rStyle w:val="StyleUnderline"/>
          <w:rFonts w:asciiTheme="majorHAnsi" w:hAnsiTheme="majorHAnsi" w:cstheme="majorHAnsi"/>
        </w:rPr>
        <w:t>195 million, of the total annual military aid and conditioned its release on</w:t>
      </w:r>
      <w:r w:rsidRPr="003B76D9">
        <w:rPr>
          <w:rFonts w:asciiTheme="majorHAnsi" w:hAnsiTheme="majorHAnsi" w:cstheme="majorHAnsi"/>
          <w:sz w:val="16"/>
        </w:rPr>
        <w:t xml:space="preserve"> three points: </w:t>
      </w:r>
      <w:r w:rsidRPr="003B76D9">
        <w:rPr>
          <w:rStyle w:val="StyleUnderline"/>
          <w:rFonts w:asciiTheme="majorHAnsi" w:hAnsiTheme="majorHAnsi" w:cstheme="majorHAnsi"/>
        </w:rPr>
        <w:t xml:space="preserve">Egypt must downgrade relations with North Korea, </w:t>
      </w:r>
      <w:r w:rsidRPr="003B76D9">
        <w:rPr>
          <w:rFonts w:asciiTheme="majorHAnsi" w:hAnsiTheme="majorHAnsi" w:cstheme="majorHAnsi"/>
          <w:sz w:val="16"/>
        </w:rPr>
        <w:t xml:space="preserve">repeal a law that restricts the work of nongovernmental organizations and resolve the case of 43 NGO workers who were convicted in 2013 of working illegally. Egypt and North Korea have had friendly diplomatic and military relations for some time, including weapons purchases from each other. A small number of the NGO workers left the country after they were convicted but still face jail sentences if they return to Egypt. Egypt’s top appeal court ordered retrials for 16 people in April, but the outcome remains to be seen. The workers were employed by various unregistered NGOs, including U.S. and German organizations. </w:t>
      </w:r>
      <w:r w:rsidRPr="003B76D9">
        <w:rPr>
          <w:rStyle w:val="StyleUnderline"/>
          <w:rFonts w:asciiTheme="majorHAnsi" w:hAnsiTheme="majorHAnsi" w:cstheme="majorHAnsi"/>
        </w:rPr>
        <w:t>Less than a year after freezing the military aid</w:t>
      </w:r>
      <w:r w:rsidRPr="003B76D9">
        <w:rPr>
          <w:rFonts w:asciiTheme="majorHAnsi" w:hAnsiTheme="majorHAnsi" w:cstheme="majorHAnsi"/>
          <w:sz w:val="16"/>
        </w:rPr>
        <w:t xml:space="preserve">, on July 25, </w:t>
      </w:r>
      <w:r w:rsidRPr="003B76D9">
        <w:rPr>
          <w:rStyle w:val="StyleUnderline"/>
          <w:rFonts w:asciiTheme="majorHAnsi" w:hAnsiTheme="majorHAnsi" w:cstheme="majorHAnsi"/>
        </w:rPr>
        <w:t>Secretary of State Michael R. Pompeo lifted the restrictions without specifying what progress</w:t>
      </w:r>
      <w:r w:rsidRPr="003B76D9">
        <w:rPr>
          <w:rFonts w:asciiTheme="majorHAnsi" w:hAnsiTheme="majorHAnsi" w:cstheme="majorHAnsi"/>
          <w:sz w:val="16"/>
        </w:rPr>
        <w:t xml:space="preserve">, if any, </w:t>
      </w:r>
      <w:r w:rsidRPr="003B76D9">
        <w:rPr>
          <w:rStyle w:val="StyleUnderline"/>
          <w:rFonts w:asciiTheme="majorHAnsi" w:hAnsiTheme="majorHAnsi" w:cstheme="majorHAnsi"/>
        </w:rPr>
        <w:t>has been made</w:t>
      </w:r>
      <w:r w:rsidRPr="003B76D9">
        <w:rPr>
          <w:rFonts w:asciiTheme="majorHAnsi" w:hAnsiTheme="majorHAnsi" w:cstheme="majorHAnsi"/>
          <w:sz w:val="16"/>
        </w:rPr>
        <w:t xml:space="preserve">. </w:t>
      </w:r>
      <w:r w:rsidRPr="003B76D9">
        <w:rPr>
          <w:rStyle w:val="StyleUnderline"/>
          <w:rFonts w:asciiTheme="majorHAnsi" w:hAnsiTheme="majorHAnsi" w:cstheme="majorHAnsi"/>
        </w:rPr>
        <w:t>Releasing military assistance to Egypt without seeing improvements in human rights</w:t>
      </w:r>
      <w:r w:rsidRPr="003B76D9">
        <w:rPr>
          <w:rFonts w:asciiTheme="majorHAnsi" w:hAnsiTheme="majorHAnsi" w:cstheme="majorHAnsi"/>
          <w:sz w:val="16"/>
        </w:rPr>
        <w:t xml:space="preserve"> </w:t>
      </w:r>
      <w:r w:rsidRPr="003B76D9">
        <w:rPr>
          <w:rStyle w:val="Emphasis"/>
          <w:rFonts w:asciiTheme="majorHAnsi" w:hAnsiTheme="majorHAnsi" w:cstheme="majorHAnsi"/>
        </w:rPr>
        <w:t>taints the perception that the U.S. is serious in holding Egypt accountable</w:t>
      </w:r>
      <w:r w:rsidRPr="003B76D9">
        <w:rPr>
          <w:rFonts w:asciiTheme="majorHAnsi" w:hAnsiTheme="majorHAnsi" w:cstheme="majorHAnsi"/>
          <w:sz w:val="16"/>
        </w:rPr>
        <w:t>, said Andrew Miller, deputy director for policy at the Project on Middle East Democracy. “</w:t>
      </w:r>
      <w:r w:rsidRPr="003B76D9">
        <w:rPr>
          <w:rStyle w:val="StyleUnderline"/>
          <w:rFonts w:asciiTheme="majorHAnsi" w:hAnsiTheme="majorHAnsi" w:cstheme="majorHAnsi"/>
        </w:rPr>
        <w:t>Releasing the money removes pressure on the Egyptian government to meet conditions that were originally attached to that funding</w:t>
      </w:r>
      <w:r w:rsidRPr="003B76D9">
        <w:rPr>
          <w:rFonts w:asciiTheme="majorHAnsi" w:hAnsiTheme="majorHAnsi" w:cstheme="majorHAnsi"/>
          <w:sz w:val="16"/>
        </w:rPr>
        <w:t>,” Miller said. “</w:t>
      </w:r>
      <w:r w:rsidRPr="003B76D9">
        <w:rPr>
          <w:rStyle w:val="StyleUnderline"/>
          <w:rFonts w:asciiTheme="majorHAnsi" w:hAnsiTheme="majorHAnsi" w:cstheme="majorHAnsi"/>
        </w:rPr>
        <w:t>Egyptians</w:t>
      </w:r>
      <w:r w:rsidRPr="003B76D9">
        <w:rPr>
          <w:rFonts w:asciiTheme="majorHAnsi" w:hAnsiTheme="majorHAnsi" w:cstheme="majorHAnsi"/>
          <w:sz w:val="16"/>
        </w:rPr>
        <w:t xml:space="preserve"> will </w:t>
      </w:r>
      <w:r w:rsidRPr="003B76D9">
        <w:rPr>
          <w:rStyle w:val="StyleUnderline"/>
          <w:rFonts w:asciiTheme="majorHAnsi" w:hAnsiTheme="majorHAnsi" w:cstheme="majorHAnsi"/>
        </w:rPr>
        <w:t>look back and see that this is further evidence Americans aren’t serious about human rights concerns</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It hurts the idea of using assistance to leverage influence.” </w:t>
      </w:r>
      <w:r w:rsidRPr="003B76D9">
        <w:rPr>
          <w:rFonts w:asciiTheme="majorHAnsi" w:hAnsiTheme="majorHAnsi" w:cstheme="majorHAnsi"/>
          <w:sz w:val="16"/>
        </w:rPr>
        <w:t xml:space="preserve">The other time the U.S. froze military aid to Egypt was in 2013 over the bloody crackdown and repression of supporters of Morsi, who was affiliated with the Muslim Brotherhood. He was ousted by the military after massive demonstrations by Egyptians concerned that Morsi was taking the country in an Islamist direction and failing to solve its many problems. </w:t>
      </w:r>
      <w:r w:rsidRPr="003B76D9">
        <w:rPr>
          <w:rStyle w:val="StyleUnderline"/>
          <w:rFonts w:asciiTheme="majorHAnsi" w:hAnsiTheme="majorHAnsi" w:cstheme="majorHAnsi"/>
        </w:rPr>
        <w:t>The Obama administration released that military aid in 2015 to help Egypt fight Islamic State militants</w:t>
      </w:r>
      <w:r w:rsidRPr="003B76D9">
        <w:rPr>
          <w:rFonts w:asciiTheme="majorHAnsi" w:hAnsiTheme="majorHAnsi" w:cstheme="majorHAnsi"/>
          <w:sz w:val="16"/>
        </w:rPr>
        <w:t xml:space="preserve"> who had established a toehold in the Sinai. </w:t>
      </w:r>
      <w:r w:rsidRPr="003B76D9">
        <w:rPr>
          <w:rStyle w:val="StyleUnderline"/>
          <w:rFonts w:asciiTheme="majorHAnsi" w:hAnsiTheme="majorHAnsi" w:cstheme="majorHAnsi"/>
        </w:rPr>
        <w:t>Since then the human rights situation in Egypt has worsened. Egyptian officials continue to lock up young activists</w:t>
      </w:r>
      <w:r w:rsidRPr="003B76D9">
        <w:rPr>
          <w:rFonts w:asciiTheme="majorHAnsi" w:hAnsiTheme="majorHAnsi" w:cstheme="majorHAnsi"/>
          <w:sz w:val="16"/>
        </w:rPr>
        <w:t xml:space="preserve"> who speak out against the government as tens of thousands of political prisoners sit in jail. </w:t>
      </w:r>
      <w:r w:rsidRPr="003B76D9">
        <w:rPr>
          <w:rStyle w:val="StyleUnderline"/>
          <w:rFonts w:asciiTheme="majorHAnsi" w:hAnsiTheme="majorHAnsi" w:cstheme="majorHAnsi"/>
        </w:rPr>
        <w:t>“U.S. policymakers</w:t>
      </w:r>
      <w:r w:rsidRPr="003B76D9">
        <w:rPr>
          <w:rFonts w:asciiTheme="majorHAnsi" w:hAnsiTheme="majorHAnsi" w:cstheme="majorHAnsi"/>
          <w:sz w:val="16"/>
        </w:rPr>
        <w:t xml:space="preserve"> look at Sisi and say he may be a dictator but at least he’s taking care of Islamic State in the Sinai. They </w:t>
      </w:r>
      <w:r w:rsidRPr="003B76D9">
        <w:rPr>
          <w:rStyle w:val="StyleUnderline"/>
          <w:rFonts w:asciiTheme="majorHAnsi" w:hAnsiTheme="majorHAnsi" w:cstheme="majorHAnsi"/>
        </w:rPr>
        <w:t xml:space="preserve">are willing to overlook human rights violation to maintain security,” said Amr Kotb, advocacy director at the Washington-based Tahrir Institute for Middle East Policy. “The U.S. views human rights and national security as mutually exclusive.” </w:t>
      </w:r>
      <w:r w:rsidRPr="003B76D9">
        <w:rPr>
          <w:rStyle w:val="Emphasis"/>
          <w:rFonts w:asciiTheme="majorHAnsi" w:hAnsiTheme="majorHAnsi" w:cstheme="majorHAnsi"/>
        </w:rPr>
        <w:t>The next time the U.S. decides to withhold funds, it will have less impact</w:t>
      </w:r>
      <w:r w:rsidRPr="003B76D9">
        <w:rPr>
          <w:rFonts w:asciiTheme="majorHAnsi" w:hAnsiTheme="majorHAnsi" w:cstheme="majorHAnsi"/>
          <w:sz w:val="16"/>
        </w:rPr>
        <w:t>, rights advocates and experts warn. “</w:t>
      </w:r>
      <w:r w:rsidRPr="003B76D9">
        <w:rPr>
          <w:rStyle w:val="StyleUnderline"/>
          <w:rFonts w:asciiTheme="majorHAnsi" w:hAnsiTheme="majorHAnsi" w:cstheme="majorHAnsi"/>
        </w:rPr>
        <w:t>The administration fails to understand that the status of human rights in Egypt has a direct impact on U.S. national security interests, including counter-terrorism,”</w:t>
      </w:r>
      <w:r w:rsidRPr="003B76D9">
        <w:rPr>
          <w:rFonts w:asciiTheme="majorHAnsi" w:hAnsiTheme="majorHAnsi" w:cstheme="majorHAnsi"/>
          <w:sz w:val="16"/>
        </w:rPr>
        <w:t xml:space="preserve"> Miller said. Miller said there have been examples in which withholding aid has been effective in the short term, such as pressuring Egypt to release detained Egyptian Americans. “</w:t>
      </w:r>
      <w:r w:rsidRPr="003B76D9">
        <w:rPr>
          <w:rStyle w:val="StyleUnderline"/>
          <w:rFonts w:asciiTheme="majorHAnsi" w:hAnsiTheme="majorHAnsi" w:cstheme="majorHAnsi"/>
        </w:rPr>
        <w:t>Military assistance holds are like sanctions in that you’re denying something with the hope that it changes behavior</w:t>
      </w:r>
      <w:r w:rsidRPr="003B76D9">
        <w:rPr>
          <w:rFonts w:asciiTheme="majorHAnsi" w:hAnsiTheme="majorHAnsi" w:cstheme="majorHAnsi"/>
          <w:sz w:val="16"/>
        </w:rPr>
        <w:t xml:space="preserve">,” Miller said. “It’s not instantaneous. </w:t>
      </w:r>
      <w:r w:rsidRPr="003B76D9">
        <w:rPr>
          <w:rStyle w:val="StyleUnderline"/>
          <w:rFonts w:asciiTheme="majorHAnsi" w:hAnsiTheme="majorHAnsi" w:cstheme="majorHAnsi"/>
        </w:rPr>
        <w:t>Obama and Trump have backed down from assistance holds and lifted them before they could have an effect</w:t>
      </w:r>
      <w:r w:rsidRPr="003B76D9">
        <w:rPr>
          <w:rFonts w:asciiTheme="majorHAnsi" w:hAnsiTheme="majorHAnsi" w:cstheme="majorHAnsi"/>
          <w:sz w:val="16"/>
        </w:rPr>
        <w:t>,” he said. “</w:t>
      </w:r>
      <w:r w:rsidRPr="003B76D9">
        <w:rPr>
          <w:rStyle w:val="StyleUnderline"/>
          <w:rFonts w:asciiTheme="majorHAnsi" w:hAnsiTheme="majorHAnsi" w:cstheme="majorHAnsi"/>
        </w:rPr>
        <w:t>It reduces incentives from Egypt</w:t>
      </w:r>
      <w:r w:rsidRPr="003B76D9">
        <w:rPr>
          <w:rFonts w:asciiTheme="majorHAnsi" w:hAnsiTheme="majorHAnsi" w:cstheme="majorHAnsi"/>
          <w:sz w:val="16"/>
        </w:rPr>
        <w:t xml:space="preserve">. </w:t>
      </w:r>
      <w:r w:rsidRPr="003B76D9">
        <w:rPr>
          <w:rStyle w:val="Emphasis"/>
          <w:rFonts w:asciiTheme="majorHAnsi" w:hAnsiTheme="majorHAnsi" w:cstheme="majorHAnsi"/>
        </w:rPr>
        <w:t>They don’t believe our stance, and it prevents more significant change.”</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Past flip-flops mean the aff doesn’t solve</w:t>
      </w:r>
    </w:p>
    <w:p w:rsidR="00475F68" w:rsidRPr="003B76D9" w:rsidRDefault="00475F68" w:rsidP="00475F68">
      <w:pPr>
        <w:rPr>
          <w:rFonts w:asciiTheme="majorHAnsi" w:hAnsiTheme="majorHAnsi" w:cstheme="majorHAnsi"/>
          <w:sz w:val="26"/>
        </w:rPr>
      </w:pPr>
      <w:r w:rsidRPr="003B76D9">
        <w:rPr>
          <w:rStyle w:val="Style13ptBold"/>
          <w:rFonts w:asciiTheme="majorHAnsi" w:hAnsiTheme="majorHAnsi" w:cstheme="majorHAnsi"/>
        </w:rPr>
        <w:t xml:space="preserve">Etehad 18 </w:t>
      </w:r>
      <w:r w:rsidRPr="003B76D9">
        <w:rPr>
          <w:rStyle w:val="Style13ptBold"/>
          <w:rFonts w:asciiTheme="majorHAnsi" w:hAnsiTheme="majorHAnsi" w:cstheme="majorHAnsi"/>
          <w:b w:val="0"/>
        </w:rPr>
        <w:t>(Melissa Etehad, Iranian-American reporter for the LA Times, M.A. in journalism from Columbia University, B.A. in International affairs from UC San Diefo, enjoys petting dogs, 8-15-2018, "The human rights situation in Egypt is getting worse. Could withholding American military aid help?", https://www.latimes.com/world/middleeast/la-fg-military-aid-egypt-20180815-story.html) jbarber</w:t>
      </w:r>
    </w:p>
    <w:p w:rsidR="00475F68" w:rsidRPr="003B76D9" w:rsidRDefault="00475F68" w:rsidP="00475F68">
      <w:pPr>
        <w:rPr>
          <w:rStyle w:val="Emphasis"/>
          <w:rFonts w:asciiTheme="majorHAnsi" w:hAnsiTheme="majorHAnsi" w:cstheme="majorHAnsi"/>
        </w:rPr>
      </w:pPr>
      <w:r w:rsidRPr="003B76D9">
        <w:rPr>
          <w:rFonts w:asciiTheme="majorHAnsi" w:hAnsiTheme="majorHAnsi" w:cstheme="majorHAnsi"/>
          <w:sz w:val="16"/>
        </w:rPr>
        <w:t xml:space="preserve"> “</w:t>
      </w:r>
      <w:r w:rsidRPr="003B76D9">
        <w:rPr>
          <w:rStyle w:val="StyleUnderline"/>
          <w:rFonts w:asciiTheme="majorHAnsi" w:hAnsiTheme="majorHAnsi" w:cstheme="majorHAnsi"/>
        </w:rPr>
        <w:t>U.S. policymakers look at Sisi and say he may be a dictator but at least he’s taking care of Islamic State in the Sinai. They are willing to overlook human rights violation to maintain security</w:t>
      </w:r>
      <w:r w:rsidRPr="003B76D9">
        <w:rPr>
          <w:rFonts w:asciiTheme="majorHAnsi" w:hAnsiTheme="majorHAnsi" w:cstheme="majorHAnsi"/>
          <w:sz w:val="16"/>
        </w:rPr>
        <w:t>,” said Amr Kotb, advocacy director at the Washington-based Tahrir Institute for Middle East Policy. “</w:t>
      </w:r>
      <w:r w:rsidRPr="003B76D9">
        <w:rPr>
          <w:rStyle w:val="StyleUnderline"/>
          <w:rFonts w:asciiTheme="majorHAnsi" w:hAnsiTheme="majorHAnsi" w:cstheme="majorHAnsi"/>
        </w:rPr>
        <w:t xml:space="preserve">The U.S. views human rights and national security as mutually exclusive.” </w:t>
      </w:r>
      <w:r w:rsidRPr="003B76D9">
        <w:rPr>
          <w:rStyle w:val="Emphasis"/>
          <w:rFonts w:asciiTheme="majorHAnsi" w:hAnsiTheme="majorHAnsi" w:cstheme="majorHAnsi"/>
        </w:rPr>
        <w:t xml:space="preserve">The next time the U.S. decides to withhold funds, it will have less impact, rights advocates and experts warn. </w:t>
      </w:r>
      <w:r w:rsidRPr="003B76D9">
        <w:rPr>
          <w:rFonts w:asciiTheme="majorHAnsi" w:hAnsiTheme="majorHAnsi" w:cstheme="majorHAnsi"/>
          <w:sz w:val="16"/>
        </w:rPr>
        <w:t>“</w:t>
      </w:r>
      <w:r w:rsidRPr="003B76D9">
        <w:rPr>
          <w:rStyle w:val="Emphasis"/>
          <w:rFonts w:asciiTheme="majorHAnsi" w:hAnsiTheme="majorHAnsi" w:cstheme="majorHAnsi"/>
        </w:rPr>
        <w:t>The administration fails to understand that the status of human rights in Egypt has a direct impact on U.S. national security interests, including counter-terrorism</w:t>
      </w:r>
      <w:r w:rsidRPr="003B76D9">
        <w:rPr>
          <w:rFonts w:asciiTheme="majorHAnsi" w:hAnsiTheme="majorHAnsi" w:cstheme="majorHAnsi"/>
          <w:sz w:val="16"/>
        </w:rPr>
        <w:t xml:space="preserve">,” Miller said. Miller said </w:t>
      </w:r>
      <w:r w:rsidRPr="003B76D9">
        <w:rPr>
          <w:rStyle w:val="StyleUnderline"/>
          <w:rFonts w:asciiTheme="majorHAnsi" w:hAnsiTheme="majorHAnsi" w:cstheme="majorHAnsi"/>
        </w:rPr>
        <w:t xml:space="preserve">there have been examples in which withholding aid has been effective in the short term, such as pressuring Egypt to release detained Egyptian Americans. </w:t>
      </w:r>
      <w:r w:rsidRPr="003B76D9">
        <w:rPr>
          <w:rFonts w:asciiTheme="majorHAnsi" w:hAnsiTheme="majorHAnsi" w:cstheme="majorHAnsi"/>
          <w:sz w:val="16"/>
        </w:rPr>
        <w:t>“</w:t>
      </w:r>
      <w:r w:rsidRPr="003B76D9">
        <w:rPr>
          <w:rStyle w:val="StyleUnderline"/>
          <w:rFonts w:asciiTheme="majorHAnsi" w:hAnsiTheme="majorHAnsi" w:cstheme="majorHAnsi"/>
        </w:rPr>
        <w:t>Military assistance holds are like sanctions in that you’re denying something with the hope that it changes behavior</w:t>
      </w:r>
      <w:r w:rsidRPr="003B76D9">
        <w:rPr>
          <w:rFonts w:asciiTheme="majorHAnsi" w:hAnsiTheme="majorHAnsi" w:cstheme="majorHAnsi"/>
          <w:sz w:val="16"/>
        </w:rPr>
        <w:t xml:space="preserve">,” Miller said. “It’s not instantaneous. </w:t>
      </w:r>
      <w:r w:rsidRPr="003B76D9">
        <w:rPr>
          <w:rStyle w:val="Emphasis"/>
          <w:rFonts w:asciiTheme="majorHAnsi" w:hAnsiTheme="majorHAnsi" w:cstheme="majorHAnsi"/>
        </w:rPr>
        <w:t>Obama and Trump have backed down from assistance holds and lifted them before they could have an effect</w:t>
      </w:r>
      <w:r w:rsidRPr="003B76D9">
        <w:rPr>
          <w:rFonts w:asciiTheme="majorHAnsi" w:hAnsiTheme="majorHAnsi" w:cstheme="majorHAnsi"/>
          <w:sz w:val="16"/>
        </w:rPr>
        <w:t xml:space="preserve">,” he said. “It </w:t>
      </w:r>
      <w:r w:rsidRPr="003B76D9">
        <w:rPr>
          <w:rStyle w:val="Emphasis"/>
          <w:rFonts w:asciiTheme="majorHAnsi" w:hAnsiTheme="majorHAnsi" w:cstheme="majorHAnsi"/>
        </w:rPr>
        <w:t>reduces incentives from Egypt. They don’t believe our stance, and it prevents more significant change.”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Empirically, Egypt has acted against US interests – military aid doesn’t provide the US with leverage</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Levin 2000</w:t>
      </w:r>
      <w:r w:rsidRPr="003B76D9">
        <w:rPr>
          <w:rFonts w:asciiTheme="majorHAnsi" w:hAnsiTheme="majorHAnsi" w:cstheme="majorHAnsi"/>
        </w:rPr>
        <w:t xml:space="preserve"> – editor of National Affairs &amp; Hertog Fellow at the Ethics and Public Policy Center. (Yuval, 07/10/00, “American Aid to the Middle East: A Tragedy of Good Intentions,” </w:t>
      </w:r>
      <w:hyperlink r:id="rId22" w:history="1">
        <w:r w:rsidRPr="003B76D9">
          <w:rPr>
            <w:rStyle w:val="Hyperlink"/>
            <w:rFonts w:asciiTheme="majorHAnsi" w:hAnsiTheme="majorHAnsi" w:cstheme="majorHAnsi"/>
          </w:rPr>
          <w:t>http://www.mafhoum.com/press/58E12.pdf)</w:t>
        </w:r>
      </w:hyperlink>
      <w:r w:rsidRPr="003B76D9">
        <w:rPr>
          <w:rFonts w:asciiTheme="majorHAnsi" w:hAnsiTheme="majorHAnsi" w:cstheme="majorHAnsi"/>
        </w:rPr>
        <w:t xml:space="preserve"> np</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The Results of Aid to Egypt </w:t>
      </w:r>
      <w:r w:rsidRPr="003B76D9">
        <w:rPr>
          <w:rStyle w:val="StyleUnderline"/>
          <w:rFonts w:asciiTheme="majorHAnsi" w:hAnsiTheme="majorHAnsi" w:cstheme="majorHAnsi"/>
        </w:rPr>
        <w:t xml:space="preserve">From the start, the U.S. has gotten it wrong. Financial incentives have proved insufficient to compel the Egyptian government to run against </w:t>
      </w:r>
      <w:r w:rsidRPr="003B76D9">
        <w:rPr>
          <w:rFonts w:asciiTheme="majorHAnsi" w:hAnsiTheme="majorHAnsi" w:cstheme="majorHAnsi"/>
          <w:sz w:val="16"/>
        </w:rPr>
        <w:t xml:space="preserve">the grain of </w:t>
      </w:r>
      <w:r w:rsidRPr="003B76D9">
        <w:rPr>
          <w:rStyle w:val="StyleUnderline"/>
          <w:rFonts w:asciiTheme="majorHAnsi" w:hAnsiTheme="majorHAnsi" w:cstheme="majorHAnsi"/>
        </w:rPr>
        <w:t>Egypt’s anti-Western</w:t>
      </w:r>
      <w:r w:rsidRPr="003B76D9">
        <w:rPr>
          <w:rFonts w:asciiTheme="majorHAnsi" w:hAnsiTheme="majorHAnsi" w:cstheme="majorHAnsi"/>
          <w:sz w:val="16"/>
        </w:rPr>
        <w:t xml:space="preserve"> domestic </w:t>
      </w:r>
      <w:r w:rsidRPr="003B76D9">
        <w:rPr>
          <w:rStyle w:val="StyleUnderline"/>
          <w:rFonts w:asciiTheme="majorHAnsi" w:hAnsiTheme="majorHAnsi" w:cstheme="majorHAnsi"/>
        </w:rPr>
        <w:t xml:space="preserve">identity </w:t>
      </w:r>
      <w:r w:rsidRPr="003B76D9">
        <w:rPr>
          <w:rFonts w:asciiTheme="majorHAnsi" w:hAnsiTheme="majorHAnsi" w:cstheme="majorHAnsi"/>
          <w:sz w:val="16"/>
        </w:rPr>
        <w:t xml:space="preserve">and geopolitical outlook. It is true that Egypt has not made war since Israel gave up the entire Sinai Peninsula following the Camp David Accords. But neither has Egypt been a friendly or pro-American force in Arab politics and in the Middle East. For one thing, </w:t>
      </w:r>
      <w:r w:rsidRPr="003B76D9">
        <w:rPr>
          <w:rStyle w:val="StyleUnderline"/>
          <w:rFonts w:asciiTheme="majorHAnsi" w:hAnsiTheme="majorHAnsi" w:cstheme="majorHAnsi"/>
        </w:rPr>
        <w:t>Egypt’s peace with Israel has been not only cold, but downright hostile</w:t>
      </w:r>
      <w:r w:rsidRPr="003B76D9">
        <w:rPr>
          <w:rFonts w:asciiTheme="majorHAnsi" w:hAnsiTheme="majorHAnsi" w:cstheme="majorHAnsi"/>
          <w:sz w:val="16"/>
        </w:rPr>
        <w:t xml:space="preserve">. For instance, </w:t>
      </w:r>
      <w:r w:rsidRPr="003B76D9">
        <w:rPr>
          <w:rStyle w:val="StyleUnderline"/>
          <w:rFonts w:asciiTheme="majorHAnsi" w:hAnsiTheme="majorHAnsi" w:cstheme="majorHAnsi"/>
        </w:rPr>
        <w:t xml:space="preserve">the Egyptian government allows and at times encourages virulent anti- American, anti-Israeli and anti-Semitic propaganda in the nation’s government controlled press. </w:t>
      </w:r>
      <w:r w:rsidRPr="003B76D9">
        <w:rPr>
          <w:rFonts w:asciiTheme="majorHAnsi" w:hAnsiTheme="majorHAnsi" w:cstheme="majorHAnsi"/>
          <w:sz w:val="16"/>
        </w:rPr>
        <w:t xml:space="preserve">The government daily paper Al-Akbar stated in an April, 2000 editorial that “Jews should not be trusted because they are a nation of vagabonds filled with hatred toward the entire world.”17 One writer in Egypt’s most highly regarded newspaper, the government- affiliated Al-Aharam, asked rhetorically: “What benefit will they [the Jews] derive from the dominion they have achieved in this world, once they leave it? How will they benefit from their riches when they reach absolute poverty [in Hell]? Who will rescue them? There is no America there, and if America were there, it would not be able to help them; rather, it would share their fate, which it also deserves.”18 The government-affiliated Al- Gumhuriya daily published an article which argued: Zionist propaganda continues, even today, to raise the issue of the Nazi crematoriums for Jews, although the historical evidence, revealed by renowned German, British, and French historians, proved that claims that such crematoriums existed in the Nazi detention camps are jokes.... They were invented and used by the Zionist movement...to terrify the European countries during WWII so that the Jews would flee from Europe to Palestine, because the Zionist movement realized that the Jews ignored its call to immigrate to Palestine.19 The most popular Egyptian film of the past few years described the story of a man who has discovered an Israeli plot to poison Egypt’s drinking water, and who sets out to turn the plot against the Israelis themselves. The film ends with a scene depicting Hassidic Jews in full garb keeling over as they drink their poisoned water. The bounds of good taste prevent me from reviewing many other examples of the rhetoric of the government controlled (and often state-sponsored) Egyptian media. Along with this sort of incitement and propaganda, the </w:t>
      </w:r>
      <w:r w:rsidRPr="003B76D9">
        <w:rPr>
          <w:rStyle w:val="StyleUnderline"/>
          <w:rFonts w:asciiTheme="majorHAnsi" w:hAnsiTheme="majorHAnsi" w:cstheme="majorHAnsi"/>
        </w:rPr>
        <w:t xml:space="preserve">Egyptians have also taken direct action to prevent the peace with Israel from reaching the depth envisioned by its framers. </w:t>
      </w:r>
      <w:r w:rsidRPr="003B76D9">
        <w:rPr>
          <w:rFonts w:asciiTheme="majorHAnsi" w:hAnsiTheme="majorHAnsi" w:cstheme="majorHAnsi"/>
          <w:sz w:val="16"/>
        </w:rPr>
        <w:t xml:space="preserve">Indeed, </w:t>
      </w:r>
      <w:r w:rsidRPr="003B76D9">
        <w:rPr>
          <w:rStyle w:val="StyleUnderline"/>
          <w:rFonts w:asciiTheme="majorHAnsi" w:hAnsiTheme="majorHAnsi" w:cstheme="majorHAnsi"/>
        </w:rPr>
        <w:t>Egypt has often been at the head of Arab diplomatic attacks against the Israelis –</w:t>
      </w:r>
      <w:r w:rsidRPr="003B76D9">
        <w:rPr>
          <w:rFonts w:asciiTheme="majorHAnsi" w:hAnsiTheme="majorHAnsi" w:cstheme="majorHAnsi"/>
          <w:sz w:val="16"/>
        </w:rPr>
        <w:t xml:space="preserve"> and </w:t>
      </w:r>
      <w:r w:rsidRPr="003B76D9">
        <w:rPr>
          <w:rStyle w:val="StyleUnderline"/>
          <w:rFonts w:asciiTheme="majorHAnsi" w:hAnsiTheme="majorHAnsi" w:cstheme="majorHAnsi"/>
        </w:rPr>
        <w:t>at one point</w:t>
      </w:r>
      <w:r w:rsidRPr="003B76D9">
        <w:rPr>
          <w:rFonts w:asciiTheme="majorHAnsi" w:hAnsiTheme="majorHAnsi" w:cstheme="majorHAnsi"/>
          <w:sz w:val="16"/>
        </w:rPr>
        <w:t xml:space="preserve"> in 1995 it even </w:t>
      </w:r>
      <w:r w:rsidRPr="003B76D9">
        <w:rPr>
          <w:rStyle w:val="StyleUnderline"/>
          <w:rFonts w:asciiTheme="majorHAnsi" w:hAnsiTheme="majorHAnsi" w:cstheme="majorHAnsi"/>
        </w:rPr>
        <w:t>proposed a resolution to the Arab League to reinstate the economic embargo against Israel</w:t>
      </w:r>
      <w:r w:rsidRPr="003B76D9">
        <w:rPr>
          <w:rFonts w:asciiTheme="majorHAnsi" w:hAnsiTheme="majorHAnsi" w:cstheme="majorHAnsi"/>
          <w:sz w:val="16"/>
        </w:rPr>
        <w:t xml:space="preserve">.20 Asked about this “cold peace” by Barry Satloff of the Washington Institute for Near East Policy, Egyptian President Mubarak said: “Believe me, it will stay cold and it will stay cold for a very long time to come.”21 More seriously, </w:t>
      </w:r>
      <w:r w:rsidRPr="003B76D9">
        <w:rPr>
          <w:rStyle w:val="StyleUnderline"/>
          <w:rFonts w:asciiTheme="majorHAnsi" w:hAnsiTheme="majorHAnsi" w:cstheme="majorHAnsi"/>
        </w:rPr>
        <w:t>Egypt has also engaged in diplomatic maneuvers quite directly opposed to American interests in the region</w:t>
      </w:r>
      <w:r w:rsidRPr="003B76D9">
        <w:rPr>
          <w:rFonts w:asciiTheme="majorHAnsi" w:hAnsiTheme="majorHAnsi" w:cstheme="majorHAnsi"/>
          <w:sz w:val="16"/>
        </w:rPr>
        <w:t xml:space="preserve">. </w:t>
      </w:r>
      <w:r w:rsidRPr="003B76D9">
        <w:rPr>
          <w:rStyle w:val="StyleUnderline"/>
          <w:rFonts w:asciiTheme="majorHAnsi" w:hAnsiTheme="majorHAnsi" w:cstheme="majorHAnsi"/>
        </w:rPr>
        <w:t>It has</w:t>
      </w:r>
      <w:r w:rsidRPr="003B76D9">
        <w:rPr>
          <w:rFonts w:asciiTheme="majorHAnsi" w:hAnsiTheme="majorHAnsi" w:cstheme="majorHAnsi"/>
          <w:sz w:val="16"/>
        </w:rPr>
        <w:t xml:space="preserve"> for instance </w:t>
      </w:r>
      <w:r w:rsidRPr="003B76D9">
        <w:rPr>
          <w:rStyle w:val="StyleUnderline"/>
          <w:rFonts w:asciiTheme="majorHAnsi" w:hAnsiTheme="majorHAnsi" w:cstheme="majorHAnsi"/>
        </w:rPr>
        <w:t>opposed American efforts,</w:t>
      </w:r>
      <w:r w:rsidRPr="003B76D9">
        <w:rPr>
          <w:rFonts w:asciiTheme="majorHAnsi" w:hAnsiTheme="majorHAnsi" w:cstheme="majorHAnsi"/>
          <w:sz w:val="16"/>
        </w:rPr>
        <w:t xml:space="preserve"> including ones with Jordanian support, </w:t>
      </w:r>
      <w:r w:rsidRPr="003B76D9">
        <w:rPr>
          <w:rStyle w:val="StyleUnderline"/>
          <w:rFonts w:asciiTheme="majorHAnsi" w:hAnsiTheme="majorHAnsi" w:cstheme="majorHAnsi"/>
        </w:rPr>
        <w:t>to unseat Saddam Hussein in Iraq</w:t>
      </w:r>
      <w:r w:rsidRPr="003B76D9">
        <w:rPr>
          <w:rFonts w:asciiTheme="majorHAnsi" w:hAnsiTheme="majorHAnsi" w:cstheme="majorHAnsi"/>
          <w:sz w:val="16"/>
        </w:rPr>
        <w:t xml:space="preserve">.22 </w:t>
      </w:r>
      <w:r w:rsidRPr="003B76D9">
        <w:rPr>
          <w:rStyle w:val="StyleUnderline"/>
          <w:rFonts w:asciiTheme="majorHAnsi" w:hAnsiTheme="majorHAnsi" w:cstheme="majorHAnsi"/>
        </w:rPr>
        <w:t>Egypt has also opposed nearly all UN resolutions aimed at eliminating Iraqi weapons of mass destruction</w:t>
      </w:r>
      <w:r w:rsidRPr="003B76D9">
        <w:rPr>
          <w:rFonts w:asciiTheme="majorHAnsi" w:hAnsiTheme="majorHAnsi" w:cstheme="majorHAnsi"/>
          <w:sz w:val="16"/>
        </w:rPr>
        <w:t xml:space="preserve">.23 Egypt even supported a failed effort by the UAE to lift the UN sanctions on Iraq. As recently as August of 2000, Egyptian Foreign Minister Amr Moussa said that “the issue of Iraq has to be revisited...maintaining these sanctions is unacceptable to the Arab world.”24 It is, of course, impossible to say whether these American efforts would have met with more success were it not for Egyptian interference, but the interference certainly demonstrates Egypt’s willingness to stand firmly in the way of American policy. The </w:t>
      </w:r>
      <w:r w:rsidRPr="003B76D9">
        <w:rPr>
          <w:rStyle w:val="StyleUnderline"/>
          <w:rFonts w:asciiTheme="majorHAnsi" w:hAnsiTheme="majorHAnsi" w:cstheme="majorHAnsi"/>
        </w:rPr>
        <w:t>Egyptians have also sabotaged the Arab-Israeli peace process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Egypt did not take kindly to Israel’s peace treaty with Jordan, </w:t>
      </w:r>
      <w:r w:rsidRPr="003B76D9">
        <w:rPr>
          <w:rFonts w:asciiTheme="majorHAnsi" w:hAnsiTheme="majorHAnsi" w:cstheme="majorHAnsi"/>
          <w:sz w:val="16"/>
        </w:rPr>
        <w:t xml:space="preserve">certainly the most beneficial and least troublesome element of the peace process. In a speech to the Second Middle East Economic Summit in 1995, Egyptian Foreign Minister Moussa interrupted and insulted Jordan’s King Hussein saying: “Your majesty...our interaction with Israel must be undertaken with the greatest reason, confidence and wisdom, not by showing off or rushing in” – implying that the king was a reckless show off.25 Again and again, the </w:t>
      </w:r>
      <w:r w:rsidRPr="003B76D9">
        <w:rPr>
          <w:rStyle w:val="StyleUnderline"/>
          <w:rFonts w:asciiTheme="majorHAnsi" w:hAnsiTheme="majorHAnsi" w:cstheme="majorHAnsi"/>
        </w:rPr>
        <w:t xml:space="preserve">Egyptians took steps behind the scenes to make Hussein’s efforts to normalize relations with Israel more difficult. </w:t>
      </w:r>
      <w:r w:rsidRPr="003B76D9">
        <w:rPr>
          <w:rFonts w:asciiTheme="majorHAnsi" w:hAnsiTheme="majorHAnsi" w:cstheme="majorHAnsi"/>
          <w:sz w:val="16"/>
        </w:rPr>
        <w:t>Th</w:t>
      </w:r>
      <w:r w:rsidRPr="003B76D9">
        <w:rPr>
          <w:rStyle w:val="StyleUnderline"/>
          <w:rFonts w:asciiTheme="majorHAnsi" w:hAnsiTheme="majorHAnsi" w:cstheme="majorHAnsi"/>
        </w:rPr>
        <w:t>e Egyptians also registered strong opposition to the Turkish-Israeli Military Accord of 1996, and in its wake implicitly threatened that they might form an alliance with Syria in response</w:t>
      </w:r>
      <w:r w:rsidRPr="003B76D9">
        <w:rPr>
          <w:rFonts w:asciiTheme="majorHAnsi" w:hAnsiTheme="majorHAnsi" w:cstheme="majorHAnsi"/>
          <w:sz w:val="16"/>
        </w:rPr>
        <w:t xml:space="preserve"> – thus </w:t>
      </w:r>
      <w:r w:rsidRPr="003B76D9">
        <w:rPr>
          <w:rStyle w:val="StyleUnderline"/>
          <w:rFonts w:asciiTheme="majorHAnsi" w:hAnsiTheme="majorHAnsi" w:cstheme="majorHAnsi"/>
        </w:rPr>
        <w:t>suggesting</w:t>
      </w:r>
      <w:r w:rsidRPr="003B76D9">
        <w:rPr>
          <w:rFonts w:asciiTheme="majorHAnsi" w:hAnsiTheme="majorHAnsi" w:cstheme="majorHAnsi"/>
          <w:sz w:val="16"/>
        </w:rPr>
        <w:t xml:space="preserve">, in the words of one analyst, </w:t>
      </w:r>
      <w:r w:rsidRPr="003B76D9">
        <w:rPr>
          <w:rStyle w:val="StyleUnderline"/>
          <w:rFonts w:asciiTheme="majorHAnsi" w:hAnsiTheme="majorHAnsi" w:cstheme="majorHAnsi"/>
        </w:rPr>
        <w:t>that “rather than</w:t>
      </w:r>
      <w:r w:rsidRPr="003B76D9">
        <w:rPr>
          <w:rFonts w:asciiTheme="majorHAnsi" w:hAnsiTheme="majorHAnsi" w:cstheme="majorHAnsi"/>
          <w:sz w:val="16"/>
        </w:rPr>
        <w:t xml:space="preserve"> champion or at least </w:t>
      </w:r>
      <w:r w:rsidRPr="003B76D9">
        <w:rPr>
          <w:rStyle w:val="StyleUnderline"/>
          <w:rFonts w:asciiTheme="majorHAnsi" w:hAnsiTheme="majorHAnsi" w:cstheme="majorHAnsi"/>
        </w:rPr>
        <w:t>support a pro-Western alliance, Cairo would apparently prefer closer ties with a nation that is on the State Department’s list of supporters of terrorism.”</w:t>
      </w:r>
      <w:r w:rsidRPr="003B76D9">
        <w:rPr>
          <w:rFonts w:asciiTheme="majorHAnsi" w:hAnsiTheme="majorHAnsi" w:cstheme="majorHAnsi"/>
          <w:sz w:val="16"/>
        </w:rPr>
        <w:t xml:space="preserve">26 Another useful measure of Egypt’s behavior as a client state and recipient of American aid is its willingness to back the United States in international forums. Here, too, we find that Egypt often stands in opposition to American wishes and interests. </w:t>
      </w:r>
      <w:r w:rsidRPr="003B76D9">
        <w:rPr>
          <w:rStyle w:val="StyleUnderline"/>
          <w:rFonts w:asciiTheme="majorHAnsi" w:hAnsiTheme="majorHAnsi" w:cstheme="majorHAnsi"/>
        </w:rPr>
        <w:t>At the United Nations in the past several years, Egypt has cast its ballot against the United States 61 percent of the time</w:t>
      </w:r>
      <w:r w:rsidRPr="003B76D9">
        <w:rPr>
          <w:rFonts w:asciiTheme="majorHAnsi" w:hAnsiTheme="majorHAnsi" w:cstheme="majorHAnsi"/>
          <w:sz w:val="16"/>
        </w:rPr>
        <w:t xml:space="preserve">.27 The </w:t>
      </w:r>
      <w:r w:rsidRPr="003B76D9">
        <w:rPr>
          <w:rStyle w:val="StyleUnderline"/>
          <w:rFonts w:asciiTheme="majorHAnsi" w:hAnsiTheme="majorHAnsi" w:cstheme="majorHAnsi"/>
        </w:rPr>
        <w:t>Egyptians have also openly opposed and violated the American embargo against Libya,</w:t>
      </w:r>
      <w:r w:rsidRPr="003B76D9">
        <w:rPr>
          <w:rFonts w:asciiTheme="majorHAnsi" w:hAnsiTheme="majorHAnsi" w:cstheme="majorHAnsi"/>
          <w:sz w:val="16"/>
        </w:rPr>
        <w:t xml:space="preserve"> </w:t>
      </w:r>
      <w:r w:rsidRPr="003B76D9">
        <w:rPr>
          <w:rStyle w:val="StyleUnderline"/>
          <w:rFonts w:asciiTheme="majorHAnsi" w:hAnsiTheme="majorHAnsi" w:cstheme="majorHAnsi"/>
        </w:rPr>
        <w:t>and have opened the way for military, economic and political relations with the Kadhafi regime</w:t>
      </w:r>
      <w:r w:rsidRPr="003B76D9">
        <w:rPr>
          <w:rFonts w:asciiTheme="majorHAnsi" w:hAnsiTheme="majorHAnsi" w:cstheme="majorHAnsi"/>
          <w:sz w:val="16"/>
        </w:rPr>
        <w:t xml:space="preserve">. In 1997, Republican Senator Mitch McConnell of Kentucky stated on the Senate floor that these improving relations reflected “Egypt’s shift from a partner in peace to an advocate for a terrorist state armed with chemical weapons - a capability which represents a direct threat to U.S. interests.”28 McConnell even proposed cutting American aid in response, but the Clinton Administration blocked his attempt to do so. </w:t>
      </w:r>
      <w:r w:rsidRPr="003B76D9">
        <w:rPr>
          <w:rStyle w:val="StyleUnderline"/>
          <w:rFonts w:asciiTheme="majorHAnsi" w:hAnsiTheme="majorHAnsi" w:cstheme="majorHAnsi"/>
        </w:rPr>
        <w:t>Even more alarming than this is Egypt’s relationship with North Korea in the development of missile technology, in direct violation of U.S. laws governing foreign aid</w:t>
      </w:r>
      <w:r w:rsidRPr="003B76D9">
        <w:rPr>
          <w:rFonts w:asciiTheme="majorHAnsi" w:hAnsiTheme="majorHAnsi" w:cstheme="majorHAnsi"/>
          <w:sz w:val="16"/>
        </w:rPr>
        <w:t xml:space="preserve">. A CIA report to Congress in 1999 stated that: “During the first half of 1998, </w:t>
      </w:r>
      <w:r w:rsidRPr="003B76D9">
        <w:rPr>
          <w:rStyle w:val="StyleUnderline"/>
          <w:rFonts w:asciiTheme="majorHAnsi" w:hAnsiTheme="majorHAnsi" w:cstheme="majorHAnsi"/>
        </w:rPr>
        <w:t>Egypt continued to obtain ballistic-missile components and associated equipment from North Korea.</w:t>
      </w:r>
      <w:r w:rsidRPr="003B76D9">
        <w:rPr>
          <w:rFonts w:asciiTheme="majorHAnsi" w:hAnsiTheme="majorHAnsi" w:cstheme="majorHAnsi"/>
          <w:sz w:val="16"/>
        </w:rPr>
        <w:t xml:space="preserve"> This activity is </w:t>
      </w:r>
      <w:r w:rsidRPr="003B76D9">
        <w:rPr>
          <w:rStyle w:val="StyleUnderline"/>
          <w:rFonts w:asciiTheme="majorHAnsi" w:hAnsiTheme="majorHAnsi" w:cstheme="majorHAnsi"/>
        </w:rPr>
        <w:t>part of a long-running program of ballistic missile cooperation between these two countries.”</w:t>
      </w:r>
      <w:r w:rsidRPr="003B76D9">
        <w:rPr>
          <w:rFonts w:asciiTheme="majorHAnsi" w:hAnsiTheme="majorHAnsi" w:cstheme="majorHAnsi"/>
          <w:sz w:val="16"/>
        </w:rPr>
        <w:t xml:space="preserve">29 An Air Force National Intelligence Center report from October of 1999 states plainly that Cairo “is secretly cooperating with Pyongyang in building Scud missiles.”30 These reports do not state the obvious: </w:t>
      </w:r>
      <w:r w:rsidRPr="003B76D9">
        <w:rPr>
          <w:rStyle w:val="StyleUnderline"/>
          <w:rFonts w:asciiTheme="majorHAnsi" w:hAnsiTheme="majorHAnsi" w:cstheme="majorHAnsi"/>
        </w:rPr>
        <w:t xml:space="preserve">Egypt’s cooperation consists mostly of money it pays to North Korea – money that Egypt can spend only because the U.S. itself provides the Egyptians with funds. </w:t>
      </w:r>
      <w:r w:rsidRPr="003B76D9">
        <w:rPr>
          <w:rFonts w:asciiTheme="majorHAnsi" w:hAnsiTheme="majorHAnsi" w:cstheme="majorHAnsi"/>
          <w:sz w:val="16"/>
        </w:rPr>
        <w:t>North Korea is designated a “terrorist state” under section 620A of the Foreign Assistance Act of 1961.31 That same law states plainly: “The President shall withhold assistance under this act to the government of any country that provides assistance to the government of any other country for which the secretary of state has made determination under section 620A.”32 A later law also prohibits “the sale or license of export of defense articles or defense services to any country determined by the president, in a fiscal year, to be not cooperating with U.S. Anti-Terrorism efforts.”33 In other words, U.S. law clearly requires the United States to withhold all economic and military aid from Egypt, and even to stop exporting military equipment to Egypt. Hence aid to Egypt is not only ineffective, but literally illegal. And yet it continues, because of the insupportable (but unexamined) premise that the U.S. is helping itself by helping Egypt. In sum, U.</w:t>
      </w:r>
      <w:r w:rsidRPr="003B76D9">
        <w:rPr>
          <w:rStyle w:val="StyleUnderline"/>
          <w:rFonts w:asciiTheme="majorHAnsi" w:hAnsiTheme="majorHAnsi" w:cstheme="majorHAnsi"/>
        </w:rPr>
        <w:t>S. aid to Egypt is remarkably powerless against Egyptian misbehavior in part because it involves only carrots, and no stick</w:t>
      </w:r>
      <w:r w:rsidRPr="003B76D9">
        <w:rPr>
          <w:rFonts w:asciiTheme="majorHAnsi" w:hAnsiTheme="majorHAnsi" w:cstheme="majorHAnsi"/>
          <w:sz w:val="16"/>
        </w:rPr>
        <w:t xml:space="preserve">. As Barry Satloff of the Washington Institute for Near East Policy has put it: “While important and fundamental areas of U.S.- Egyptian cooperation remain intact, I fear that they reflect only an episodic convergence of interests, not a pattern of partnership”34 Aid is not changing that. Alas, </w:t>
      </w:r>
      <w:r w:rsidRPr="003B76D9">
        <w:rPr>
          <w:rStyle w:val="StyleUnderline"/>
          <w:rFonts w:asciiTheme="majorHAnsi" w:hAnsiTheme="majorHAnsi" w:cstheme="majorHAnsi"/>
        </w:rPr>
        <w:t>aid has brought about the sort of convergence of interests between U.S. and Egyptian officials that is injurious to the United States</w:t>
      </w:r>
      <w:r w:rsidRPr="003B76D9">
        <w:rPr>
          <w:rFonts w:asciiTheme="majorHAnsi" w:hAnsiTheme="majorHAnsi" w:cstheme="majorHAnsi"/>
          <w:sz w:val="16"/>
        </w:rPr>
        <w:t xml:space="preserve">. The </w:t>
      </w:r>
      <w:r w:rsidRPr="003B76D9">
        <w:rPr>
          <w:rStyle w:val="StyleUnderline"/>
          <w:rFonts w:asciiTheme="majorHAnsi" w:hAnsiTheme="majorHAnsi" w:cstheme="majorHAnsi"/>
        </w:rPr>
        <w:t>enormous amounts of money involved</w:t>
      </w:r>
      <w:r w:rsidRPr="003B76D9">
        <w:rPr>
          <w:rFonts w:asciiTheme="majorHAnsi" w:hAnsiTheme="majorHAnsi" w:cstheme="majorHAnsi"/>
          <w:sz w:val="16"/>
        </w:rPr>
        <w:t xml:space="preserve"> inevitably </w:t>
      </w:r>
      <w:r w:rsidRPr="003B76D9">
        <w:rPr>
          <w:rStyle w:val="StyleUnderline"/>
          <w:rFonts w:asciiTheme="majorHAnsi" w:hAnsiTheme="majorHAnsi" w:cstheme="majorHAnsi"/>
        </w:rPr>
        <w:t>created interests inside the U.S. bureaucracy as well as in the body politic, whose prestige and pocketbooks profit from continued aid.</w:t>
      </w:r>
      <w:r w:rsidRPr="003B76D9">
        <w:rPr>
          <w:rFonts w:asciiTheme="majorHAnsi" w:hAnsiTheme="majorHAnsi" w:cstheme="majorHAnsi"/>
          <w:sz w:val="16"/>
        </w:rPr>
        <w:t xml:space="preserve"> Hence their </w:t>
      </w:r>
      <w:r w:rsidRPr="003B76D9">
        <w:rPr>
          <w:rStyle w:val="StyleUnderline"/>
          <w:rFonts w:asciiTheme="majorHAnsi" w:hAnsiTheme="majorHAnsi" w:cstheme="majorHAnsi"/>
        </w:rPr>
        <w:t xml:space="preserve">support for Egypt has less to do with any affection for Egypt or for U.S. foreign policy than with a tacit bargain: American officials help Egyptian officials to get rich, and Egyptian officials help their American counterparts to validate their reputations. </w:t>
      </w:r>
      <w:r w:rsidRPr="003B76D9">
        <w:rPr>
          <w:rFonts w:asciiTheme="majorHAnsi" w:hAnsiTheme="majorHAnsi" w:cstheme="majorHAnsi"/>
          <w:sz w:val="16"/>
        </w:rPr>
        <w:t xml:space="preserve">U.S. strategy in the region has come to rely on an intricately constructed and well- financed chimera: permanent comprehensive regional peace. This goal requires the suspension of all the normal rules of international politics and diplomacy. Money is the means by which the United States entices the Arab states to play along. Without aid to Egypt, the Egyptians might stray from the U.S. line far more clamorously than they have, and the entire structure of the policy would collapse. Hence American policymakers have committed the nation to continued support of a country they know acts in direct defiance of American interests while using American taxpayers’ money to induce Egyptian officials to help them convince those taxpayers that they are themselves doing a good job. Egypt is the most prominent and extreme example of this problem, but the problem applies to all of America’s Arab partners in the peace process. In order to support the inherently incredible script of the peace process, the U.S. has had to create a fictional political reality, and the only way to do this is to continue funneling money to the actors. The promise of aid brings the participants to the table, and the power of aid keeps them from openly defying the script, but just beneath the surface, as we have just seen with Egypt, the realities of politics have not disappeared, and the nations involved act in ways which harm U.S. interests and certainly contradict the vision of comprehensive peace. </w:t>
      </w:r>
      <w:r w:rsidRPr="003B76D9">
        <w:rPr>
          <w:rStyle w:val="StyleUnderline"/>
          <w:rFonts w:asciiTheme="majorHAnsi" w:hAnsiTheme="majorHAnsi" w:cstheme="majorHAnsi"/>
        </w:rPr>
        <w:t xml:space="preserve">American policy and </w:t>
      </w:r>
      <w:r w:rsidRPr="003B76D9">
        <w:rPr>
          <w:rFonts w:asciiTheme="majorHAnsi" w:hAnsiTheme="majorHAnsi" w:cstheme="majorHAnsi"/>
          <w:sz w:val="16"/>
        </w:rPr>
        <w:t xml:space="preserve">American </w:t>
      </w:r>
      <w:r w:rsidRPr="003B76D9">
        <w:rPr>
          <w:rStyle w:val="StyleUnderline"/>
          <w:rFonts w:asciiTheme="majorHAnsi" w:hAnsiTheme="majorHAnsi" w:cstheme="majorHAnsi"/>
        </w:rPr>
        <w:t xml:space="preserve">interests </w:t>
      </w:r>
      <w:r w:rsidRPr="003B76D9">
        <w:rPr>
          <w:rFonts w:asciiTheme="majorHAnsi" w:hAnsiTheme="majorHAnsi" w:cstheme="majorHAnsi"/>
          <w:sz w:val="16"/>
        </w:rPr>
        <w:t xml:space="preserve">thus </w:t>
      </w:r>
      <w:r w:rsidRPr="003B76D9">
        <w:rPr>
          <w:rStyle w:val="StyleUnderline"/>
          <w:rFonts w:asciiTheme="majorHAnsi" w:hAnsiTheme="majorHAnsi" w:cstheme="majorHAnsi"/>
        </w:rPr>
        <w:t xml:space="preserve">come increasingly into conflict with one another, and aid is a principal cause of this </w:t>
      </w:r>
      <w:r w:rsidRPr="003B76D9">
        <w:rPr>
          <w:rFonts w:asciiTheme="majorHAnsi" w:hAnsiTheme="majorHAnsi" w:cstheme="majorHAnsi"/>
          <w:sz w:val="16"/>
        </w:rPr>
        <w:t xml:space="preserve">growing contradiction. Finally, </w:t>
      </w:r>
      <w:r w:rsidRPr="003B76D9">
        <w:rPr>
          <w:rStyle w:val="StyleUnderline"/>
          <w:rFonts w:asciiTheme="majorHAnsi" w:hAnsiTheme="majorHAnsi" w:cstheme="majorHAnsi"/>
        </w:rPr>
        <w:t>aid is</w:t>
      </w:r>
      <w:r w:rsidRPr="003B76D9">
        <w:rPr>
          <w:rFonts w:asciiTheme="majorHAnsi" w:hAnsiTheme="majorHAnsi" w:cstheme="majorHAnsi"/>
          <w:sz w:val="16"/>
        </w:rPr>
        <w:t xml:space="preserve"> positively </w:t>
      </w:r>
      <w:r w:rsidRPr="003B76D9">
        <w:rPr>
          <w:rStyle w:val="StyleUnderline"/>
          <w:rFonts w:asciiTheme="majorHAnsi" w:hAnsiTheme="majorHAnsi" w:cstheme="majorHAnsi"/>
        </w:rPr>
        <w:t xml:space="preserve">harmful because it keeps this contradiction hidden from American eyes and makes the United States a victim of its own generosity. </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Conditioning fails – multiple warrants</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Seth </w:t>
      </w:r>
      <w:r w:rsidRPr="003B76D9">
        <w:rPr>
          <w:rStyle w:val="Style13ptBold"/>
          <w:rFonts w:asciiTheme="majorHAnsi" w:hAnsiTheme="majorHAnsi" w:cstheme="majorHAnsi"/>
        </w:rPr>
        <w:t>Binder</w:t>
      </w:r>
      <w:r w:rsidRPr="003B76D9">
        <w:rPr>
          <w:rFonts w:asciiTheme="majorHAnsi" w:hAnsiTheme="majorHAnsi" w:cstheme="majorHAnsi"/>
        </w:rPr>
        <w:t xml:space="preserve"> 3/28/</w:t>
      </w:r>
      <w:r w:rsidRPr="003B76D9">
        <w:rPr>
          <w:rStyle w:val="Style13ptBold"/>
          <w:rFonts w:asciiTheme="majorHAnsi" w:hAnsiTheme="majorHAnsi" w:cstheme="majorHAnsi"/>
        </w:rPr>
        <w:t>18</w:t>
      </w:r>
      <w:r w:rsidRPr="003B76D9">
        <w:rPr>
          <w:rFonts w:asciiTheme="majorHAnsi" w:hAnsiTheme="majorHAnsi" w:cstheme="majorHAnsi"/>
        </w:rPr>
        <w:t xml:space="preserve"> [Lobe Log, “Time To Rethink U.S. Military Aid To Egypt”] [DS] [https://lobelog.com/time-to-rethink-u-s-military-aid-to-egypt/]</w:t>
      </w:r>
    </w:p>
    <w:p w:rsidR="00475F68" w:rsidRPr="003B76D9" w:rsidRDefault="00475F68" w:rsidP="00475F68">
      <w:pPr>
        <w:rPr>
          <w:rFonts w:asciiTheme="majorHAnsi" w:hAnsiTheme="majorHAnsi" w:cstheme="majorHAnsi"/>
          <w:u w:val="single"/>
        </w:rPr>
      </w:pPr>
      <w:r w:rsidRPr="003B76D9">
        <w:rPr>
          <w:rFonts w:asciiTheme="majorHAnsi" w:hAnsiTheme="majorHAnsi" w:cstheme="majorHAnsi"/>
          <w:sz w:val="14"/>
        </w:rPr>
        <w:t xml:space="preserve">Conditioning Aid The U.S. government once considered military aid to Egypt as sacrosanct, but the funding has received more scrutiny recently. The Trump administration continues to request the traditional $1.3 billion in Foreign Military Financing (FMF) per year, but so far it has upheld the Obama administration’s restructuring of the aid. This includes maintaining the elimination of cash-flow financing, </w:t>
      </w:r>
      <w:r w:rsidRPr="003B76D9">
        <w:rPr>
          <w:rStyle w:val="StyleUnderline"/>
          <w:rFonts w:asciiTheme="majorHAnsi" w:hAnsiTheme="majorHAnsi" w:cstheme="majorHAnsi"/>
        </w:rPr>
        <w:t xml:space="preserve">a credit-card approach where Egypt could use expected future aid to acquire military equipment. </w:t>
      </w:r>
      <w:r w:rsidRPr="003B76D9">
        <w:rPr>
          <w:rFonts w:asciiTheme="majorHAnsi" w:hAnsiTheme="majorHAnsi" w:cstheme="majorHAnsi"/>
          <w:sz w:val="14"/>
        </w:rPr>
        <w:t xml:space="preserve">The Trump administration also reprogrammed $65.7 million in FMF and </w:t>
      </w:r>
      <w:r w:rsidRPr="003B76D9">
        <w:rPr>
          <w:rStyle w:val="StyleUnderline"/>
          <w:rFonts w:asciiTheme="majorHAnsi" w:hAnsiTheme="majorHAnsi" w:cstheme="majorHAnsi"/>
        </w:rPr>
        <w:t>withheld an additional $195 million following the State Department’s inability to certify the required congressional condition that Egypt was making progress on democracy and human rights</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Instead of reprogramming the $195 million, the administration took the odd step of using its national-security waiver to allow the release of the funds to Egypt at a later date. </w:t>
      </w:r>
      <w:r w:rsidRPr="003B76D9">
        <w:rPr>
          <w:rFonts w:asciiTheme="majorHAnsi" w:hAnsiTheme="majorHAnsi" w:cstheme="majorHAnsi"/>
          <w:sz w:val="14"/>
        </w:rPr>
        <w:t xml:space="preserve">Congress has continued to condition U.S. military aid on a variety of concerns including democracy and human rights, but </w:t>
      </w:r>
      <w:r w:rsidRPr="003B76D9">
        <w:rPr>
          <w:rStyle w:val="StyleUnderline"/>
          <w:rFonts w:asciiTheme="majorHAnsi" w:hAnsiTheme="majorHAnsi" w:cstheme="majorHAnsi"/>
        </w:rPr>
        <w:t xml:space="preserve">the national-security waiver has often allowed aid to flow with minimal repercussions for Egypt. </w:t>
      </w:r>
      <w:r w:rsidRPr="003B76D9">
        <w:rPr>
          <w:rFonts w:asciiTheme="majorHAnsi" w:hAnsiTheme="majorHAnsi" w:cstheme="majorHAnsi"/>
          <w:sz w:val="14"/>
        </w:rPr>
        <w:t xml:space="preserve">In the most dramatic move in recent memory, the Senate appropriations committee sought to cut the FMF aid by $300 million, but that effort has stalled in continuing resolutions. Ultimately, the lasting impact of decades of providing over $1 billion in military aid to Egypt per year is not just the massive number of tanks and missiles, but the military’s influence over the Egyptian state. For example, the military’s role in the economy is thought to be somewhere between 40 and 60 percent and includes businesses involved in nearly every sector, from foodstuffs and real estate to construction and electronics. U.S. military aid is not cash that can be diverted for personal benefit. </w:t>
      </w:r>
      <w:r w:rsidRPr="003B76D9">
        <w:rPr>
          <w:rStyle w:val="StyleUnderline"/>
          <w:rFonts w:asciiTheme="majorHAnsi" w:hAnsiTheme="majorHAnsi" w:cstheme="majorHAnsi"/>
        </w:rPr>
        <w:t>But agreements that allow for U.S. aid to be spent on economic activities within Egypt, like co-production of the M-1 Abrams tank, have helped perpetuate military-run businesses that lack transparency and oversight.</w:t>
      </w:r>
    </w:p>
    <w:p w:rsidR="00475F68" w:rsidRPr="003B76D9" w:rsidRDefault="00475F68" w:rsidP="00475F68">
      <w:pPr>
        <w:rPr>
          <w:rFonts w:asciiTheme="majorHAnsi" w:hAnsiTheme="majorHAnsi" w:cstheme="majorHAnsi"/>
        </w:rPr>
      </w:pPr>
    </w:p>
    <w:p w:rsidR="00475F68" w:rsidRPr="003B76D9" w:rsidRDefault="00475F68" w:rsidP="00475F68">
      <w:pPr>
        <w:rPr>
          <w:rStyle w:val="StyleUnderline"/>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Conditions have empirically failed. </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Etehad 18</w:t>
      </w:r>
      <w:r w:rsidRPr="003B76D9">
        <w:rPr>
          <w:rFonts w:asciiTheme="majorHAnsi" w:hAnsiTheme="majorHAnsi" w:cstheme="majorHAnsi"/>
        </w:rPr>
        <w:t xml:space="preserve">, (Melissa Etehad is an Iranian American who enjoys writing about national and international issues. She received her master’s in journalism from Columbia University and a bachelor’s in international affairs from UC San Diego and has reported from the Middle East and Europe. </w:t>
      </w:r>
      <w:hyperlink r:id="rId23" w:history="1">
        <w:r w:rsidRPr="003B76D9">
          <w:rPr>
            <w:rStyle w:val="Hyperlink"/>
            <w:rFonts w:asciiTheme="majorHAnsi" w:hAnsiTheme="majorHAnsi" w:cstheme="majorHAnsi"/>
          </w:rPr>
          <w:t>https://www.latimes.com/world/middleeast/la-fg-military-aid-egypt-20180815-story.html</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 xml:space="preserve">The pattern over the last five years has been consistent: </w:t>
      </w:r>
      <w:r w:rsidRPr="003B76D9">
        <w:rPr>
          <w:rStyle w:val="Emphasis"/>
          <w:rFonts w:asciiTheme="majorHAnsi" w:hAnsiTheme="majorHAnsi" w:cstheme="majorHAnsi"/>
        </w:rPr>
        <w:t>The U.S. withholds military aid from Egypt</w:t>
      </w:r>
      <w:r w:rsidRPr="003B76D9">
        <w:rPr>
          <w:rStyle w:val="StyleUnderline"/>
          <w:rFonts w:asciiTheme="majorHAnsi" w:hAnsiTheme="majorHAnsi" w:cstheme="majorHAnsi"/>
        </w:rPr>
        <w:t xml:space="preserve">, citing human rights concerns, </w:t>
      </w:r>
      <w:r w:rsidRPr="003B76D9">
        <w:rPr>
          <w:rStyle w:val="Emphasis"/>
          <w:rFonts w:asciiTheme="majorHAnsi" w:hAnsiTheme="majorHAnsi" w:cstheme="majorHAnsi"/>
        </w:rPr>
        <w:t>only to eventually release the funds before any substantial improvement</w:t>
      </w:r>
      <w:r w:rsidRPr="003B76D9">
        <w:rPr>
          <w:rStyle w:val="StyleUnderline"/>
          <w:rFonts w:asciiTheme="majorHAnsi" w:hAnsiTheme="majorHAnsi" w:cstheme="majorHAnsi"/>
        </w:rPr>
        <w:t>. The first time was under President Obama’s administration in 2013. The United States suspended aid after Egypt’s first elected president, Mohamed Morsi, was ousted. Two years later, Obama restored the annual $1.3 billion in military financing,</w:t>
      </w:r>
      <w:r w:rsidRPr="003B76D9">
        <w:rPr>
          <w:rFonts w:asciiTheme="majorHAnsi" w:hAnsiTheme="majorHAnsi" w:cstheme="majorHAnsi"/>
          <w:sz w:val="16"/>
        </w:rPr>
        <w:t xml:space="preserve"> citing the need to help Egypt defeat Islamic State militants in the Sinai province</w:t>
      </w:r>
      <w:r w:rsidRPr="003B76D9">
        <w:rPr>
          <w:rStyle w:val="StyleUnderline"/>
          <w:rFonts w:asciiTheme="majorHAnsi" w:hAnsiTheme="majorHAnsi" w:cstheme="majorHAnsi"/>
        </w:rPr>
        <w:t xml:space="preserve">. It happened again most recently under President Trump. After growing concern of repression under Egyptian President Abdel Fattah Sisi’s government, the </w:t>
      </w:r>
      <w:r w:rsidRPr="003B76D9">
        <w:rPr>
          <w:rStyle w:val="Emphasis"/>
          <w:rFonts w:asciiTheme="majorHAnsi" w:hAnsiTheme="majorHAnsi" w:cstheme="majorHAnsi"/>
        </w:rPr>
        <w:t>Trump</w:t>
      </w:r>
      <w:r w:rsidRPr="003B76D9">
        <w:rPr>
          <w:rStyle w:val="StyleUnderline"/>
          <w:rFonts w:asciiTheme="majorHAnsi" w:hAnsiTheme="majorHAnsi" w:cstheme="majorHAnsi"/>
        </w:rPr>
        <w:t xml:space="preserve"> administration froze $195 million in military assistance to Cairo, only to </w:t>
      </w:r>
      <w:r w:rsidRPr="003B76D9">
        <w:rPr>
          <w:rStyle w:val="Emphasis"/>
          <w:rFonts w:asciiTheme="majorHAnsi" w:hAnsiTheme="majorHAnsi" w:cstheme="majorHAnsi"/>
        </w:rPr>
        <w:t>release</w:t>
      </w:r>
      <w:r w:rsidRPr="003B76D9">
        <w:rPr>
          <w:rStyle w:val="StyleUnderline"/>
          <w:rFonts w:asciiTheme="majorHAnsi" w:hAnsiTheme="majorHAnsi" w:cstheme="majorHAnsi"/>
        </w:rPr>
        <w:t xml:space="preserve"> it at the end of July — 11 months later — </w:t>
      </w:r>
      <w:r w:rsidRPr="003B76D9">
        <w:rPr>
          <w:rStyle w:val="Emphasis"/>
          <w:rFonts w:asciiTheme="majorHAnsi" w:hAnsiTheme="majorHAnsi" w:cstheme="majorHAnsi"/>
        </w:rPr>
        <w:t>despite the Egyptian government not meeting U.S. conditions</w:t>
      </w:r>
      <w:r w:rsidRPr="003B76D9">
        <w:rPr>
          <w:rFonts w:asciiTheme="majorHAnsi" w:hAnsiTheme="majorHAnsi" w:cstheme="majorHAnsi"/>
          <w:sz w:val="16"/>
        </w:rPr>
        <w:t>. The failure of two administrations to sustain pressure on Sisi’s government despite worsening repression on civil society suggests that American national security interests supersede human rights concerns, experts said. “</w:t>
      </w:r>
      <w:r w:rsidRPr="003B76D9">
        <w:rPr>
          <w:rStyle w:val="StyleUnderline"/>
          <w:rFonts w:asciiTheme="majorHAnsi" w:hAnsiTheme="majorHAnsi" w:cstheme="majorHAnsi"/>
        </w:rPr>
        <w:t>The U.S. cares more about security than human rights</w:t>
      </w:r>
      <w:r w:rsidRPr="003B76D9">
        <w:rPr>
          <w:rFonts w:asciiTheme="majorHAnsi" w:hAnsiTheme="majorHAnsi" w:cstheme="majorHAnsi"/>
          <w:sz w:val="16"/>
        </w:rPr>
        <w:t>,” said Steven Cook, a senior fellow for the Middle East at the Council on Foreign Relations. “I</w:t>
      </w:r>
      <w:r w:rsidRPr="003B76D9">
        <w:rPr>
          <w:rStyle w:val="StyleUnderline"/>
          <w:rFonts w:asciiTheme="majorHAnsi" w:hAnsiTheme="majorHAnsi" w:cstheme="majorHAnsi"/>
        </w:rPr>
        <w:t>t also implies that suspending aid hasn’t really done anything to improve Egypt’s human rights situation.</w:t>
      </w:r>
      <w:r w:rsidRPr="003B76D9">
        <w:rPr>
          <w:rFonts w:asciiTheme="majorHAnsi" w:hAnsiTheme="majorHAnsi" w:cstheme="majorHAnsi"/>
          <w:sz w:val="16"/>
        </w:rPr>
        <w:t xml:space="preserve">” Since the late 1970s, the U.S. has viewed Egypt as an important and powerful ally in the Middle East. Part of maintaining that good-faith relationship has been to provide Egypt with military aid. </w:t>
      </w:r>
      <w:r w:rsidRPr="003B76D9">
        <w:rPr>
          <w:rStyle w:val="StyleUnderline"/>
          <w:rFonts w:asciiTheme="majorHAnsi" w:hAnsiTheme="majorHAnsi" w:cstheme="majorHAnsi"/>
        </w:rPr>
        <w:t>Egypt is the second-largest recipient of foreign military funding after Israel</w:t>
      </w:r>
      <w:r w:rsidRPr="003B76D9">
        <w:rPr>
          <w:rFonts w:asciiTheme="majorHAnsi" w:hAnsiTheme="majorHAnsi" w:cstheme="majorHAnsi"/>
          <w:sz w:val="16"/>
        </w:rPr>
        <w:t xml:space="preserve">. </w:t>
      </w:r>
      <w:r w:rsidRPr="003B76D9">
        <w:rPr>
          <w:rStyle w:val="StyleUnderline"/>
          <w:rFonts w:asciiTheme="majorHAnsi" w:hAnsiTheme="majorHAnsi" w:cstheme="majorHAnsi"/>
        </w:rPr>
        <w:t>Every year the U.S. provides Egypt with $1.3 billion in military assistance that it uses to buy equipment and conduct training</w:t>
      </w:r>
      <w:r w:rsidRPr="003B76D9">
        <w:rPr>
          <w:rFonts w:asciiTheme="majorHAnsi" w:hAnsiTheme="majorHAnsi" w:cstheme="majorHAnsi"/>
          <w:sz w:val="16"/>
        </w:rPr>
        <w:t xml:space="preserve">. </w:t>
      </w:r>
      <w:r w:rsidRPr="003B76D9">
        <w:rPr>
          <w:rStyle w:val="StyleUnderline"/>
          <w:rFonts w:asciiTheme="majorHAnsi" w:hAnsiTheme="majorHAnsi" w:cstheme="majorHAnsi"/>
        </w:rPr>
        <w:t>A year ago, then-Secretary of State Rex Tillerson froze 15%, or $195 million, of the total annual military aid and conditioned its release on three point</w:t>
      </w:r>
      <w:r w:rsidRPr="003B76D9">
        <w:rPr>
          <w:rFonts w:asciiTheme="majorHAnsi" w:hAnsiTheme="majorHAnsi" w:cstheme="majorHAnsi"/>
          <w:sz w:val="16"/>
        </w:rPr>
        <w:t xml:space="preserve">s: Egypt must downgrade relations with North Korea, repeal a law that restricts the work of nongovernmental organizations and resolve the case of 43 NGO workers who were convicted in 2013 of working illegally. Egypt and North Korea have had friendly diplomatic and military relations for some time, including weapons purchases from each other. A small number of the NGO workers left the country after they were convicted but still face jail sentences if they return to Egypt. Egypt’s top appeal court ordered retrials for 16 people in April, but the outcome remains to be seen. The workers were employed by various unregistered NGOs, including U.S. and German organizations. Less than a year after freezing the military aid, on July 25, Secretary of State Michael R. Pompeo lifted the restrictions without specifying what progress, if any, has been made. </w:t>
      </w:r>
      <w:r w:rsidRPr="003B76D9">
        <w:rPr>
          <w:rStyle w:val="StyleUnderline"/>
          <w:rFonts w:asciiTheme="majorHAnsi" w:hAnsiTheme="majorHAnsi" w:cstheme="majorHAnsi"/>
        </w:rPr>
        <w:t>Releasing military assistance to Egypt without seeing improvements in human rights taints the perception that the U.S. is serious in holding Egypt accountable</w:t>
      </w:r>
      <w:r w:rsidRPr="003B76D9">
        <w:rPr>
          <w:rFonts w:asciiTheme="majorHAnsi" w:hAnsiTheme="majorHAnsi" w:cstheme="majorHAnsi"/>
          <w:sz w:val="16"/>
        </w:rPr>
        <w:t>, said Andrew Miller, deputy director for policy at the Project on Middle East Democracy. “Releasing the money removes pressure on the Egyptian government to meet conditions that were originally attached to that funding,” Miller said. “Egyptians will look back and see that this is further evidence Americans aren’t serious about human rights concerns. It hurts the idea of using assistance to leverage influence.” The other time the U.S. froze military aid to Egypt was in 2013 over the bloody crackdown and repression of supporters of Morsi, who was affiliated with the Muslim Brotherhood. He was ousted by the military after massive demonstrations by Egyptians concerned that Morsi was taking the country in an Islamist direction and failing to solve its many problems. The Obama administration released that military aid in 2015 to help Egypt fight Islamic State militants who had established a toehold in the Sinai. Since then the human rights situation in Egypt has worsened. Egyptian officials continue to lock up young activists who speak out against the government as tens of thousands of political prisoners sit in jail. “U.S. policymakers look at Sisi and say he may be a dictator but at least he’s taking care of Islamic State in the Sinai. They are willing to overlook human rights violation to maintain security,” said Amr Kotb, advocacy director at the Washington-based Tahrir Institute for Middle East Policy. “The U.S. views human rights and national security as mutually exclusive.” The next time the U.S. decides to withhold funds, it will have less impact, rights advocates and experts warn. “The administration fails to understand that the status of human rights in Egypt has a direct impact on U.S. national security interests, including counter-terrorism,” Miller said. Miller said there have been examples in which withholding aid has been effective in the short term, such as pressuring Egypt to release detained Egyptian Americans. “Military assistance holds are like sanctions in that you’re denying something with the hope that it changes behavior,” Miller said. “It’s not instantaneous. Obama and Trump have backed down from assistance holds and lifted them before they could have an effect,” he said. “It reduces incentives from Egypt. They don’t believe our stance, and it prevents more significant change.”</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 Circumvention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Trump has previousy used the national security waiver to block Congress conditions on sales to Egypt – he’ll circumvent the plan</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Hartung &amp; Binder 18</w:t>
      </w:r>
      <w:r w:rsidRPr="003B76D9">
        <w:rPr>
          <w:rFonts w:asciiTheme="majorHAnsi" w:hAnsiTheme="majorHAnsi" w:cstheme="majorHAnsi"/>
        </w:rPr>
        <w:t xml:space="preserve"> – * director of the Arms and Security Project at the Center for International Policy, ** expert in security assistance and Middle East affairs at Strategic Research &amp; Analysis. (*William Hartung &amp; **Seth Binder, 03/28/18, “Time To Rethink U.S. Military Aid To Egypt,” </w:t>
      </w:r>
      <w:hyperlink r:id="rId24" w:history="1">
        <w:r w:rsidRPr="003B76D9">
          <w:rPr>
            <w:rFonts w:asciiTheme="majorHAnsi" w:hAnsiTheme="majorHAnsi" w:cstheme="majorHAnsi"/>
          </w:rPr>
          <w:t>https://lobelog.com/time-to-rethink-u-s-military-aid-to-egypt/)</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Conditioning Aid The U.S. government once considered military aid to Egypt as sacrosanct, but the funding has received more scrutiny recently. The Trump administration continues to request the traditional $1.3 billion in Foreign Military Financing (FMF) per year, but so far it has upheld the Obama administration’s </w:t>
      </w:r>
      <w:hyperlink r:id="rId25" w:history="1">
        <w:r w:rsidRPr="003B76D9">
          <w:rPr>
            <w:rFonts w:asciiTheme="majorHAnsi" w:hAnsiTheme="majorHAnsi" w:cstheme="majorHAnsi"/>
            <w:sz w:val="16"/>
          </w:rPr>
          <w:t>restructuring</w:t>
        </w:r>
      </w:hyperlink>
      <w:r w:rsidRPr="003B76D9">
        <w:rPr>
          <w:rFonts w:asciiTheme="majorHAnsi" w:hAnsiTheme="majorHAnsi" w:cstheme="majorHAnsi"/>
          <w:sz w:val="16"/>
        </w:rPr>
        <w:t xml:space="preserve"> of the aid. This includes maintaining the elimination of cash-flow financing, a credit-card approach where Egypt could use expected future aid to acquire military equipment. The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administration also </w:t>
      </w:r>
      <w:hyperlink r:id="rId26" w:history="1">
        <w:r w:rsidRPr="003B76D9">
          <w:rPr>
            <w:rStyle w:val="StyleUnderline"/>
            <w:rFonts w:asciiTheme="majorHAnsi" w:hAnsiTheme="majorHAnsi" w:cstheme="majorHAnsi"/>
          </w:rPr>
          <w:t>reprogrammed</w:t>
        </w:r>
      </w:hyperlink>
      <w:r w:rsidRPr="003B76D9">
        <w:rPr>
          <w:rStyle w:val="StyleUnderline"/>
          <w:rFonts w:asciiTheme="majorHAnsi" w:hAnsiTheme="majorHAnsi" w:cstheme="majorHAnsi"/>
        </w:rPr>
        <w:t xml:space="preserve"> $65.7 million in FMF and withheld an additional $195 million following the State Department’s inability to certify the required congressional condition that Egypt was making progress on democracy and human 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Instead of reprogramming the $195 million, the administration took the odd step of using its national-security waiver to allow the release of the funds to Egypt at a later date. Congress has </w:t>
      </w:r>
      <w:hyperlink r:id="rId27" w:history="1">
        <w:r w:rsidRPr="003B76D9">
          <w:rPr>
            <w:rStyle w:val="StyleUnderline"/>
            <w:rFonts w:asciiTheme="majorHAnsi" w:hAnsiTheme="majorHAnsi" w:cstheme="majorHAnsi"/>
          </w:rPr>
          <w:t>continued</w:t>
        </w:r>
      </w:hyperlink>
      <w:r w:rsidRPr="003B76D9">
        <w:rPr>
          <w:rStyle w:val="StyleUnderline"/>
          <w:rFonts w:asciiTheme="majorHAnsi" w:hAnsiTheme="majorHAnsi" w:cstheme="majorHAnsi"/>
        </w:rPr>
        <w:t xml:space="preserve"> to condition U.S. military aid on a variety of concerns including democracy and human rights, but the national-security waiver has often allowed aid to flow with minimal repercussions for Egypt.</w:t>
      </w:r>
      <w:r w:rsidRPr="003B76D9">
        <w:rPr>
          <w:rFonts w:asciiTheme="majorHAnsi" w:hAnsiTheme="majorHAnsi" w:cstheme="majorHAnsi"/>
          <w:sz w:val="16"/>
        </w:rPr>
        <w:t xml:space="preserve"> In the most dramatic move in recent memory, </w:t>
      </w:r>
      <w:r w:rsidRPr="003B76D9">
        <w:rPr>
          <w:rStyle w:val="StyleUnderline"/>
          <w:rFonts w:asciiTheme="majorHAnsi" w:hAnsiTheme="majorHAnsi" w:cstheme="majorHAnsi"/>
        </w:rPr>
        <w:t xml:space="preserve">the Senate appropriations committee </w:t>
      </w:r>
      <w:hyperlink r:id="rId28" w:history="1">
        <w:r w:rsidRPr="003B76D9">
          <w:rPr>
            <w:rStyle w:val="StyleUnderline"/>
            <w:rFonts w:asciiTheme="majorHAnsi" w:hAnsiTheme="majorHAnsi" w:cstheme="majorHAnsi"/>
          </w:rPr>
          <w:t>sought</w:t>
        </w:r>
      </w:hyperlink>
      <w:r w:rsidRPr="003B76D9">
        <w:rPr>
          <w:rStyle w:val="StyleUnderline"/>
          <w:rFonts w:asciiTheme="majorHAnsi" w:hAnsiTheme="majorHAnsi" w:cstheme="majorHAnsi"/>
        </w:rPr>
        <w:t xml:space="preserve"> to cut the FMF aid by $300 million</w:t>
      </w:r>
      <w:r w:rsidRPr="003B76D9">
        <w:rPr>
          <w:rFonts w:asciiTheme="majorHAnsi" w:hAnsiTheme="majorHAnsi" w:cstheme="majorHAnsi"/>
          <w:sz w:val="16"/>
        </w:rPr>
        <w:t xml:space="preserve">, </w:t>
      </w:r>
      <w:r w:rsidRPr="003B76D9">
        <w:rPr>
          <w:rStyle w:val="StyleUnderline"/>
          <w:rFonts w:asciiTheme="majorHAnsi" w:hAnsiTheme="majorHAnsi" w:cstheme="majorHAnsi"/>
        </w:rPr>
        <w:t>but</w:t>
      </w:r>
      <w:r w:rsidRPr="003B76D9">
        <w:rPr>
          <w:rFonts w:asciiTheme="majorHAnsi" w:hAnsiTheme="majorHAnsi" w:cstheme="majorHAnsi"/>
          <w:sz w:val="16"/>
        </w:rPr>
        <w:t xml:space="preserve"> that </w:t>
      </w:r>
      <w:r w:rsidRPr="003B76D9">
        <w:rPr>
          <w:rStyle w:val="StyleUnderline"/>
          <w:rFonts w:asciiTheme="majorHAnsi" w:hAnsiTheme="majorHAnsi" w:cstheme="majorHAnsi"/>
        </w:rPr>
        <w:t>effort</w:t>
      </w:r>
      <w:r w:rsidRPr="003B76D9">
        <w:rPr>
          <w:rFonts w:asciiTheme="majorHAnsi" w:hAnsiTheme="majorHAnsi" w:cstheme="majorHAnsi"/>
          <w:sz w:val="16"/>
        </w:rPr>
        <w:t xml:space="preserve"> has </w:t>
      </w:r>
      <w:r w:rsidRPr="003B76D9">
        <w:rPr>
          <w:rStyle w:val="StyleUnderline"/>
          <w:rFonts w:asciiTheme="majorHAnsi" w:hAnsiTheme="majorHAnsi" w:cstheme="majorHAnsi"/>
        </w:rPr>
        <w:t>stalled</w:t>
      </w:r>
      <w:r w:rsidRPr="003B76D9">
        <w:rPr>
          <w:rFonts w:asciiTheme="majorHAnsi" w:hAnsiTheme="majorHAnsi" w:cstheme="majorHAnsi"/>
          <w:sz w:val="16"/>
        </w:rPr>
        <w:t xml:space="preserve"> </w:t>
      </w:r>
      <w:r w:rsidRPr="003B76D9">
        <w:rPr>
          <w:rStyle w:val="StyleUnderline"/>
          <w:rFonts w:asciiTheme="majorHAnsi" w:hAnsiTheme="majorHAnsi" w:cstheme="majorHAnsi"/>
        </w:rPr>
        <w:t>in continuing resolutions.</w:t>
      </w:r>
      <w:r w:rsidRPr="003B76D9">
        <w:rPr>
          <w:rFonts w:asciiTheme="majorHAnsi" w:hAnsiTheme="majorHAnsi" w:cstheme="majorHAnsi"/>
          <w:sz w:val="16"/>
        </w:rPr>
        <w:t xml:space="preserve"> </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Trump has empirically ignored conditions.</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Walsh 18</w:t>
      </w:r>
      <w:r w:rsidRPr="003B76D9">
        <w:rPr>
          <w:rFonts w:asciiTheme="majorHAnsi" w:hAnsiTheme="majorHAnsi" w:cstheme="majorHAnsi"/>
        </w:rPr>
        <w:t xml:space="preserve"> (Declan Walsh, Declan Walsh is the Cairo bureau chief, covering Egypt and the Middle East. He was previously based in Pakistan. He spent five months in the United States during the 2016 presidential campaign to write a column </w:t>
      </w:r>
      <w:hyperlink r:id="rId29" w:history="1">
        <w:r w:rsidRPr="003B76D9">
          <w:rPr>
            <w:rStyle w:val="Hyperlink"/>
            <w:rFonts w:asciiTheme="majorHAnsi" w:hAnsiTheme="majorHAnsi" w:cstheme="majorHAnsi"/>
          </w:rPr>
          <w:t>https://www.nytimes.com/2018/07/26/world/middleeast/egypt-human-rights-us-aid.html</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CAIRO — Egypt’s jail population has swelled. New prisoners include a Lebanese tourist who complained about Egypt on Facebook; a democracy activist who spoke out about sexual harassment; and a visiting grad student from an American university who was arrested as he researched the judiciary. In Sinai, human rights activists say the army has demolished the houses of 3,000 families as part of operations against the Islamic State. The State Department’s take on Egypt’s human rights progress? A thumbs up. This week, Secretary of State Mike Pompeo lifted restrictions on $195 million in military aid that was frozen last year to protest Egypt’s dire human rights record and its relationship with North Korea, a State Department official said. </w:t>
      </w:r>
      <w:r w:rsidRPr="003B76D9">
        <w:rPr>
          <w:rStyle w:val="StyleUnderline"/>
          <w:rFonts w:asciiTheme="majorHAnsi" w:hAnsiTheme="majorHAnsi" w:cstheme="majorHAnsi"/>
        </w:rPr>
        <w:t>The aid had been reinstated in response to steps taken by Egypt on specific U.S. concerns, the official said, without specifying what they were. Human rights groups slammed Mr. Pompeo’s decision, saying he had squandered valuable leverage over President Abdel Fattah el-Sisi at a time when his human rights record seems to be only getting worse</w:t>
      </w:r>
      <w:r w:rsidRPr="003B76D9">
        <w:rPr>
          <w:rFonts w:asciiTheme="majorHAnsi" w:hAnsiTheme="majorHAnsi" w:cstheme="majorHAnsi"/>
          <w:sz w:val="16"/>
        </w:rPr>
        <w:t>. “Repression is breeding resentment, and in some cases radicalization,” said Brian Dooley of Human Rights First, an American advocacy group. “</w:t>
      </w:r>
      <w:r w:rsidRPr="003B76D9">
        <w:rPr>
          <w:rStyle w:val="StyleUnderline"/>
          <w:rFonts w:asciiTheme="majorHAnsi" w:hAnsiTheme="majorHAnsi" w:cstheme="majorHAnsi"/>
        </w:rPr>
        <w:t>That will ultimately further destabilize Egypt and undermine American interests.”</w:t>
      </w:r>
      <w:r w:rsidRPr="003B76D9">
        <w:rPr>
          <w:rFonts w:asciiTheme="majorHAnsi" w:hAnsiTheme="majorHAnsi" w:cstheme="majorHAnsi"/>
          <w:sz w:val="16"/>
        </w:rPr>
        <w:t xml:space="preserve"> American officials say they withheld the $195 million in aid to press Egypt over a narrow set of issues. </w:t>
      </w:r>
      <w:r w:rsidRPr="003B76D9">
        <w:rPr>
          <w:rStyle w:val="StyleUnderline"/>
          <w:rFonts w:asciiTheme="majorHAnsi" w:hAnsiTheme="majorHAnsi" w:cstheme="majorHAnsi"/>
        </w:rPr>
        <w:t>The Trump administration wants Mr. Sisi to overturn the 2013 conviction of 43 employees of international groups that promote democracy, including 17 American citizens.</w:t>
      </w:r>
      <w:r w:rsidRPr="003B76D9">
        <w:rPr>
          <w:rFonts w:asciiTheme="majorHAnsi" w:hAnsiTheme="majorHAnsi" w:cstheme="majorHAnsi"/>
          <w:sz w:val="16"/>
        </w:rPr>
        <w:t xml:space="preserve"> And it wants Mr. Sisi to rescind a draconian law regulating aid agencies that he signed last year, which could make it virtually impossible for many international aid groups to work in Egypt. But those demands were made in private, and experts said it was unclear how much the Egyptians had conceded. </w:t>
      </w:r>
      <w:r w:rsidRPr="003B76D9">
        <w:rPr>
          <w:rStyle w:val="StyleUnderline"/>
          <w:rFonts w:asciiTheme="majorHAnsi" w:hAnsiTheme="majorHAnsi" w:cstheme="majorHAnsi"/>
        </w:rPr>
        <w:t>It seems probable that Mr. Sisi will seize on the resumption of aid as a validation of his actions so far, and perhaps will feel emboldened to step up his repression. “It’s highly debatable whether Egypt has fully met any one of those conditions</w:t>
      </w:r>
      <w:r w:rsidRPr="003B76D9">
        <w:rPr>
          <w:rFonts w:asciiTheme="majorHAnsi" w:hAnsiTheme="majorHAnsi" w:cstheme="majorHAnsi"/>
          <w:sz w:val="16"/>
        </w:rPr>
        <w:t xml:space="preserve">,” said Andrew Miller of the Project on Middle East Democracy. “But the Egyptians will present this decision as an American blessing of their policies.” The aid decision reflects the new tenor of American foreign policy under Mr. Pompeo and the national security adviser, John R. Bolton, who have shown a willingness to trade American leadership on human rights for an embrace of friendly autocrats like Mr. Sisi who share their hostility toward political Islam. Mr. Sisi has long enjoyed a warm relationship with President Trump, who hailed the Egyptian leader as a “fantastic guy” and even publicly complimented his taste in shoes. But the Egyptian leader had a tougher time from the previous secretary of state, Rex W. Tillerson, who last August denied Egypt $96 million in aid and suspended $195 million. </w:t>
      </w:r>
      <w:r w:rsidRPr="003B76D9">
        <w:rPr>
          <w:rStyle w:val="StyleUnderline"/>
          <w:rFonts w:asciiTheme="majorHAnsi" w:hAnsiTheme="majorHAnsi" w:cstheme="majorHAnsi"/>
        </w:rPr>
        <w:t>Egyptian officials were shocked at the rebuke from the United States, which over the past 40 years has given Egypt $47 billion in military aid and $24 billion in economic assistance.</w:t>
      </w:r>
      <w:r w:rsidRPr="003B76D9">
        <w:rPr>
          <w:rFonts w:asciiTheme="majorHAnsi" w:hAnsiTheme="majorHAnsi" w:cstheme="majorHAnsi"/>
          <w:sz w:val="16"/>
        </w:rPr>
        <w:t xml:space="preserve"> Mr. Tillerson was said to be angry that Mr. Sisi had broken a private promise, made in Washington, that he would not sign the harsh law on aid agency regulations. In May 2017, Mr. Sisi went ahead and enacted the law anyway. Mr. Tillerson also sought to press Egypt over its relationship with North Korea, which operates a large embassy in Cairo that it uses to carry out illicit arms sales across the Middle East, according to United Nations inspectors. Mr. Sisi’s government has partly addressed some American concerns. A retrial of the case involving the 43 foreign aid workers, many of whom were convicted in absentia, is scheduled to start this year. Egyptian media reports say that Mr. Sisi has forced North Korea to cut the number of diplomats stationed at its embassy in Cairo. But such restrictions can be easily circumvented through the use of accounting measures, like counting diplomats as spouses, said Mr. Miller, the analyst, who worked on Egypt at the State Department until last year. “If past is prologue, we will see that as soon as the U.S. looks the other way, the Egyptians will start up their relationship with North Korea again,” he said. On most other fronts, things have gotten markedly worse in Egypt. Since Mr. Sisi’s re-election in May, after a carefully managed vote, the president has redoubled his efforts to lock up even relatively mild critics.</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AT HR Adv</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HR – No Cred</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No HR cred – Trump policies and rhetoric and CJR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HRW 19</w:t>
      </w:r>
      <w:r w:rsidRPr="003B76D9">
        <w:rPr>
          <w:rFonts w:asciiTheme="majorHAnsi" w:hAnsiTheme="majorHAnsi" w:cstheme="majorHAnsi"/>
        </w:rPr>
        <w:t xml:space="preserve"> – international non-governmental organization, headquartered in New York City, that conducts research and advocacy on human rights (Human Rights Watch; “US: Backtracking on Human Rights”; 1/17/19; </w:t>
      </w:r>
      <w:hyperlink r:id="rId30" w:history="1">
        <w:r w:rsidRPr="003B76D9">
          <w:rPr>
            <w:rStyle w:val="Hyperlink"/>
            <w:rFonts w:asciiTheme="majorHAnsi" w:hAnsiTheme="majorHAnsi" w:cstheme="majorHAnsi"/>
          </w:rPr>
          <w:t>https://www.hrw.org/news/2019/01/17/us-backtracking-human-rights</w:t>
        </w:r>
      </w:hyperlink>
      <w:r w:rsidRPr="003B76D9">
        <w:rPr>
          <w:rFonts w:asciiTheme="majorHAnsi" w:hAnsiTheme="majorHAnsi" w:cstheme="majorHAnsi"/>
        </w:rPr>
        <w:t xml:space="preserve">; accessed 7/14/19) dc </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(Washington, DC) – </w:t>
      </w:r>
      <w:r w:rsidRPr="003B76D9">
        <w:rPr>
          <w:rStyle w:val="Emphasis"/>
          <w:rFonts w:asciiTheme="majorHAnsi" w:hAnsiTheme="majorHAnsi" w:cstheme="majorHAnsi"/>
        </w:rPr>
        <w:t>The United States moved backward on human 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at home and abroad in the second year of President Donald Trump’s administration</w:t>
      </w:r>
      <w:r w:rsidRPr="003B76D9">
        <w:rPr>
          <w:rFonts w:asciiTheme="majorHAnsi" w:hAnsiTheme="majorHAnsi" w:cstheme="majorHAnsi"/>
          <w:sz w:val="16"/>
        </w:rPr>
        <w:t xml:space="preserve">, Human Rights Watch said today in its World Report 2019. </w:t>
      </w:r>
      <w:r w:rsidRPr="003B76D9">
        <w:rPr>
          <w:rStyle w:val="StyleUnderline"/>
          <w:rFonts w:asciiTheme="majorHAnsi" w:hAnsiTheme="majorHAnsi" w:cstheme="majorHAnsi"/>
        </w:rPr>
        <w:t>With Trump’s Republican Party controlling the legislative branch, his administration</w:t>
      </w:r>
      <w:r w:rsidRPr="003B76D9">
        <w:rPr>
          <w:rFonts w:asciiTheme="majorHAnsi" w:hAnsiTheme="majorHAnsi" w:cstheme="majorHAnsi"/>
          <w:sz w:val="16"/>
        </w:rPr>
        <w:t xml:space="preserve"> and Congress </w:t>
      </w:r>
      <w:r w:rsidRPr="003B76D9">
        <w:rPr>
          <w:rStyle w:val="StyleUnderline"/>
          <w:rFonts w:asciiTheme="majorHAnsi" w:hAnsiTheme="majorHAnsi" w:cstheme="majorHAnsi"/>
        </w:rPr>
        <w:t>were able to pass laws,</w:t>
      </w:r>
      <w:r w:rsidRPr="003B76D9">
        <w:rPr>
          <w:rFonts w:asciiTheme="majorHAnsi" w:hAnsiTheme="majorHAnsi" w:cstheme="majorHAnsi"/>
          <w:sz w:val="16"/>
        </w:rPr>
        <w:t xml:space="preserve"> issue executive orders, revise regulations, </w:t>
      </w:r>
      <w:r w:rsidRPr="003B76D9">
        <w:rPr>
          <w:rStyle w:val="StyleUnderline"/>
          <w:rFonts w:asciiTheme="majorHAnsi" w:hAnsiTheme="majorHAnsi" w:cstheme="majorHAnsi"/>
        </w:rPr>
        <w:t xml:space="preserve">and carry out policies that undermined fundamental rights. </w:t>
      </w:r>
      <w:r w:rsidRPr="003B76D9">
        <w:rPr>
          <w:rFonts w:asciiTheme="majorHAnsi" w:hAnsiTheme="majorHAnsi" w:cstheme="majorHAnsi"/>
          <w:sz w:val="16"/>
        </w:rPr>
        <w:t xml:space="preserve">“For the second year running, </w:t>
      </w:r>
      <w:r w:rsidRPr="003B76D9">
        <w:rPr>
          <w:rStyle w:val="StyleUnderline"/>
          <w:rFonts w:asciiTheme="majorHAnsi" w:hAnsiTheme="majorHAnsi" w:cstheme="majorHAnsi"/>
        </w:rPr>
        <w:t>the Trump administration assaulted human rights in the US and abroad with an array of policies that harmed refugees, immigrants, women, and many others,</w:t>
      </w:r>
      <w:r w:rsidRPr="003B76D9">
        <w:rPr>
          <w:rFonts w:asciiTheme="majorHAnsi" w:hAnsiTheme="majorHAnsi" w:cstheme="majorHAnsi"/>
          <w:sz w:val="16"/>
        </w:rPr>
        <w:t>” said Nicole Austin-Hillery, US director at Human Rights Watch. “</w:t>
      </w:r>
      <w:r w:rsidRPr="003B76D9">
        <w:rPr>
          <w:rStyle w:val="StyleUnderline"/>
          <w:rFonts w:asciiTheme="majorHAnsi" w:hAnsiTheme="majorHAnsi" w:cstheme="majorHAnsi"/>
        </w:rPr>
        <w:t>The reality of rights abuses by the US is that they</w:t>
      </w:r>
      <w:r w:rsidRPr="003B76D9">
        <w:rPr>
          <w:rFonts w:asciiTheme="majorHAnsi" w:hAnsiTheme="majorHAnsi" w:cstheme="majorHAnsi"/>
          <w:sz w:val="16"/>
        </w:rPr>
        <w:t xml:space="preserve"> frequently </w:t>
      </w:r>
      <w:r w:rsidRPr="003B76D9">
        <w:rPr>
          <w:rStyle w:val="StyleUnderline"/>
          <w:rFonts w:asciiTheme="majorHAnsi" w:hAnsiTheme="majorHAnsi" w:cstheme="majorHAnsi"/>
        </w:rPr>
        <w:t>have an impact</w:t>
      </w:r>
      <w:r w:rsidRPr="003B76D9">
        <w:rPr>
          <w:rFonts w:asciiTheme="majorHAnsi" w:hAnsiTheme="majorHAnsi" w:cstheme="majorHAnsi"/>
          <w:sz w:val="16"/>
        </w:rPr>
        <w:t xml:space="preserve"> that goes far </w:t>
      </w:r>
      <w:r w:rsidRPr="003B76D9">
        <w:rPr>
          <w:rStyle w:val="StyleUnderline"/>
          <w:rFonts w:asciiTheme="majorHAnsi" w:hAnsiTheme="majorHAnsi" w:cstheme="majorHAnsi"/>
        </w:rPr>
        <w:t>beyond US borders.”</w:t>
      </w:r>
      <w:r w:rsidRPr="003B76D9">
        <w:rPr>
          <w:rFonts w:asciiTheme="majorHAnsi" w:hAnsiTheme="majorHAnsi" w:cstheme="majorHAnsi"/>
          <w:sz w:val="16"/>
        </w:rPr>
        <w:t xml:space="preserve"> In the 674-page World Report 2019, its 29th edition, Human Rights Watch reviewed human rights practices in more than 100 countries. In his introductory essay, Executive Director Kenneth Roth says that the </w:t>
      </w:r>
      <w:r w:rsidRPr="003B76D9">
        <w:rPr>
          <w:rStyle w:val="StyleUnderline"/>
          <w:rFonts w:asciiTheme="majorHAnsi" w:hAnsiTheme="majorHAnsi" w:cstheme="majorHAnsi"/>
        </w:rPr>
        <w:t>populists spreading hatred and intolerance in many countries are spawning a resistance. New alliances of rights-respecting governments</w:t>
      </w:r>
      <w:r w:rsidRPr="003B76D9">
        <w:rPr>
          <w:rFonts w:asciiTheme="majorHAnsi" w:hAnsiTheme="majorHAnsi" w:cstheme="majorHAnsi"/>
          <w:sz w:val="16"/>
        </w:rPr>
        <w:t xml:space="preserve">, often prompted and joined by civic groups and the public, </w:t>
      </w:r>
      <w:r w:rsidRPr="003B76D9">
        <w:rPr>
          <w:rStyle w:val="StyleUnderline"/>
          <w:rFonts w:asciiTheme="majorHAnsi" w:hAnsiTheme="majorHAnsi" w:cstheme="majorHAnsi"/>
        </w:rPr>
        <w:t xml:space="preserve">are raising the cost of autocratic excess. Their successes illustrate the possibility of defending human rights </w:t>
      </w:r>
      <w:r w:rsidRPr="003B76D9">
        <w:rPr>
          <w:rFonts w:asciiTheme="majorHAnsi" w:hAnsiTheme="majorHAnsi" w:cstheme="majorHAnsi"/>
          <w:sz w:val="16"/>
        </w:rPr>
        <w:t xml:space="preserve">– indeed, the responsibility to do so – </w:t>
      </w:r>
      <w:r w:rsidRPr="003B76D9">
        <w:rPr>
          <w:rStyle w:val="StyleUnderline"/>
          <w:rFonts w:asciiTheme="majorHAnsi" w:hAnsiTheme="majorHAnsi" w:cstheme="majorHAnsi"/>
        </w:rPr>
        <w:t>even in darker times.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Trump signaled some </w:t>
      </w:r>
      <w:r w:rsidRPr="003B76D9">
        <w:rPr>
          <w:rStyle w:val="Emphasis"/>
          <w:rFonts w:asciiTheme="majorHAnsi" w:hAnsiTheme="majorHAnsi" w:cstheme="majorHAnsi"/>
        </w:rPr>
        <w:t>minimal</w:t>
      </w:r>
      <w:r w:rsidRPr="003B76D9">
        <w:rPr>
          <w:rFonts w:asciiTheme="majorHAnsi" w:hAnsiTheme="majorHAnsi" w:cstheme="majorHAnsi"/>
          <w:sz w:val="16"/>
        </w:rPr>
        <w:t xml:space="preserve"> </w:t>
      </w:r>
      <w:r w:rsidRPr="003B76D9">
        <w:rPr>
          <w:rStyle w:val="StyleUnderline"/>
          <w:rFonts w:asciiTheme="majorHAnsi" w:hAnsiTheme="majorHAnsi" w:cstheme="majorHAnsi"/>
        </w:rPr>
        <w:t>support at the end of the year for criminal justice reform</w:t>
      </w:r>
      <w:r w:rsidRPr="003B76D9">
        <w:rPr>
          <w:rFonts w:asciiTheme="majorHAnsi" w:hAnsiTheme="majorHAnsi" w:cstheme="majorHAnsi"/>
          <w:sz w:val="16"/>
        </w:rPr>
        <w:t xml:space="preserve">, in a country that has one of the highest rates of incarceration in the world. </w:t>
      </w:r>
      <w:r w:rsidRPr="003B76D9">
        <w:rPr>
          <w:rStyle w:val="StyleUnderline"/>
          <w:rFonts w:asciiTheme="majorHAnsi" w:hAnsiTheme="majorHAnsi" w:cstheme="majorHAnsi"/>
        </w:rPr>
        <w:t>But throughout the year, his administration rolled back initiatives meant to diminish the disproportionate impact of excessive sentencing and biased policing on people of color and</w:t>
      </w:r>
      <w:r w:rsidRPr="003B76D9">
        <w:rPr>
          <w:rFonts w:asciiTheme="majorHAnsi" w:hAnsiTheme="majorHAnsi" w:cstheme="majorHAnsi"/>
          <w:sz w:val="16"/>
        </w:rPr>
        <w:t xml:space="preserve"> the </w:t>
      </w:r>
      <w:r w:rsidRPr="003B76D9">
        <w:rPr>
          <w:rStyle w:val="StyleUnderline"/>
          <w:rFonts w:asciiTheme="majorHAnsi" w:hAnsiTheme="majorHAnsi" w:cstheme="majorHAnsi"/>
        </w:rPr>
        <w:t>poor</w:t>
      </w:r>
      <w:r w:rsidRPr="003B76D9">
        <w:rPr>
          <w:rFonts w:asciiTheme="majorHAnsi" w:hAnsiTheme="majorHAnsi" w:cstheme="majorHAnsi"/>
          <w:sz w:val="16"/>
        </w:rPr>
        <w:t>.</w:t>
      </w:r>
    </w:p>
    <w:p w:rsidR="00475F68" w:rsidRPr="003B76D9" w:rsidRDefault="00475F68" w:rsidP="00475F68">
      <w:pPr>
        <w:pStyle w:val="Heading3"/>
        <w:rPr>
          <w:rStyle w:val="Style13ptBold"/>
          <w:rFonts w:asciiTheme="majorHAnsi" w:hAnsiTheme="majorHAnsi" w:cstheme="majorHAnsi"/>
          <w:b/>
          <w:bCs w:val="0"/>
          <w:sz w:val="32"/>
        </w:rPr>
      </w:pPr>
      <w:r w:rsidRPr="003B76D9">
        <w:rPr>
          <w:rStyle w:val="Style13ptBold"/>
          <w:rFonts w:asciiTheme="majorHAnsi" w:hAnsiTheme="majorHAnsi" w:cstheme="majorHAnsi"/>
          <w:b/>
          <w:bCs w:val="0"/>
          <w:sz w:val="32"/>
        </w:rPr>
        <w:t>2NC HR – No Cred</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Alt causes – immigration, support of authoritarians, distance from HR institutions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HRW 19</w:t>
      </w:r>
      <w:r w:rsidRPr="003B76D9">
        <w:rPr>
          <w:rFonts w:asciiTheme="majorHAnsi" w:hAnsiTheme="majorHAnsi" w:cstheme="majorHAnsi"/>
        </w:rPr>
        <w:t xml:space="preserve"> – international non-governmental organization, headquartered in New York City, that conducts research and advocacy on human rights (Human Rights Watch; “US: Backtracking on Human Rights”; 1/17/19; </w:t>
      </w:r>
      <w:hyperlink r:id="rId31" w:history="1">
        <w:r w:rsidRPr="003B76D9">
          <w:rPr>
            <w:rStyle w:val="Hyperlink"/>
            <w:rFonts w:asciiTheme="majorHAnsi" w:hAnsiTheme="majorHAnsi" w:cstheme="majorHAnsi"/>
          </w:rPr>
          <w:t>https://www.hrw.org/news/2019/01/17/us-backtracking-human-rights</w:t>
        </w:r>
      </w:hyperlink>
      <w:r w:rsidRPr="003B76D9">
        <w:rPr>
          <w:rFonts w:asciiTheme="majorHAnsi" w:hAnsiTheme="majorHAnsi" w:cstheme="majorHAnsi"/>
        </w:rPr>
        <w:t xml:space="preserve">; accessed 7/14/19) dc </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Trump put in place</w:t>
      </w:r>
      <w:r w:rsidRPr="003B76D9">
        <w:rPr>
          <w:rFonts w:asciiTheme="majorHAnsi" w:hAnsiTheme="majorHAnsi" w:cstheme="majorHAnsi"/>
          <w:sz w:val="16"/>
        </w:rPr>
        <w:t xml:space="preserve"> an array of </w:t>
      </w:r>
      <w:r w:rsidRPr="003B76D9">
        <w:rPr>
          <w:rStyle w:val="StyleUnderline"/>
          <w:rFonts w:asciiTheme="majorHAnsi" w:hAnsiTheme="majorHAnsi" w:cstheme="majorHAnsi"/>
        </w:rPr>
        <w:t>immigration and border policies that included separating parents from their children after they crossed the US border. That policy tore apart</w:t>
      </w:r>
      <w:r w:rsidRPr="003B76D9">
        <w:rPr>
          <w:rFonts w:asciiTheme="majorHAnsi" w:hAnsiTheme="majorHAnsi" w:cstheme="majorHAnsi"/>
          <w:sz w:val="16"/>
        </w:rPr>
        <w:t xml:space="preserve"> thousands of </w:t>
      </w:r>
      <w:r w:rsidRPr="003B76D9">
        <w:rPr>
          <w:rStyle w:val="StyleUnderline"/>
          <w:rFonts w:asciiTheme="majorHAnsi" w:hAnsiTheme="majorHAnsi" w:cstheme="majorHAnsi"/>
        </w:rPr>
        <w:t>families, with hundreds of parents deported</w:t>
      </w:r>
      <w:r w:rsidRPr="003B76D9">
        <w:rPr>
          <w:rFonts w:asciiTheme="majorHAnsi" w:hAnsiTheme="majorHAnsi" w:cstheme="majorHAnsi"/>
          <w:sz w:val="16"/>
        </w:rPr>
        <w:t xml:space="preserve"> to their own country without their children. </w:t>
      </w:r>
      <w:r w:rsidRPr="003B76D9">
        <w:rPr>
          <w:rStyle w:val="StyleUnderline"/>
          <w:rFonts w:asciiTheme="majorHAnsi" w:hAnsiTheme="majorHAnsi" w:cstheme="majorHAnsi"/>
        </w:rPr>
        <w:t>The fate of</w:t>
      </w:r>
      <w:r w:rsidRPr="003B76D9">
        <w:rPr>
          <w:rFonts w:asciiTheme="majorHAnsi" w:hAnsiTheme="majorHAnsi" w:cstheme="majorHAnsi"/>
          <w:sz w:val="16"/>
        </w:rPr>
        <w:t xml:space="preserve"> almost </w:t>
      </w:r>
      <w:r w:rsidRPr="003B76D9">
        <w:rPr>
          <w:rStyle w:val="StyleUnderline"/>
          <w:rFonts w:asciiTheme="majorHAnsi" w:hAnsiTheme="majorHAnsi" w:cstheme="majorHAnsi"/>
        </w:rPr>
        <w:t>800,000 young immigrants</w:t>
      </w:r>
      <w:r w:rsidRPr="003B76D9">
        <w:rPr>
          <w:rFonts w:asciiTheme="majorHAnsi" w:hAnsiTheme="majorHAnsi" w:cstheme="majorHAnsi"/>
          <w:sz w:val="16"/>
        </w:rPr>
        <w:t xml:space="preserve"> who hold work permits and protection from deportation </w:t>
      </w:r>
      <w:r w:rsidRPr="003B76D9">
        <w:rPr>
          <w:rStyle w:val="StyleUnderline"/>
          <w:rFonts w:asciiTheme="majorHAnsi" w:hAnsiTheme="majorHAnsi" w:cstheme="majorHAnsi"/>
        </w:rPr>
        <w:t>under</w:t>
      </w:r>
      <w:r w:rsidRPr="003B76D9">
        <w:rPr>
          <w:rFonts w:asciiTheme="majorHAnsi" w:hAnsiTheme="majorHAnsi" w:cstheme="majorHAnsi"/>
          <w:sz w:val="16"/>
        </w:rPr>
        <w:t xml:space="preserve"> Deferred Action for Childhood Arrivals (</w:t>
      </w:r>
      <w:r w:rsidRPr="003B76D9">
        <w:rPr>
          <w:rStyle w:val="StyleUnderline"/>
          <w:rFonts w:asciiTheme="majorHAnsi" w:hAnsiTheme="majorHAnsi" w:cstheme="majorHAnsi"/>
        </w:rPr>
        <w:t>DACA) remained uncertain as court challenges continued around the administration’s 2017 decision to end the program</w:t>
      </w:r>
      <w:r w:rsidRPr="003B76D9">
        <w:rPr>
          <w:rFonts w:asciiTheme="majorHAnsi" w:hAnsiTheme="majorHAnsi" w:cstheme="majorHAnsi"/>
          <w:sz w:val="16"/>
        </w:rPr>
        <w:t xml:space="preserve">. The US </w:t>
      </w:r>
      <w:r w:rsidRPr="003B76D9">
        <w:rPr>
          <w:rStyle w:val="StyleUnderline"/>
          <w:rFonts w:asciiTheme="majorHAnsi" w:hAnsiTheme="majorHAnsi" w:cstheme="majorHAnsi"/>
        </w:rPr>
        <w:t>Supreme Court upheld Trump’s executive order banning travel to the US from seven predominately Muslim countries</w:t>
      </w:r>
      <w:r w:rsidRPr="003B76D9">
        <w:rPr>
          <w:rFonts w:asciiTheme="majorHAnsi" w:hAnsiTheme="majorHAnsi" w:cstheme="majorHAnsi"/>
          <w:sz w:val="16"/>
        </w:rPr>
        <w:t xml:space="preserve">, an order that Human Rights Watch and others concluded was discriminatory. The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administration also deliberately sought to </w:t>
      </w:r>
      <w:r w:rsidRPr="003B76D9">
        <w:rPr>
          <w:rStyle w:val="StyleUnderline"/>
          <w:rFonts w:asciiTheme="majorHAnsi" w:hAnsiTheme="majorHAnsi" w:cstheme="majorHAnsi"/>
        </w:rPr>
        <w:t>undermine the Affordable Care Act, a</w:t>
      </w:r>
      <w:r w:rsidRPr="003B76D9">
        <w:rPr>
          <w:rFonts w:asciiTheme="majorHAnsi" w:hAnsiTheme="majorHAnsi" w:cstheme="majorHAnsi"/>
          <w:sz w:val="16"/>
        </w:rPr>
        <w:t xml:space="preserve"> key </w:t>
      </w:r>
      <w:r w:rsidRPr="003B76D9">
        <w:rPr>
          <w:rStyle w:val="StyleUnderline"/>
          <w:rFonts w:asciiTheme="majorHAnsi" w:hAnsiTheme="majorHAnsi" w:cstheme="majorHAnsi"/>
        </w:rPr>
        <w:t>law that</w:t>
      </w:r>
      <w:r w:rsidRPr="003B76D9">
        <w:rPr>
          <w:rFonts w:asciiTheme="majorHAnsi" w:hAnsiTheme="majorHAnsi" w:cstheme="majorHAnsi"/>
          <w:sz w:val="16"/>
        </w:rPr>
        <w:t xml:space="preserve"> helps </w:t>
      </w:r>
      <w:r w:rsidRPr="003B76D9">
        <w:rPr>
          <w:rStyle w:val="StyleUnderline"/>
          <w:rFonts w:asciiTheme="majorHAnsi" w:hAnsiTheme="majorHAnsi" w:cstheme="majorHAnsi"/>
        </w:rPr>
        <w:t xml:space="preserve">provide Americans with health insurance. It </w:t>
      </w:r>
      <w:r w:rsidRPr="003B76D9">
        <w:rPr>
          <w:rFonts w:asciiTheme="majorHAnsi" w:hAnsiTheme="majorHAnsi" w:cstheme="majorHAnsi"/>
          <w:sz w:val="16"/>
        </w:rPr>
        <w:t xml:space="preserve">also </w:t>
      </w:r>
      <w:r w:rsidRPr="003B76D9">
        <w:rPr>
          <w:rStyle w:val="StyleUnderline"/>
          <w:rFonts w:asciiTheme="majorHAnsi" w:hAnsiTheme="majorHAnsi" w:cstheme="majorHAnsi"/>
        </w:rPr>
        <w:t>adopted policies that</w:t>
      </w:r>
      <w:r w:rsidRPr="003B76D9">
        <w:rPr>
          <w:rFonts w:asciiTheme="majorHAnsi" w:hAnsiTheme="majorHAnsi" w:cstheme="majorHAnsi"/>
          <w:sz w:val="16"/>
        </w:rPr>
        <w:t xml:space="preserve"> serve to </w:t>
      </w:r>
      <w:r w:rsidRPr="003B76D9">
        <w:rPr>
          <w:rStyle w:val="StyleUnderline"/>
          <w:rFonts w:asciiTheme="majorHAnsi" w:hAnsiTheme="majorHAnsi" w:cstheme="majorHAnsi"/>
        </w:rPr>
        <w:t>restrict access to reproductive health care for women</w:t>
      </w:r>
      <w:r w:rsidRPr="003B76D9">
        <w:rPr>
          <w:rFonts w:asciiTheme="majorHAnsi" w:hAnsiTheme="majorHAnsi" w:cstheme="majorHAnsi"/>
          <w:sz w:val="16"/>
        </w:rPr>
        <w:t xml:space="preserve">, both </w:t>
      </w:r>
      <w:r w:rsidRPr="003B76D9">
        <w:rPr>
          <w:rStyle w:val="StyleUnderline"/>
          <w:rFonts w:asciiTheme="majorHAnsi" w:hAnsiTheme="majorHAnsi" w:cstheme="majorHAnsi"/>
        </w:rPr>
        <w:t>in the US and abroad</w:t>
      </w:r>
      <w:r w:rsidRPr="003B76D9">
        <w:rPr>
          <w:rFonts w:asciiTheme="majorHAnsi" w:hAnsiTheme="majorHAnsi" w:cstheme="majorHAnsi"/>
          <w:sz w:val="16"/>
        </w:rPr>
        <w:t xml:space="preserve">. </w:t>
      </w:r>
      <w:r w:rsidRPr="003B76D9">
        <w:rPr>
          <w:rStyle w:val="StyleUnderline"/>
          <w:rFonts w:asciiTheme="majorHAnsi" w:hAnsiTheme="majorHAnsi" w:cstheme="majorHAnsi"/>
        </w:rPr>
        <w:t>The administration’s foreign policy supported abusive governments militarily, financially, and diplomatically without interjecting a significant human rights component. Trump</w:t>
      </w:r>
      <w:r w:rsidRPr="003B76D9">
        <w:rPr>
          <w:rFonts w:asciiTheme="majorHAnsi" w:hAnsiTheme="majorHAnsi" w:cstheme="majorHAnsi"/>
          <w:sz w:val="16"/>
        </w:rPr>
        <w:t xml:space="preserve"> personally </w:t>
      </w:r>
      <w:r w:rsidRPr="003B76D9">
        <w:rPr>
          <w:rStyle w:val="StyleUnderline"/>
          <w:rFonts w:asciiTheme="majorHAnsi" w:hAnsiTheme="majorHAnsi" w:cstheme="majorHAnsi"/>
        </w:rPr>
        <w:t>promoted the</w:t>
      </w:r>
      <w:r w:rsidRPr="003B76D9">
        <w:rPr>
          <w:rFonts w:asciiTheme="majorHAnsi" w:hAnsiTheme="majorHAnsi" w:cstheme="majorHAnsi"/>
          <w:sz w:val="16"/>
        </w:rPr>
        <w:t xml:space="preserve"> </w:t>
      </w:r>
      <w:r w:rsidRPr="003B76D9">
        <w:rPr>
          <w:rStyle w:val="Emphasis"/>
          <w:rFonts w:asciiTheme="majorHAnsi" w:hAnsiTheme="majorHAnsi" w:cstheme="majorHAnsi"/>
        </w:rPr>
        <w:t>credibility of autocratic leaders</w:t>
      </w:r>
      <w:r w:rsidRPr="003B76D9">
        <w:rPr>
          <w:rStyle w:val="StyleUnderline"/>
          <w:rFonts w:asciiTheme="majorHAnsi" w:hAnsiTheme="majorHAnsi" w:cstheme="majorHAnsi"/>
        </w:rPr>
        <w:t xml:space="preserve"> through</w:t>
      </w:r>
      <w:r w:rsidRPr="003B76D9">
        <w:rPr>
          <w:rFonts w:asciiTheme="majorHAnsi" w:hAnsiTheme="majorHAnsi" w:cstheme="majorHAnsi"/>
          <w:sz w:val="16"/>
        </w:rPr>
        <w:t xml:space="preserve"> his </w:t>
      </w:r>
      <w:r w:rsidRPr="003B76D9">
        <w:rPr>
          <w:rStyle w:val="StyleUnderline"/>
          <w:rFonts w:asciiTheme="majorHAnsi" w:hAnsiTheme="majorHAnsi" w:cstheme="majorHAnsi"/>
        </w:rPr>
        <w:t>meetings and rhetoric</w:t>
      </w:r>
      <w:r w:rsidRPr="003B76D9">
        <w:rPr>
          <w:rFonts w:asciiTheme="majorHAnsi" w:hAnsiTheme="majorHAnsi" w:cstheme="majorHAnsi"/>
          <w:sz w:val="16"/>
        </w:rPr>
        <w:t xml:space="preserve">. Though </w:t>
      </w:r>
      <w:r w:rsidRPr="003B76D9">
        <w:rPr>
          <w:rStyle w:val="StyleUnderline"/>
          <w:rFonts w:asciiTheme="majorHAnsi" w:hAnsiTheme="majorHAnsi" w:cstheme="majorHAnsi"/>
        </w:rPr>
        <w:t>the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Trump administration expressed support for </w:t>
      </w:r>
      <w:r w:rsidRPr="003B76D9">
        <w:rPr>
          <w:rFonts w:asciiTheme="majorHAnsi" w:hAnsiTheme="majorHAnsi" w:cstheme="majorHAnsi"/>
          <w:sz w:val="16"/>
        </w:rPr>
        <w:t xml:space="preserve">some </w:t>
      </w:r>
      <w:r w:rsidRPr="003B76D9">
        <w:rPr>
          <w:rStyle w:val="StyleUnderline"/>
          <w:rFonts w:asciiTheme="majorHAnsi" w:hAnsiTheme="majorHAnsi" w:cstheme="majorHAnsi"/>
        </w:rPr>
        <w:t>international policies aimed at sanctioning individuals and governments committing major human rights violations</w:t>
      </w:r>
      <w:r w:rsidRPr="003B76D9">
        <w:rPr>
          <w:rFonts w:asciiTheme="majorHAnsi" w:hAnsiTheme="majorHAnsi" w:cstheme="majorHAnsi"/>
          <w:sz w:val="16"/>
        </w:rPr>
        <w:t xml:space="preserve">, overall the administration’s approach was narrow and ad-hoc. In general, </w:t>
      </w:r>
      <w:r w:rsidRPr="003B76D9">
        <w:rPr>
          <w:rStyle w:val="StyleUnderline"/>
          <w:rFonts w:asciiTheme="majorHAnsi" w:hAnsiTheme="majorHAnsi" w:cstheme="majorHAnsi"/>
        </w:rPr>
        <w:t xml:space="preserve">US foreign policy mostly sought to </w:t>
      </w:r>
      <w:r w:rsidRPr="003B76D9">
        <w:rPr>
          <w:rStyle w:val="Emphasis"/>
          <w:rFonts w:asciiTheme="majorHAnsi" w:hAnsiTheme="majorHAnsi" w:cstheme="majorHAnsi"/>
        </w:rPr>
        <w:t>distance the US from</w:t>
      </w:r>
      <w:r w:rsidRPr="003B76D9">
        <w:rPr>
          <w:rStyle w:val="StyleUnderline"/>
          <w:rFonts w:asciiTheme="majorHAnsi" w:hAnsiTheme="majorHAnsi" w:cstheme="majorHAnsi"/>
        </w:rPr>
        <w:t xml:space="preserve"> multilateral </w:t>
      </w:r>
      <w:r w:rsidRPr="003B76D9">
        <w:rPr>
          <w:rStyle w:val="Emphasis"/>
          <w:rFonts w:asciiTheme="majorHAnsi" w:hAnsiTheme="majorHAnsi" w:cstheme="majorHAnsi"/>
        </w:rPr>
        <w:t>human rights institutions</w:t>
      </w:r>
      <w:r w:rsidRPr="003B76D9">
        <w:rPr>
          <w:rStyle w:val="StyleUnderline"/>
          <w:rFonts w:asciiTheme="majorHAnsi" w:hAnsiTheme="majorHAnsi" w:cstheme="majorHAnsi"/>
        </w:rPr>
        <w:t xml:space="preserve"> and initiatives</w:t>
      </w:r>
      <w:r w:rsidRPr="003B76D9">
        <w:rPr>
          <w:rFonts w:asciiTheme="majorHAnsi" w:hAnsiTheme="majorHAnsi" w:cstheme="majorHAnsi"/>
          <w:sz w:val="16"/>
        </w:rPr>
        <w:t xml:space="preserve">, as well as international judicial bodies. </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No cred – Trump stopped cooperating with the UN over domestic HR concerns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Pilkington 19</w:t>
      </w:r>
      <w:r w:rsidRPr="003B76D9">
        <w:rPr>
          <w:rFonts w:asciiTheme="majorHAnsi" w:hAnsiTheme="majorHAnsi" w:cstheme="majorHAnsi"/>
        </w:rPr>
        <w:t xml:space="preserve"> – chief reporter for Guardian US (Ed; “US halts cooperation with UN on potential human rights violations”; 1/4/19; </w:t>
      </w:r>
      <w:hyperlink r:id="rId32" w:history="1">
        <w:r w:rsidRPr="003B76D9">
          <w:rPr>
            <w:rStyle w:val="Hyperlink"/>
            <w:rFonts w:asciiTheme="majorHAnsi" w:hAnsiTheme="majorHAnsi" w:cstheme="majorHAnsi"/>
          </w:rPr>
          <w:t>https://www.theguardian.com/law/2019/jan/04/trump-administration-un-human-rights-violations?CMP=share_btn_tw</w:t>
        </w:r>
      </w:hyperlink>
      <w:r w:rsidRPr="003B76D9">
        <w:rPr>
          <w:rFonts w:asciiTheme="majorHAnsi" w:hAnsiTheme="majorHAnsi" w:cstheme="majorHAnsi"/>
        </w:rPr>
        <w:t xml:space="preserve">; accessed 7/14/19) dc </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The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administration has </w:t>
      </w:r>
      <w:r w:rsidRPr="003B76D9">
        <w:rPr>
          <w:rStyle w:val="StyleUnderline"/>
          <w:rFonts w:asciiTheme="majorHAnsi" w:hAnsiTheme="majorHAnsi" w:cstheme="majorHAnsi"/>
        </w:rPr>
        <w:t>stopped cooperating with UN investigators over potential</w:t>
      </w:r>
      <w:r w:rsidRPr="003B76D9">
        <w:rPr>
          <w:rFonts w:asciiTheme="majorHAnsi" w:hAnsiTheme="majorHAnsi" w:cstheme="majorHAnsi"/>
          <w:sz w:val="16"/>
        </w:rPr>
        <w:t xml:space="preserve"> </w:t>
      </w:r>
      <w:r w:rsidRPr="003B76D9">
        <w:rPr>
          <w:rStyle w:val="Emphasis"/>
          <w:rFonts w:asciiTheme="majorHAnsi" w:hAnsiTheme="majorHAnsi" w:cstheme="majorHAnsi"/>
        </w:rPr>
        <w:t>human rights violations occurring inside America</w:t>
      </w:r>
      <w:r w:rsidRPr="003B76D9">
        <w:rPr>
          <w:rFonts w:asciiTheme="majorHAnsi" w:hAnsiTheme="majorHAnsi" w:cstheme="majorHAnsi"/>
          <w:sz w:val="16"/>
        </w:rPr>
        <w:t xml:space="preserve">, in </w:t>
      </w:r>
      <w:r w:rsidRPr="003B76D9">
        <w:rPr>
          <w:rStyle w:val="StyleUnderline"/>
          <w:rFonts w:asciiTheme="majorHAnsi" w:hAnsiTheme="majorHAnsi" w:cstheme="majorHAnsi"/>
        </w:rPr>
        <w:t>a move that delivers a major blow to vulnerable US communities and sends</w:t>
      </w:r>
      <w:r w:rsidRPr="003B76D9">
        <w:rPr>
          <w:rStyle w:val="Emphasis"/>
          <w:rFonts w:asciiTheme="majorHAnsi" w:hAnsiTheme="majorHAnsi" w:cstheme="majorHAnsi"/>
        </w:rPr>
        <w:t xml:space="preserve"> a dangerous signal to authoritarian regimes around the world. </w:t>
      </w:r>
      <w:r w:rsidRPr="003B76D9">
        <w:rPr>
          <w:rFonts w:asciiTheme="majorHAnsi" w:hAnsiTheme="majorHAnsi" w:cstheme="majorHAnsi"/>
          <w:sz w:val="16"/>
        </w:rPr>
        <w:t xml:space="preserve">Quietly and unnoticed, </w:t>
      </w:r>
      <w:r w:rsidRPr="003B76D9">
        <w:rPr>
          <w:rStyle w:val="StyleUnderline"/>
          <w:rFonts w:asciiTheme="majorHAnsi" w:hAnsiTheme="majorHAnsi" w:cstheme="majorHAnsi"/>
        </w:rPr>
        <w:t>the state department has ceased to respond to official complaints</w:t>
      </w:r>
      <w:r w:rsidRPr="003B76D9">
        <w:rPr>
          <w:rFonts w:asciiTheme="majorHAnsi" w:hAnsiTheme="majorHAnsi" w:cstheme="majorHAnsi"/>
          <w:sz w:val="16"/>
        </w:rPr>
        <w:t xml:space="preserve"> </w:t>
      </w:r>
      <w:r w:rsidRPr="003B76D9">
        <w:rPr>
          <w:rStyle w:val="StyleUnderline"/>
          <w:rFonts w:asciiTheme="majorHAnsi" w:hAnsiTheme="majorHAnsi" w:cstheme="majorHAnsi"/>
        </w:rPr>
        <w:t>from UN special rapporteurs</w:t>
      </w:r>
      <w:r w:rsidRPr="003B76D9">
        <w:rPr>
          <w:rFonts w:asciiTheme="majorHAnsi" w:hAnsiTheme="majorHAnsi" w:cstheme="majorHAnsi"/>
          <w:sz w:val="16"/>
        </w:rPr>
        <w:t xml:space="preserve">, the network of independent experts who act as global watchdogs on fundamental issues such as poverty, migration, freedom of expression and justice. </w:t>
      </w:r>
      <w:r w:rsidRPr="003B76D9">
        <w:rPr>
          <w:rStyle w:val="StyleUnderline"/>
          <w:rFonts w:asciiTheme="majorHAnsi" w:hAnsiTheme="majorHAnsi" w:cstheme="majorHAnsi"/>
        </w:rPr>
        <w:t>There has been no response to any such formal query since 7 May 2018, with at least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13 requests going unanswered. Nor has the Trump administration extended any invitation to a UN monitor to visit the US to investigate human rights inside the country </w:t>
      </w:r>
      <w:r w:rsidRPr="003B76D9">
        <w:rPr>
          <w:rStyle w:val="Emphasis"/>
          <w:rFonts w:asciiTheme="majorHAnsi" w:hAnsiTheme="majorHAnsi" w:cstheme="majorHAnsi"/>
        </w:rPr>
        <w:t>since the start of Donald Trump’s term</w:t>
      </w:r>
      <w:r w:rsidRPr="003B76D9">
        <w:rPr>
          <w:rStyle w:val="StyleUnderline"/>
          <w:rFonts w:asciiTheme="majorHAnsi" w:hAnsiTheme="majorHAnsi" w:cstheme="majorHAnsi"/>
        </w:rPr>
        <w:t xml:space="preserve"> two years ago in January 2017.</w:t>
      </w:r>
      <w:r w:rsidRPr="003B76D9">
        <w:rPr>
          <w:rFonts w:asciiTheme="majorHAnsi" w:hAnsiTheme="majorHAnsi" w:cstheme="majorHAnsi"/>
          <w:sz w:val="16"/>
        </w:rPr>
        <w:t xml:space="preserve"> Two </w:t>
      </w:r>
      <w:r w:rsidRPr="003B76D9">
        <w:rPr>
          <w:rStyle w:val="StyleUnderline"/>
          <w:rFonts w:asciiTheme="majorHAnsi" w:hAnsiTheme="majorHAnsi" w:cstheme="majorHAnsi"/>
        </w:rPr>
        <w:t>UN experts</w:t>
      </w:r>
      <w:r w:rsidRPr="003B76D9">
        <w:rPr>
          <w:rFonts w:asciiTheme="majorHAnsi" w:hAnsiTheme="majorHAnsi" w:cstheme="majorHAnsi"/>
          <w:sz w:val="16"/>
        </w:rPr>
        <w:t xml:space="preserve"> have </w:t>
      </w:r>
      <w:r w:rsidRPr="003B76D9">
        <w:rPr>
          <w:rStyle w:val="StyleUnderline"/>
          <w:rFonts w:asciiTheme="majorHAnsi" w:hAnsiTheme="majorHAnsi" w:cstheme="majorHAnsi"/>
        </w:rPr>
        <w:t>made</w:t>
      </w:r>
      <w:r w:rsidRPr="003B76D9">
        <w:rPr>
          <w:rFonts w:asciiTheme="majorHAnsi" w:hAnsiTheme="majorHAnsi" w:cstheme="majorHAnsi"/>
          <w:sz w:val="16"/>
        </w:rPr>
        <w:t xml:space="preserve"> official </w:t>
      </w:r>
      <w:r w:rsidRPr="003B76D9">
        <w:rPr>
          <w:rStyle w:val="StyleUnderline"/>
          <w:rFonts w:asciiTheme="majorHAnsi" w:hAnsiTheme="majorHAnsi" w:cstheme="majorHAnsi"/>
        </w:rPr>
        <w:t>fact-finding visits under his watch –</w:t>
      </w:r>
      <w:r w:rsidRPr="003B76D9">
        <w:rPr>
          <w:rFonts w:asciiTheme="majorHAnsi" w:hAnsiTheme="majorHAnsi" w:cstheme="majorHAnsi"/>
          <w:sz w:val="16"/>
        </w:rPr>
        <w:t xml:space="preserve"> the special rapporteurs on extreme poverty and privacy – </w:t>
      </w:r>
      <w:r w:rsidRPr="003B76D9">
        <w:rPr>
          <w:rStyle w:val="StyleUnderline"/>
          <w:rFonts w:asciiTheme="majorHAnsi" w:hAnsiTheme="majorHAnsi" w:cstheme="majorHAnsi"/>
        </w:rPr>
        <w:t xml:space="preserve">but both were invited initially by Barack Obama, </w:t>
      </w:r>
      <w:r w:rsidRPr="003B76D9">
        <w:rPr>
          <w:rFonts w:asciiTheme="majorHAnsi" w:hAnsiTheme="majorHAnsi" w:cstheme="majorHAnsi"/>
          <w:sz w:val="16"/>
        </w:rPr>
        <w:t xml:space="preserve">who hosted 16 such visits during his presidency. </w:t>
      </w:r>
      <w:r w:rsidRPr="003B76D9">
        <w:rPr>
          <w:rStyle w:val="StyleUnderline"/>
          <w:rFonts w:asciiTheme="majorHAnsi" w:hAnsiTheme="majorHAnsi" w:cstheme="majorHAnsi"/>
        </w:rPr>
        <w:t>The silent treatment being meted out to key players in the UN’s system for advancing human rights</w:t>
      </w:r>
      <w:r w:rsidRPr="003B76D9">
        <w:rPr>
          <w:rStyle w:val="Emphasis"/>
          <w:rFonts w:asciiTheme="majorHAnsi" w:hAnsiTheme="majorHAnsi" w:cstheme="majorHAnsi"/>
        </w:rPr>
        <w:t xml:space="preserve"> marks a stark break with US practice</w:t>
      </w:r>
      <w:r w:rsidRPr="003B76D9">
        <w:rPr>
          <w:rFonts w:asciiTheme="majorHAnsi" w:hAnsiTheme="majorHAnsi" w:cstheme="majorHAnsi"/>
          <w:sz w:val="16"/>
        </w:rPr>
        <w:t xml:space="preserve"> going back decades. </w:t>
      </w:r>
      <w:r w:rsidRPr="003B76D9">
        <w:rPr>
          <w:rStyle w:val="StyleUnderline"/>
          <w:rFonts w:asciiTheme="majorHAnsi" w:hAnsiTheme="majorHAnsi" w:cstheme="majorHAnsi"/>
        </w:rPr>
        <w:t>Though some areas of American</w:t>
      </w:r>
      <w:r w:rsidRPr="003B76D9">
        <w:rPr>
          <w:rFonts w:asciiTheme="majorHAnsi" w:hAnsiTheme="majorHAnsi" w:cstheme="majorHAnsi"/>
          <w:sz w:val="16"/>
        </w:rPr>
        <w:t xml:space="preserve"> public </w:t>
      </w:r>
      <w:r w:rsidRPr="003B76D9">
        <w:rPr>
          <w:rStyle w:val="StyleUnderline"/>
          <w:rFonts w:asciiTheme="majorHAnsi" w:hAnsiTheme="majorHAnsi" w:cstheme="majorHAnsi"/>
        </w:rPr>
        <w:t>life have</w:t>
      </w:r>
      <w:r w:rsidRPr="003B76D9">
        <w:rPr>
          <w:rFonts w:asciiTheme="majorHAnsi" w:hAnsiTheme="majorHAnsi" w:cstheme="majorHAnsi"/>
          <w:sz w:val="16"/>
        </w:rPr>
        <w:t xml:space="preserve"> consistently </w:t>
      </w:r>
      <w:r w:rsidRPr="003B76D9">
        <w:rPr>
          <w:rStyle w:val="StyleUnderline"/>
          <w:rFonts w:asciiTheme="majorHAnsi" w:hAnsiTheme="majorHAnsi" w:cstheme="majorHAnsi"/>
        </w:rPr>
        <w:t>been ruled out of bounds to UN investigators</w:t>
      </w:r>
      <w:r w:rsidRPr="003B76D9">
        <w:rPr>
          <w:rFonts w:asciiTheme="majorHAnsi" w:hAnsiTheme="majorHAnsi" w:cstheme="majorHAnsi"/>
          <w:sz w:val="16"/>
        </w:rPr>
        <w:t xml:space="preserve"> – US prisons and the detention camp on Guantánamo Bay are deemed off-limits – </w:t>
      </w:r>
      <w:r w:rsidRPr="003B76D9">
        <w:rPr>
          <w:rStyle w:val="StyleUnderline"/>
          <w:rFonts w:asciiTheme="majorHAnsi" w:hAnsiTheme="majorHAnsi" w:cstheme="majorHAnsi"/>
        </w:rPr>
        <w:t xml:space="preserve">Washington has in general welcomed monitors into the US as part of a wider commitment to upholding international norms. </w:t>
      </w:r>
      <w:r w:rsidRPr="003B76D9">
        <w:rPr>
          <w:rFonts w:asciiTheme="majorHAnsi" w:hAnsiTheme="majorHAnsi" w:cstheme="majorHAnsi"/>
          <w:sz w:val="16"/>
        </w:rPr>
        <w:t xml:space="preserve">Jamil Dakwar, director of the American Civil Liberties Union’s human rights program, said </w:t>
      </w:r>
      <w:r w:rsidRPr="003B76D9">
        <w:rPr>
          <w:rStyle w:val="Emphasis"/>
          <w:rFonts w:asciiTheme="majorHAnsi" w:hAnsiTheme="majorHAnsi" w:cstheme="majorHAnsi"/>
        </w:rPr>
        <w:t>the shift gave the impression the US was no longer serious about honoring its own human rights obligations.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ripple effect around the world would be dire. </w:t>
      </w:r>
      <w:r w:rsidRPr="003B76D9">
        <w:rPr>
          <w:rFonts w:asciiTheme="majorHAnsi" w:hAnsiTheme="majorHAnsi" w:cstheme="majorHAnsi"/>
          <w:sz w:val="16"/>
        </w:rPr>
        <w:t xml:space="preserve">“They are sending a very dangerous message to other countries: that </w:t>
      </w:r>
      <w:r w:rsidRPr="003B76D9">
        <w:rPr>
          <w:rStyle w:val="StyleUnderline"/>
          <w:rFonts w:asciiTheme="majorHAnsi" w:hAnsiTheme="majorHAnsi" w:cstheme="majorHAnsi"/>
        </w:rPr>
        <w:t>if you don’t cooperate with UN experts they will just go away. That’s a serious setback to the system created after World War II to ensure that domestic human rights violations could no longer be seen as an internal matte</w:t>
      </w:r>
      <w:r w:rsidRPr="003B76D9">
        <w:rPr>
          <w:rFonts w:asciiTheme="majorHAnsi" w:hAnsiTheme="majorHAnsi" w:cstheme="majorHAnsi"/>
          <w:sz w:val="16"/>
        </w:rPr>
        <w:t>r,” Dakwar said.</w:t>
      </w:r>
    </w:p>
    <w:p w:rsidR="00475F68" w:rsidRPr="003B76D9" w:rsidRDefault="00475F68" w:rsidP="00475F68">
      <w:pPr>
        <w:pStyle w:val="Heading3"/>
        <w:rPr>
          <w:rStyle w:val="Style13ptBold"/>
          <w:rFonts w:asciiTheme="majorHAnsi" w:hAnsiTheme="majorHAnsi" w:cstheme="majorHAnsi"/>
          <w:b/>
          <w:bCs w:val="0"/>
          <w:sz w:val="32"/>
        </w:rPr>
      </w:pPr>
      <w:r w:rsidRPr="003B76D9">
        <w:rPr>
          <w:rStyle w:val="Style13ptBold"/>
          <w:rFonts w:asciiTheme="majorHAnsi" w:hAnsiTheme="majorHAnsi" w:cstheme="majorHAnsi"/>
          <w:b/>
          <w:bCs w:val="0"/>
          <w:sz w:val="32"/>
        </w:rPr>
        <w:t>1NC HR – Saudi Thumps</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Trump’s support of Saudi thumps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Sullivan 18</w:t>
      </w:r>
      <w:r w:rsidRPr="003B76D9">
        <w:rPr>
          <w:rFonts w:asciiTheme="majorHAnsi" w:hAnsiTheme="majorHAnsi" w:cstheme="majorHAnsi"/>
        </w:rPr>
        <w:t xml:space="preserve"> – journalist at the New York Intelligencer (Andrew; “Saudi Arabia Is a Brutal Human-Rights Violator — and Trump Appreciates That”; 8/10/18; </w:t>
      </w:r>
      <w:hyperlink r:id="rId33" w:history="1">
        <w:r w:rsidRPr="003B76D9">
          <w:rPr>
            <w:rStyle w:val="Hyperlink"/>
            <w:rFonts w:asciiTheme="majorHAnsi" w:hAnsiTheme="majorHAnsi" w:cstheme="majorHAnsi"/>
          </w:rPr>
          <w:t>http://nymag.com/intelligencer/2018/08/saudi-arabia-trump-human-rights.html</w:t>
        </w:r>
      </w:hyperlink>
      <w:r w:rsidRPr="003B76D9">
        <w:rPr>
          <w:rFonts w:asciiTheme="majorHAnsi" w:hAnsiTheme="majorHAnsi" w:cstheme="majorHAnsi"/>
        </w:rPr>
        <w:t xml:space="preserve">; accessed 7/14/19) dc </w:t>
      </w:r>
    </w:p>
    <w:p w:rsidR="00475F68" w:rsidRPr="003B76D9" w:rsidRDefault="00475F68" w:rsidP="00475F68">
      <w:pPr>
        <w:rPr>
          <w:rStyle w:val="Emphasis"/>
          <w:rFonts w:asciiTheme="majorHAnsi" w:hAnsiTheme="majorHAnsi" w:cstheme="majorHAnsi"/>
        </w:rPr>
      </w:pPr>
      <w:r w:rsidRPr="003B76D9">
        <w:rPr>
          <w:rFonts w:asciiTheme="majorHAnsi" w:hAnsiTheme="majorHAnsi" w:cstheme="majorHAnsi"/>
          <w:sz w:val="16"/>
        </w:rPr>
        <w:t xml:space="preserve">Then, of course, </w:t>
      </w:r>
      <w:r w:rsidRPr="003B76D9">
        <w:rPr>
          <w:rStyle w:val="StyleUnderline"/>
          <w:rFonts w:asciiTheme="majorHAnsi" w:hAnsiTheme="majorHAnsi" w:cstheme="majorHAnsi"/>
        </w:rPr>
        <w:t xml:space="preserve">there is the humanitarian crisis in Yemen. The crown prince has been waging a brutal war on the Shi’a of Yemen, the Houthis, </w:t>
      </w:r>
      <w:r w:rsidRPr="003B76D9">
        <w:rPr>
          <w:rStyle w:val="Emphasis"/>
          <w:rFonts w:asciiTheme="majorHAnsi" w:hAnsiTheme="majorHAnsi" w:cstheme="majorHAnsi"/>
        </w:rPr>
        <w:t>in coalition with the U.S</w:t>
      </w:r>
      <w:r w:rsidRPr="003B76D9">
        <w:rPr>
          <w:rStyle w:val="StyleUnderline"/>
          <w:rFonts w:asciiTheme="majorHAnsi" w:hAnsiTheme="majorHAnsi" w:cstheme="majorHAnsi"/>
        </w:rPr>
        <w:t>.</w:t>
      </w:r>
      <w:r w:rsidRPr="003B76D9">
        <w:rPr>
          <w:rFonts w:asciiTheme="majorHAnsi" w:hAnsiTheme="majorHAnsi" w:cstheme="majorHAnsi"/>
          <w:sz w:val="16"/>
        </w:rPr>
        <w:t xml:space="preserve"> and the U.K. </w:t>
      </w:r>
      <w:r w:rsidRPr="003B76D9">
        <w:rPr>
          <w:rStyle w:val="StyleUnderline"/>
          <w:rFonts w:asciiTheme="majorHAnsi" w:hAnsiTheme="majorHAnsi" w:cstheme="majorHAnsi"/>
        </w:rPr>
        <w:t xml:space="preserve">The relentless bombing campaigns </w:t>
      </w:r>
      <w:r w:rsidRPr="003B76D9">
        <w:rPr>
          <w:rFonts w:asciiTheme="majorHAnsi" w:hAnsiTheme="majorHAnsi" w:cstheme="majorHAnsi"/>
          <w:sz w:val="16"/>
        </w:rPr>
        <w:t xml:space="preserve">— including indiscriminate attacks on civilians — </w:t>
      </w:r>
      <w:r w:rsidRPr="003B76D9">
        <w:rPr>
          <w:rStyle w:val="StyleUnderline"/>
          <w:rFonts w:asciiTheme="majorHAnsi" w:hAnsiTheme="majorHAnsi" w:cstheme="majorHAnsi"/>
        </w:rPr>
        <w:t>have killed thousands, uprooted more, and generated famine and disease</w:t>
      </w:r>
      <w:r w:rsidRPr="003B76D9">
        <w:rPr>
          <w:rFonts w:asciiTheme="majorHAnsi" w:hAnsiTheme="majorHAnsi" w:cstheme="majorHAnsi"/>
          <w:sz w:val="16"/>
        </w:rPr>
        <w:t xml:space="preserve">. This week in the horror show saw the </w:t>
      </w:r>
      <w:r w:rsidRPr="003B76D9">
        <w:rPr>
          <w:rStyle w:val="StyleUnderline"/>
          <w:rFonts w:asciiTheme="majorHAnsi" w:hAnsiTheme="majorHAnsi" w:cstheme="majorHAnsi"/>
        </w:rPr>
        <w:t>Saudi coalition forces bomb a bus of schoolkids, many under the age of 10.</w:t>
      </w:r>
      <w:r w:rsidRPr="003B76D9">
        <w:rPr>
          <w:rFonts w:asciiTheme="majorHAnsi" w:hAnsiTheme="majorHAnsi" w:cstheme="majorHAnsi"/>
          <w:sz w:val="16"/>
        </w:rPr>
        <w:t xml:space="preserve"> A little </w:t>
      </w:r>
      <w:r w:rsidRPr="003B76D9">
        <w:rPr>
          <w:rStyle w:val="StyleUnderline"/>
          <w:rFonts w:asciiTheme="majorHAnsi" w:hAnsiTheme="majorHAnsi" w:cstheme="majorHAnsi"/>
        </w:rPr>
        <w:t>under 30 children were killed, along with many others,</w:t>
      </w:r>
      <w:r w:rsidRPr="003B76D9">
        <w:rPr>
          <w:rFonts w:asciiTheme="majorHAnsi" w:hAnsiTheme="majorHAnsi" w:cstheme="majorHAnsi"/>
          <w:sz w:val="16"/>
        </w:rPr>
        <w:t xml:space="preserve"> </w:t>
      </w:r>
      <w:r w:rsidRPr="003B76D9">
        <w:rPr>
          <w:rStyle w:val="StyleUnderline"/>
          <w:rFonts w:asciiTheme="majorHAnsi" w:hAnsiTheme="majorHAnsi" w:cstheme="majorHAnsi"/>
        </w:rPr>
        <w:t>in what the Saudis described as a legitimate military action</w:t>
      </w:r>
      <w:r w:rsidRPr="003B76D9">
        <w:rPr>
          <w:rFonts w:asciiTheme="majorHAnsi" w:hAnsiTheme="majorHAnsi" w:cstheme="majorHAnsi"/>
          <w:sz w:val="16"/>
        </w:rPr>
        <w:t xml:space="preserve">, after the Houthis, still in charge of Yemen’s capital, landed a missile in a Saudi city. And </w:t>
      </w:r>
      <w:r w:rsidRPr="003B76D9">
        <w:rPr>
          <w:rStyle w:val="StyleUnderline"/>
          <w:rFonts w:asciiTheme="majorHAnsi" w:hAnsiTheme="majorHAnsi" w:cstheme="majorHAnsi"/>
        </w:rPr>
        <w:t>this record of regional mayhem doesn’t even count the time when MBS decided it would be a great idea to invade Qatar</w:t>
      </w:r>
      <w:r w:rsidRPr="003B76D9">
        <w:rPr>
          <w:rFonts w:asciiTheme="majorHAnsi" w:hAnsiTheme="majorHAnsi" w:cstheme="majorHAnsi"/>
          <w:sz w:val="16"/>
        </w:rPr>
        <w:t xml:space="preserve">, another U.S. ally. It’s at this point that </w:t>
      </w:r>
      <w:r w:rsidRPr="003B76D9">
        <w:rPr>
          <w:rStyle w:val="StyleUnderline"/>
          <w:rFonts w:asciiTheme="majorHAnsi" w:hAnsiTheme="majorHAnsi" w:cstheme="majorHAnsi"/>
        </w:rPr>
        <w:t>you begin to absorb</w:t>
      </w:r>
      <w:r w:rsidRPr="003B76D9">
        <w:rPr>
          <w:rStyle w:val="Emphasis"/>
          <w:rFonts w:asciiTheme="majorHAnsi" w:hAnsiTheme="majorHAnsi" w:cstheme="majorHAnsi"/>
        </w:rPr>
        <w:t xml:space="preserve"> quite how indifferent the Trump administration is to any concept of human 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Trump’s</w:t>
      </w:r>
      <w:r w:rsidRPr="003B76D9">
        <w:rPr>
          <w:rFonts w:asciiTheme="majorHAnsi" w:hAnsiTheme="majorHAnsi" w:cstheme="majorHAnsi"/>
          <w:sz w:val="16"/>
        </w:rPr>
        <w:t xml:space="preserve"> initial </w:t>
      </w:r>
      <w:r w:rsidRPr="003B76D9">
        <w:rPr>
          <w:rStyle w:val="StyleUnderline"/>
          <w:rFonts w:asciiTheme="majorHAnsi" w:hAnsiTheme="majorHAnsi" w:cstheme="majorHAnsi"/>
        </w:rPr>
        <w:t>response to the Saudi attacks on Qatar was to endorse them</w:t>
      </w:r>
      <w:r w:rsidRPr="003B76D9">
        <w:rPr>
          <w:rFonts w:asciiTheme="majorHAnsi" w:hAnsiTheme="majorHAnsi" w:cstheme="majorHAnsi"/>
          <w:sz w:val="16"/>
        </w:rPr>
        <w:t xml:space="preserve"> enthusiastically (even as what was left of the State Department tried to keep the peace). And </w:t>
      </w:r>
      <w:r w:rsidRPr="003B76D9">
        <w:rPr>
          <w:rStyle w:val="StyleUnderline"/>
          <w:rFonts w:asciiTheme="majorHAnsi" w:hAnsiTheme="majorHAnsi" w:cstheme="majorHAnsi"/>
        </w:rPr>
        <w:t>his administration’s response to the Saudi assault on Canada is to take no side in the dispute. Between a barbaric absolute monarchy that jails and tortures dissidents, obliterates women’s opportunity, and crucifies criminals in the streets</w:t>
      </w:r>
      <w:r w:rsidRPr="003B76D9">
        <w:rPr>
          <w:rFonts w:asciiTheme="majorHAnsi" w:hAnsiTheme="majorHAnsi" w:cstheme="majorHAnsi"/>
          <w:sz w:val="16"/>
        </w:rPr>
        <w:t xml:space="preserve"> … and Canada, for Pete’s sake, </w:t>
      </w:r>
      <w:r w:rsidRPr="003B76D9">
        <w:rPr>
          <w:rStyle w:val="StyleUnderline"/>
          <w:rFonts w:asciiTheme="majorHAnsi" w:hAnsiTheme="majorHAnsi" w:cstheme="majorHAnsi"/>
        </w:rPr>
        <w:t>Trump cannot pick a side</w:t>
      </w:r>
      <w:r w:rsidRPr="003B76D9">
        <w:rPr>
          <w:rFonts w:asciiTheme="majorHAnsi" w:hAnsiTheme="majorHAnsi" w:cstheme="majorHAnsi"/>
          <w:sz w:val="16"/>
        </w:rPr>
        <w:t xml:space="preserve">. In 2012, the State Department gave Samar Badawi the International Women of Courage Award, but now the State Department will not criticize her arrest. (The U.K. has been miserable in this regard as well.) </w:t>
      </w:r>
      <w:r w:rsidRPr="003B76D9">
        <w:rPr>
          <w:rStyle w:val="StyleUnderline"/>
          <w:rFonts w:asciiTheme="majorHAnsi" w:hAnsiTheme="majorHAnsi" w:cstheme="majorHAnsi"/>
        </w:rPr>
        <w:t>Trump</w:t>
      </w:r>
      <w:r w:rsidRPr="003B76D9">
        <w:rPr>
          <w:rFonts w:asciiTheme="majorHAnsi" w:hAnsiTheme="majorHAnsi" w:cstheme="majorHAnsi"/>
          <w:sz w:val="16"/>
        </w:rPr>
        <w:t xml:space="preserve">, of course, is not the only U.S. president to </w:t>
      </w:r>
      <w:r w:rsidRPr="003B76D9">
        <w:rPr>
          <w:rStyle w:val="StyleUnderline"/>
          <w:rFonts w:asciiTheme="majorHAnsi" w:hAnsiTheme="majorHAnsi" w:cstheme="majorHAnsi"/>
        </w:rPr>
        <w:t>suck up to the theocratic tyrants in Riyadh.</w:t>
      </w:r>
      <w:r w:rsidRPr="003B76D9">
        <w:rPr>
          <w:rFonts w:asciiTheme="majorHAnsi" w:hAnsiTheme="majorHAnsi" w:cstheme="majorHAnsi"/>
          <w:sz w:val="16"/>
        </w:rPr>
        <w:t xml:space="preserve"> Every previous president has done so, </w:t>
      </w:r>
      <w:r w:rsidRPr="003B76D9">
        <w:rPr>
          <w:rStyle w:val="StyleUnderline"/>
          <w:rFonts w:asciiTheme="majorHAnsi" w:hAnsiTheme="majorHAnsi" w:cstheme="majorHAnsi"/>
        </w:rPr>
        <w:t>for obvious realpolitik reasons (</w:t>
      </w:r>
      <w:r w:rsidRPr="003B76D9">
        <w:rPr>
          <w:rStyle w:val="Emphasis"/>
          <w:rFonts w:asciiTheme="majorHAnsi" w:hAnsiTheme="majorHAnsi" w:cstheme="majorHAnsi"/>
        </w:rPr>
        <w:t>oil</w:t>
      </w:r>
      <w:r w:rsidRPr="003B76D9">
        <w:rPr>
          <w:rStyle w:val="StyleUnderline"/>
          <w:rFonts w:asciiTheme="majorHAnsi" w:hAnsiTheme="majorHAnsi" w:cstheme="majorHAnsi"/>
        </w:rPr>
        <w:t>,</w:t>
      </w:r>
      <w:r w:rsidRPr="003B76D9">
        <w:rPr>
          <w:rFonts w:asciiTheme="majorHAnsi" w:hAnsiTheme="majorHAnsi" w:cstheme="majorHAnsi"/>
          <w:sz w:val="16"/>
        </w:rPr>
        <w:t xml:space="preserve"> and the defense of Israel). </w:t>
      </w:r>
      <w:r w:rsidRPr="003B76D9">
        <w:rPr>
          <w:rStyle w:val="StyleUnderline"/>
          <w:rFonts w:asciiTheme="majorHAnsi" w:hAnsiTheme="majorHAnsi" w:cstheme="majorHAnsi"/>
        </w:rPr>
        <w:t>But the Saudi connection is tighter now.</w:t>
      </w:r>
      <w:r w:rsidRPr="003B76D9">
        <w:rPr>
          <w:rFonts w:asciiTheme="majorHAnsi" w:hAnsiTheme="majorHAnsi" w:cstheme="majorHAnsi"/>
          <w:sz w:val="16"/>
        </w:rPr>
        <w:t xml:space="preserve"> Despite no official relations between Saudi Arabia and Israel, </w:t>
      </w:r>
      <w:r w:rsidRPr="003B76D9">
        <w:rPr>
          <w:rStyle w:val="StyleUnderline"/>
          <w:rFonts w:asciiTheme="majorHAnsi" w:hAnsiTheme="majorHAnsi" w:cstheme="majorHAnsi"/>
        </w:rPr>
        <w:t>MBS and Netanyahu are now joined at the hip with Trump because they all want a war against Iran</w:t>
      </w:r>
      <w:r w:rsidRPr="003B76D9">
        <w:rPr>
          <w:rFonts w:asciiTheme="majorHAnsi" w:hAnsiTheme="majorHAnsi" w:cstheme="majorHAnsi"/>
          <w:sz w:val="16"/>
        </w:rPr>
        <w:t xml:space="preserve"> (and are having considerable success laying the groundwork). </w:t>
      </w:r>
      <w:r w:rsidRPr="003B76D9">
        <w:rPr>
          <w:rStyle w:val="StyleUnderline"/>
          <w:rFonts w:asciiTheme="majorHAnsi" w:hAnsiTheme="majorHAnsi" w:cstheme="majorHAnsi"/>
        </w:rPr>
        <w:t xml:space="preserve">The Saudis are also useful to the Israelis as a way to delegitimize any genuine form of Palestinian self-determination </w:t>
      </w:r>
      <w:r w:rsidRPr="003B76D9">
        <w:rPr>
          <w:rFonts w:asciiTheme="majorHAnsi" w:hAnsiTheme="majorHAnsi" w:cstheme="majorHAnsi"/>
          <w:sz w:val="16"/>
        </w:rPr>
        <w:t xml:space="preserve">— </w:t>
      </w:r>
      <w:r w:rsidRPr="003B76D9">
        <w:rPr>
          <w:rStyle w:val="StyleUnderline"/>
          <w:rFonts w:asciiTheme="majorHAnsi" w:hAnsiTheme="majorHAnsi" w:cstheme="majorHAnsi"/>
        </w:rPr>
        <w:t>because the Saudis have been prepared to throw their Arab neighbors under the bus in order to fight a regime in Tehran that MBS has said “makes Hitler look good.” Trump’s hatred of Iran</w:t>
      </w:r>
      <w:r w:rsidRPr="003B76D9">
        <w:rPr>
          <w:rFonts w:asciiTheme="majorHAnsi" w:hAnsiTheme="majorHAnsi" w:cstheme="majorHAnsi"/>
          <w:sz w:val="16"/>
        </w:rPr>
        <w:t xml:space="preserve"> and Kushner’s hopes for Israel’s expansion </w:t>
      </w:r>
      <w:r w:rsidRPr="003B76D9">
        <w:rPr>
          <w:rStyle w:val="Emphasis"/>
          <w:rFonts w:asciiTheme="majorHAnsi" w:hAnsiTheme="majorHAnsi" w:cstheme="majorHAnsi"/>
        </w:rPr>
        <w:t>keep this unholy trinity together</w:t>
      </w:r>
      <w:r w:rsidRPr="003B76D9">
        <w:rPr>
          <w:rFonts w:asciiTheme="majorHAnsi" w:hAnsiTheme="majorHAnsi" w:cstheme="majorHAnsi"/>
          <w:sz w:val="16"/>
        </w:rPr>
        <w:t xml:space="preserve">. </w:t>
      </w:r>
      <w:r w:rsidRPr="003B76D9">
        <w:rPr>
          <w:rStyle w:val="StyleUnderline"/>
          <w:rFonts w:asciiTheme="majorHAnsi" w:hAnsiTheme="majorHAnsi" w:cstheme="majorHAnsi"/>
        </w:rPr>
        <w:t>The idea that either Trump</w:t>
      </w:r>
      <w:r w:rsidRPr="003B76D9">
        <w:rPr>
          <w:rFonts w:asciiTheme="majorHAnsi" w:hAnsiTheme="majorHAnsi" w:cstheme="majorHAnsi"/>
          <w:sz w:val="16"/>
        </w:rPr>
        <w:t xml:space="preserve"> or his mute dauphin </w:t>
      </w:r>
      <w:r w:rsidRPr="003B76D9">
        <w:rPr>
          <w:rStyle w:val="StyleUnderline"/>
          <w:rFonts w:asciiTheme="majorHAnsi" w:hAnsiTheme="majorHAnsi" w:cstheme="majorHAnsi"/>
        </w:rPr>
        <w:t>give a hoot about human rights is preposterous</w:t>
      </w:r>
      <w:r w:rsidRPr="003B76D9">
        <w:rPr>
          <w:rFonts w:asciiTheme="majorHAnsi" w:hAnsiTheme="majorHAnsi" w:cstheme="majorHAnsi"/>
          <w:sz w:val="16"/>
        </w:rPr>
        <w:t xml:space="preserve">. </w:t>
      </w:r>
      <w:r w:rsidRPr="003B76D9">
        <w:rPr>
          <w:rStyle w:val="Emphasis"/>
          <w:rFonts w:asciiTheme="majorHAnsi" w:hAnsiTheme="majorHAnsi" w:cstheme="majorHAnsi"/>
        </w:rPr>
        <w:t>The more brutal a regime’s human rights abuses are, the more likely it is that Trump admires it.</w:t>
      </w:r>
    </w:p>
    <w:p w:rsidR="00475F68" w:rsidRPr="003B76D9" w:rsidRDefault="00475F68" w:rsidP="00475F68">
      <w:pPr>
        <w:rPr>
          <w:rFonts w:asciiTheme="majorHAnsi" w:hAnsiTheme="majorHAnsi" w:cstheme="majorHAnsi"/>
          <w:sz w:val="16"/>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HR – France Alt Cause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French arms sales are an alt cause to solving human rights</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Houry 19 – HRW’s director of terrorism and counterterrorism program. (Nadim, 01.28.19, “How French Weapons Enable Egypt’s Abuses,” Human Rights Watch, </w:t>
      </w:r>
      <w:hyperlink r:id="rId34" w:history="1">
        <w:r w:rsidRPr="003B76D9">
          <w:rPr>
            <w:rStyle w:val="Hyperlink"/>
            <w:rFonts w:asciiTheme="majorHAnsi" w:hAnsiTheme="majorHAnsi" w:cstheme="majorHAnsi"/>
          </w:rPr>
          <w:t>https://www.hrw.org/news/2019/01/28/how-french-weapons-enable-egypts-abuses)</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On January 27, </w:t>
      </w:r>
      <w:r w:rsidRPr="003B76D9">
        <w:rPr>
          <w:rStyle w:val="StyleUnderline"/>
          <w:rFonts w:asciiTheme="majorHAnsi" w:hAnsiTheme="majorHAnsi" w:cstheme="majorHAnsi"/>
        </w:rPr>
        <w:t>President</w:t>
      </w:r>
      <w:r w:rsidRPr="003B76D9">
        <w:rPr>
          <w:rFonts w:asciiTheme="majorHAnsi" w:hAnsiTheme="majorHAnsi" w:cstheme="majorHAnsi"/>
          <w:sz w:val="16"/>
        </w:rPr>
        <w:t xml:space="preserve"> Emmanuel </w:t>
      </w:r>
      <w:r w:rsidRPr="003B76D9">
        <w:rPr>
          <w:rStyle w:val="StyleUnderline"/>
          <w:rFonts w:asciiTheme="majorHAnsi" w:hAnsiTheme="majorHAnsi" w:cstheme="majorHAnsi"/>
        </w:rPr>
        <w:t>Macron began</w:t>
      </w:r>
      <w:r w:rsidRPr="003B76D9">
        <w:rPr>
          <w:rFonts w:asciiTheme="majorHAnsi" w:hAnsiTheme="majorHAnsi" w:cstheme="majorHAnsi"/>
          <w:sz w:val="16"/>
        </w:rPr>
        <w:t xml:space="preserve"> his </w:t>
      </w:r>
      <w:r w:rsidRPr="003B76D9">
        <w:rPr>
          <w:rStyle w:val="StyleUnderline"/>
          <w:rFonts w:asciiTheme="majorHAnsi" w:hAnsiTheme="majorHAnsi" w:cstheme="majorHAnsi"/>
        </w:rPr>
        <w:t>first official visit to Egypt. Relations between the two countries</w:t>
      </w:r>
      <w:r w:rsidRPr="003B76D9">
        <w:rPr>
          <w:rFonts w:asciiTheme="majorHAnsi" w:hAnsiTheme="majorHAnsi" w:cstheme="majorHAnsi"/>
          <w:sz w:val="16"/>
        </w:rPr>
        <w:t xml:space="preserve"> and presidents </w:t>
      </w:r>
      <w:r w:rsidRPr="003B76D9">
        <w:rPr>
          <w:rStyle w:val="StyleUnderline"/>
          <w:rFonts w:asciiTheme="majorHAnsi" w:hAnsiTheme="majorHAnsi" w:cstheme="majorHAnsi"/>
        </w:rPr>
        <w:t>have never been warmer. Macron has justified France’s support for Egypt, despite the well documented human rights abuses by President</w:t>
      </w:r>
      <w:r w:rsidRPr="003B76D9">
        <w:rPr>
          <w:rFonts w:asciiTheme="majorHAnsi" w:hAnsiTheme="majorHAnsi" w:cstheme="majorHAnsi"/>
          <w:sz w:val="16"/>
        </w:rPr>
        <w:t xml:space="preserve"> Abdel Fattah al-Sisi’s government, </w:t>
      </w:r>
      <w:r w:rsidRPr="003B76D9">
        <w:rPr>
          <w:rStyle w:val="StyleUnderline"/>
          <w:rFonts w:asciiTheme="majorHAnsi" w:hAnsiTheme="majorHAnsi" w:cstheme="majorHAnsi"/>
        </w:rPr>
        <w:t>by saying that France considers Egypt a bulwark against terrorism.</w:t>
      </w:r>
      <w:r w:rsidRPr="003B76D9">
        <w:rPr>
          <w:rFonts w:asciiTheme="majorHAnsi" w:hAnsiTheme="majorHAnsi" w:cstheme="majorHAnsi"/>
          <w:sz w:val="16"/>
        </w:rPr>
        <w:t xml:space="preserve"> Macron has gone as far as to </w:t>
      </w:r>
      <w:hyperlink r:id="rId35" w:tgtFrame="_blank" w:history="1">
        <w:r w:rsidRPr="003B76D9">
          <w:rPr>
            <w:rFonts w:asciiTheme="majorHAnsi" w:hAnsiTheme="majorHAnsi" w:cstheme="majorHAnsi"/>
            <w:sz w:val="16"/>
          </w:rPr>
          <w:t>say</w:t>
        </w:r>
      </w:hyperlink>
      <w:r w:rsidRPr="003B76D9">
        <w:rPr>
          <w:rFonts w:asciiTheme="majorHAnsi" w:hAnsiTheme="majorHAnsi" w:cstheme="majorHAnsi"/>
          <w:sz w:val="16"/>
        </w:rPr>
        <w:t xml:space="preserve"> that “Egypt’s security is France’s security.” In the name of this friendship, </w:t>
      </w:r>
      <w:r w:rsidRPr="003B76D9">
        <w:rPr>
          <w:rStyle w:val="StyleUnderline"/>
          <w:rFonts w:asciiTheme="majorHAnsi" w:hAnsiTheme="majorHAnsi" w:cstheme="majorHAnsi"/>
        </w:rPr>
        <w:t xml:space="preserve">France has sold many weapons to Egypt, overtaking the US to become Egypt’s main arms supplier </w:t>
      </w:r>
      <w:hyperlink r:id="rId36" w:tgtFrame="_blank" w:history="1">
        <w:r w:rsidRPr="003B76D9">
          <w:rPr>
            <w:rStyle w:val="StyleUnderline"/>
            <w:rFonts w:asciiTheme="majorHAnsi" w:hAnsiTheme="majorHAnsi" w:cstheme="majorHAnsi"/>
          </w:rPr>
          <w:t>between 2013 and 2017</w:t>
        </w:r>
      </w:hyperlink>
      <w:r w:rsidRPr="003B76D9">
        <w:rPr>
          <w:rStyle w:val="StyleUnderline"/>
          <w:rFonts w:asciiTheme="majorHAnsi" w:hAnsiTheme="majorHAnsi" w:cstheme="majorHAnsi"/>
        </w:rPr>
        <w:t>. In 2017 alone, it delivered more than EUR 1.4 billion worth of military and security equipment. France has provided warships, fighter jets, and armored vehicles,</w:t>
      </w:r>
      <w:r w:rsidRPr="003B76D9">
        <w:rPr>
          <w:rFonts w:asciiTheme="majorHAnsi" w:hAnsiTheme="majorHAnsi" w:cstheme="majorHAnsi"/>
          <w:sz w:val="16"/>
        </w:rPr>
        <w:t xml:space="preserve"> while French companies – with the government’s approval - have provided </w:t>
      </w:r>
      <w:r w:rsidRPr="003B76D9">
        <w:rPr>
          <w:rStyle w:val="StyleUnderline"/>
          <w:rFonts w:asciiTheme="majorHAnsi" w:hAnsiTheme="majorHAnsi" w:cstheme="majorHAnsi"/>
        </w:rPr>
        <w:t>surveillance and crowd control tools</w:t>
      </w:r>
      <w:r w:rsidRPr="003B76D9">
        <w:rPr>
          <w:rFonts w:asciiTheme="majorHAnsi" w:hAnsiTheme="majorHAnsi" w:cstheme="majorHAnsi"/>
          <w:sz w:val="16"/>
        </w:rPr>
        <w:t xml:space="preserve">. </w:t>
      </w:r>
      <w:hyperlink r:id="rId37" w:tgtFrame="_blank" w:history="1">
        <w:r w:rsidRPr="003B76D9">
          <w:rPr>
            <w:rFonts w:asciiTheme="majorHAnsi" w:hAnsiTheme="majorHAnsi" w:cstheme="majorHAnsi"/>
            <w:sz w:val="16"/>
          </w:rPr>
          <w:t>Last December in Cairo</w:t>
        </w:r>
      </w:hyperlink>
      <w:r w:rsidRPr="003B76D9">
        <w:rPr>
          <w:rFonts w:asciiTheme="majorHAnsi" w:hAnsiTheme="majorHAnsi" w:cstheme="majorHAnsi"/>
          <w:sz w:val="16"/>
        </w:rPr>
        <w:t xml:space="preserve">, French Defense Minister Florence Parly cut the ribbon with al-Sisi for Egypt’s first arms show. </w:t>
      </w:r>
      <w:r w:rsidRPr="003B76D9">
        <w:rPr>
          <w:rStyle w:val="StyleUnderline"/>
          <w:rFonts w:asciiTheme="majorHAnsi" w:hAnsiTheme="majorHAnsi" w:cstheme="majorHAnsi"/>
        </w:rPr>
        <w:t xml:space="preserve">When Macron has been criticized for his support </w:t>
      </w:r>
      <w:r w:rsidRPr="003B76D9">
        <w:rPr>
          <w:rFonts w:asciiTheme="majorHAnsi" w:hAnsiTheme="majorHAnsi" w:cstheme="majorHAnsi"/>
          <w:sz w:val="16"/>
        </w:rPr>
        <w:t xml:space="preserve">for al-Sisi, </w:t>
      </w:r>
      <w:hyperlink r:id="rId38" w:tgtFrame="_blank" w:history="1">
        <w:r w:rsidRPr="003B76D9">
          <w:rPr>
            <w:rStyle w:val="StyleUnderline"/>
            <w:rFonts w:asciiTheme="majorHAnsi" w:hAnsiTheme="majorHAnsi" w:cstheme="majorHAnsi"/>
          </w:rPr>
          <w:t>his answer</w:t>
        </w:r>
      </w:hyperlink>
      <w:r w:rsidRPr="003B76D9">
        <w:rPr>
          <w:rStyle w:val="StyleUnderline"/>
          <w:rFonts w:asciiTheme="majorHAnsi" w:hAnsiTheme="majorHAnsi" w:cstheme="majorHAnsi"/>
        </w:rPr>
        <w:t xml:space="preserve"> has been that he wants to be pragmatic and “does not want to lecture” al-Sisi on human rights</w:t>
      </w:r>
      <w:r w:rsidRPr="003B76D9">
        <w:rPr>
          <w:rFonts w:asciiTheme="majorHAnsi" w:hAnsiTheme="majorHAnsi" w:cstheme="majorHAnsi"/>
          <w:sz w:val="16"/>
        </w:rPr>
        <w:t xml:space="preserve">. But the issue here is not about France lecturing Egypt or a case of naïve activists unaware of the security risks in Egypt. The issue is about </w:t>
      </w:r>
      <w:r w:rsidRPr="003B76D9">
        <w:rPr>
          <w:rStyle w:val="StyleUnderline"/>
          <w:rFonts w:asciiTheme="majorHAnsi" w:hAnsiTheme="majorHAnsi" w:cstheme="majorHAnsi"/>
        </w:rPr>
        <w:t>France directly enabling abuses and not respecting its own international obligations regulating arms sales, which prohibit arms transfers to countries where there is a substantial risk that they could be used to commit or facilitate serious violations</w:t>
      </w:r>
      <w:r w:rsidRPr="003B76D9">
        <w:rPr>
          <w:rFonts w:asciiTheme="majorHAnsi" w:hAnsiTheme="majorHAnsi" w:cstheme="majorHAnsi"/>
          <w:sz w:val="16"/>
        </w:rPr>
        <w:t xml:space="preserve">. The </w:t>
      </w:r>
      <w:r w:rsidRPr="003B76D9">
        <w:rPr>
          <w:rStyle w:val="StyleUnderline"/>
          <w:rFonts w:asciiTheme="majorHAnsi" w:hAnsiTheme="majorHAnsi" w:cstheme="majorHAnsi"/>
        </w:rPr>
        <w:t>French authorities contend that they have only licensed military equipment as part of the “fight against terrorism”</w:t>
      </w:r>
      <w:r w:rsidRPr="003B76D9">
        <w:rPr>
          <w:rFonts w:asciiTheme="majorHAnsi" w:hAnsiTheme="majorHAnsi" w:cstheme="majorHAnsi"/>
          <w:sz w:val="16"/>
        </w:rPr>
        <w:t xml:space="preserve"> in Egypt and not for law enforcement operations. But as recent reports by Amnesty International and FIDH have demonstrated, </w:t>
      </w:r>
      <w:r w:rsidRPr="003B76D9">
        <w:rPr>
          <w:rStyle w:val="StyleUnderline"/>
          <w:rFonts w:asciiTheme="majorHAnsi" w:hAnsiTheme="majorHAnsi" w:cstheme="majorHAnsi"/>
        </w:rPr>
        <w:t>French-supplied armored vehicles were used by Egyptian security forces to violently disperse peaceful sit-ins across the country</w:t>
      </w:r>
      <w:r w:rsidRPr="003B76D9">
        <w:rPr>
          <w:rFonts w:asciiTheme="majorHAnsi" w:hAnsiTheme="majorHAnsi" w:cstheme="majorHAnsi"/>
          <w:sz w:val="16"/>
        </w:rPr>
        <w:t>. Amnesty International noted, “</w:t>
      </w:r>
      <w:r w:rsidRPr="003B76D9">
        <w:rPr>
          <w:rStyle w:val="StyleUnderline"/>
          <w:rFonts w:asciiTheme="majorHAnsi" w:hAnsiTheme="majorHAnsi" w:cstheme="majorHAnsi"/>
        </w:rPr>
        <w:t>French vehicles were</w:t>
      </w:r>
      <w:r w:rsidRPr="003B76D9">
        <w:rPr>
          <w:rFonts w:asciiTheme="majorHAnsi" w:hAnsiTheme="majorHAnsi" w:cstheme="majorHAnsi"/>
          <w:sz w:val="16"/>
        </w:rPr>
        <w:t xml:space="preserve"> not merely assisting the security forces, but were </w:t>
      </w:r>
      <w:r w:rsidRPr="003B76D9">
        <w:rPr>
          <w:rStyle w:val="StyleUnderline"/>
          <w:rFonts w:asciiTheme="majorHAnsi" w:hAnsiTheme="majorHAnsi" w:cstheme="majorHAnsi"/>
        </w:rPr>
        <w:t xml:space="preserve">themselves tools of repression, playing a very active role in the crushing of dissent.” </w:t>
      </w:r>
      <w:r w:rsidRPr="003B76D9">
        <w:rPr>
          <w:rFonts w:asciiTheme="majorHAnsi" w:hAnsiTheme="majorHAnsi" w:cstheme="majorHAnsi"/>
          <w:sz w:val="16"/>
        </w:rPr>
        <w:t xml:space="preserve">In response to the criticism, the </w:t>
      </w:r>
      <w:r w:rsidRPr="003B76D9">
        <w:rPr>
          <w:rStyle w:val="StyleUnderline"/>
          <w:rFonts w:asciiTheme="majorHAnsi" w:hAnsiTheme="majorHAnsi" w:cstheme="majorHAnsi"/>
        </w:rPr>
        <w:t xml:space="preserve">French government argues that such exports were intended for the Egyptian military, not the police. But France should have monitored the use of weapons and equipment it exported, and there is no evidence that France put a stop to the weapons transfers </w:t>
      </w:r>
      <w:r w:rsidRPr="003B76D9">
        <w:rPr>
          <w:rFonts w:asciiTheme="majorHAnsi" w:hAnsiTheme="majorHAnsi" w:cstheme="majorHAnsi"/>
          <w:sz w:val="16"/>
        </w:rPr>
        <w:t xml:space="preserve">once it became clear that Egypt had diverted their use. In addition to its direct support for the military and police, the </w:t>
      </w:r>
      <w:r w:rsidRPr="003B76D9">
        <w:rPr>
          <w:rStyle w:val="StyleUnderline"/>
          <w:rFonts w:asciiTheme="majorHAnsi" w:hAnsiTheme="majorHAnsi" w:cstheme="majorHAnsi"/>
        </w:rPr>
        <w:t xml:space="preserve">French government has authorized French companies to sell Egyptian authorities various surveillance systems for </w:t>
      </w:r>
      <w:hyperlink r:id="rId39" w:tgtFrame="_blank" w:history="1">
        <w:r w:rsidRPr="003B76D9">
          <w:rPr>
            <w:rStyle w:val="StyleUnderline"/>
            <w:rFonts w:asciiTheme="majorHAnsi" w:hAnsiTheme="majorHAnsi" w:cstheme="majorHAnsi"/>
          </w:rPr>
          <w:t>intercepting communications</w:t>
        </w:r>
      </w:hyperlink>
      <w:r w:rsidRPr="003B76D9">
        <w:rPr>
          <w:rStyle w:val="StyleUnderline"/>
          <w:rFonts w:asciiTheme="majorHAnsi" w:hAnsiTheme="majorHAnsi" w:cstheme="majorHAnsi"/>
        </w:rPr>
        <w:t xml:space="preserve"> and controlling social movements</w:t>
      </w:r>
      <w:r w:rsidRPr="003B76D9">
        <w:rPr>
          <w:rFonts w:asciiTheme="majorHAnsi" w:hAnsiTheme="majorHAnsi" w:cstheme="majorHAnsi"/>
          <w:sz w:val="16"/>
        </w:rPr>
        <w:t xml:space="preserve">. The </w:t>
      </w:r>
      <w:r w:rsidRPr="003B76D9">
        <w:rPr>
          <w:rStyle w:val="StyleUnderline"/>
          <w:rFonts w:asciiTheme="majorHAnsi" w:hAnsiTheme="majorHAnsi" w:cstheme="majorHAnsi"/>
        </w:rPr>
        <w:t>Egyptian state’s ever-expanding surveillance has been used to target human rights and labor activists, LGBT people, political activists, and academics.</w:t>
      </w:r>
      <w:r w:rsidRPr="003B76D9">
        <w:rPr>
          <w:rFonts w:asciiTheme="majorHAnsi" w:hAnsiTheme="majorHAnsi" w:cstheme="majorHAnsi"/>
          <w:sz w:val="16"/>
        </w:rPr>
        <w:t xml:space="preserve"> Al-Sisi’s fear of social movements is so deep that in December his government even banned the sale of yellow vests in fear of copycat protests in advance of the anniversary of the 2011 uprising. Even France’s claims that al-Sisi is essential to the fight against terrorism looks shaky on closer inspection. </w:t>
      </w:r>
      <w:r w:rsidRPr="003B76D9">
        <w:rPr>
          <w:rStyle w:val="StyleUnderline"/>
          <w:rFonts w:asciiTheme="majorHAnsi" w:hAnsiTheme="majorHAnsi" w:cstheme="majorHAnsi"/>
        </w:rPr>
        <w:t>Egypt is indeed facing a dangerous insurgency by extremist fighters</w:t>
      </w:r>
      <w:r w:rsidRPr="003B76D9">
        <w:rPr>
          <w:rFonts w:asciiTheme="majorHAnsi" w:hAnsiTheme="majorHAnsi" w:cstheme="majorHAnsi"/>
          <w:sz w:val="16"/>
        </w:rPr>
        <w:t xml:space="preserve"> in the northern Sinai Peninsula, a historically marginalized territory. But </w:t>
      </w:r>
      <w:r w:rsidRPr="003B76D9">
        <w:rPr>
          <w:rStyle w:val="StyleUnderline"/>
          <w:rFonts w:asciiTheme="majorHAnsi" w:hAnsiTheme="majorHAnsi" w:cstheme="majorHAnsi"/>
        </w:rPr>
        <w:t xml:space="preserve">the way the Egyptian security forces have countered this insurgency has been a textbook case of abuses that have not just violated human rights but alienated large segments of the local population that these actions are supposed to protect. </w:t>
      </w:r>
      <w:r w:rsidRPr="003B76D9">
        <w:rPr>
          <w:rFonts w:asciiTheme="majorHAnsi" w:hAnsiTheme="majorHAnsi" w:cstheme="majorHAnsi"/>
          <w:sz w:val="16"/>
        </w:rPr>
        <w:t xml:space="preserve">Egyptian forces carried out unlawful mass destruction of homes and forcible evictions of tens of thousands of residents in northern Sinai with </w:t>
      </w:r>
      <w:hyperlink r:id="rId40" w:tgtFrame="_blank" w:history="1">
        <w:r w:rsidRPr="003B76D9">
          <w:rPr>
            <w:rFonts w:asciiTheme="majorHAnsi" w:hAnsiTheme="majorHAnsi" w:cstheme="majorHAnsi"/>
            <w:sz w:val="16"/>
          </w:rPr>
          <w:t>little or no help or temporary accommodation</w:t>
        </w:r>
      </w:hyperlink>
      <w:r w:rsidRPr="003B76D9">
        <w:rPr>
          <w:rFonts w:asciiTheme="majorHAnsi" w:hAnsiTheme="majorHAnsi" w:cstheme="majorHAnsi"/>
          <w:sz w:val="16"/>
        </w:rPr>
        <w:t xml:space="preserve"> for the people forced out of their homes. Human Rights Watch’s research shows that the Egyptian military and police have carried out widespread arbitrary arrests, enforced disappearances, torture, and extrajudicial killings, in northern Sinai while attempting to conceal these abuses through restrictions on independent reporting. Residents of the area told us that they no longer knew whom to trust. France is happy to whitewash these abuses in the name of the fight against terrorism. In other parts of Egypt, the situation is not much better. Torture and enforced disappearances occur regularly, and overcrowded prisons with brutal detention conditions are becoming breeding grounds for radicalization, former inmates say. Meanwhile, Egyptian authorities have used the cover of counterterrorism to go after all forms of dissent. Egypt has not only banned the Muslim Brotherhood as a terrorist organization, but also secular groups like the April 6 Youth Movement, an activist group that played a key role in the protests organized against Hosni Mubarak in 2011. A March 2018 </w:t>
      </w:r>
      <w:hyperlink r:id="rId41" w:tgtFrame="_blank" w:history="1">
        <w:r w:rsidRPr="003B76D9">
          <w:rPr>
            <w:rFonts w:asciiTheme="majorHAnsi" w:hAnsiTheme="majorHAnsi" w:cstheme="majorHAnsi"/>
            <w:sz w:val="16"/>
          </w:rPr>
          <w:t>video</w:t>
        </w:r>
      </w:hyperlink>
      <w:r w:rsidRPr="003B76D9">
        <w:rPr>
          <w:rFonts w:asciiTheme="majorHAnsi" w:hAnsiTheme="majorHAnsi" w:cstheme="majorHAnsi"/>
          <w:sz w:val="16"/>
        </w:rPr>
        <w:t xml:space="preserve"> by the Interior Ministry portrays a threat to Egypt’s security emanating from groups ranging from ISIS to human rights groups, including Human Rights Watch. </w:t>
      </w:r>
      <w:r w:rsidRPr="003B76D9">
        <w:rPr>
          <w:rStyle w:val="StyleUnderline"/>
          <w:rFonts w:asciiTheme="majorHAnsi" w:hAnsiTheme="majorHAnsi" w:cstheme="majorHAnsi"/>
        </w:rPr>
        <w:t xml:space="preserve">By offering unconditional and uncritical support, France has made it harder to get Egypt to revisit its current approach. </w:t>
      </w:r>
      <w:r w:rsidRPr="003B76D9">
        <w:rPr>
          <w:rFonts w:asciiTheme="majorHAnsi" w:hAnsiTheme="majorHAnsi" w:cstheme="majorHAnsi"/>
          <w:sz w:val="16"/>
        </w:rPr>
        <w:t>Despite the government’s massive military efforts, northern Sinai residents hardly feel more secure. Many displaced by the violence in past years have reported losing hope of going back home. According to data compiled by the Armed Conflict Location &amp; Event Data Project (ACLED), the number of armed violent events in Egypt nearly doubled between November and December 2018 due to the escalation of the fighting between Egyptian forces and the Islamic State. According to ACLED, Egypt became the third-most-active country in terms of violence on the African continent in December, after Somalia and Nigeria. .</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br w:type="page"/>
        <w:t>1NC HR – Don’t Solve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Other suppliers like Russia, Germany, and China continue aid post-plan – the aff doesn’t solve civilian violence</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Maged 19</w:t>
      </w:r>
      <w:r w:rsidRPr="003B76D9">
        <w:rPr>
          <w:rFonts w:asciiTheme="majorHAnsi" w:hAnsiTheme="majorHAnsi" w:cstheme="majorHAnsi"/>
        </w:rPr>
        <w:t xml:space="preserve"> —Mira Maged is an author at Egypt Independent (March 15, 2019, https://egyptindependent.com/sipri-egypt-occupies-3rd-position-among-worlds-25-largest-arms-importers/, RC)</w:t>
      </w:r>
    </w:p>
    <w:p w:rsidR="00475F68" w:rsidRPr="003B76D9" w:rsidRDefault="00475F68" w:rsidP="00475F68">
      <w:pPr>
        <w:pStyle w:val="NormalWeb"/>
        <w:spacing w:before="0" w:beforeAutospacing="0"/>
        <w:rPr>
          <w:rFonts w:asciiTheme="majorHAnsi" w:hAnsiTheme="majorHAnsi" w:cstheme="majorHAnsi"/>
          <w:color w:val="000000" w:themeColor="text1"/>
          <w:sz w:val="16"/>
        </w:rPr>
      </w:pPr>
      <w:r w:rsidRPr="003B76D9">
        <w:rPr>
          <w:rFonts w:asciiTheme="majorHAnsi" w:hAnsiTheme="majorHAnsi" w:cstheme="majorHAnsi"/>
          <w:color w:val="000000" w:themeColor="text1"/>
          <w:u w:val="single"/>
        </w:rPr>
        <w:t>Egypt was the world’s third largest arms importer in 2014-18,</w:t>
      </w:r>
      <w:r w:rsidRPr="003B76D9">
        <w:rPr>
          <w:rFonts w:asciiTheme="majorHAnsi" w:hAnsiTheme="majorHAnsi" w:cstheme="majorHAnsi"/>
          <w:color w:val="000000" w:themeColor="text1"/>
          <w:sz w:val="16"/>
        </w:rPr>
        <w:t xml:space="preserve"> having more than doubled (206%) arms imports from 2009–13 to 2014–18, </w:t>
      </w:r>
      <w:r w:rsidRPr="003B76D9">
        <w:rPr>
          <w:rFonts w:asciiTheme="majorHAnsi" w:hAnsiTheme="majorHAnsi" w:cstheme="majorHAnsi"/>
          <w:color w:val="000000" w:themeColor="text1"/>
          <w:u w:val="single"/>
        </w:rPr>
        <w:t>according to</w:t>
      </w:r>
      <w:r w:rsidRPr="003B76D9">
        <w:rPr>
          <w:rFonts w:asciiTheme="majorHAnsi" w:hAnsiTheme="majorHAnsi" w:cstheme="majorHAnsi"/>
          <w:color w:val="000000" w:themeColor="text1"/>
          <w:sz w:val="16"/>
        </w:rPr>
        <w:t xml:space="preserve"> a report by Stockholm International Peace Research Institute </w:t>
      </w:r>
      <w:r w:rsidRPr="003B76D9">
        <w:rPr>
          <w:rFonts w:asciiTheme="majorHAnsi" w:hAnsiTheme="majorHAnsi" w:cstheme="majorHAnsi"/>
          <w:color w:val="000000" w:themeColor="text1"/>
          <w:u w:val="single"/>
        </w:rPr>
        <w:t>(SIPRI)</w:t>
      </w:r>
      <w:r w:rsidRPr="003B76D9">
        <w:rPr>
          <w:rFonts w:asciiTheme="majorHAnsi" w:hAnsiTheme="majorHAnsi" w:cstheme="majorHAnsi"/>
          <w:color w:val="000000" w:themeColor="text1"/>
          <w:sz w:val="16"/>
        </w:rPr>
        <w:t xml:space="preserve"> released on Friday March 15. Pieter D. Wezeman, Senior Researcher with the SIPRI Arms and Military Expenditure program, declared that </w:t>
      </w:r>
      <w:r w:rsidRPr="003B76D9">
        <w:rPr>
          <w:rFonts w:asciiTheme="majorHAnsi" w:hAnsiTheme="majorHAnsi" w:cstheme="majorHAnsi"/>
          <w:color w:val="000000" w:themeColor="text1"/>
          <w:u w:val="single"/>
        </w:rPr>
        <w:t>Russia, France and Germany intensely increased their arms sales to Egypt over the past five years</w:t>
      </w:r>
      <w:r w:rsidRPr="003B76D9">
        <w:rPr>
          <w:rFonts w:asciiTheme="majorHAnsi" w:hAnsiTheme="majorHAnsi" w:cstheme="majorHAnsi"/>
          <w:color w:val="000000" w:themeColor="text1"/>
          <w:sz w:val="16"/>
        </w:rPr>
        <w:t>. Alongside Saudi Arabia, India and Australia</w:t>
      </w:r>
      <w:r w:rsidRPr="003B76D9">
        <w:rPr>
          <w:rFonts w:asciiTheme="majorHAnsi" w:hAnsiTheme="majorHAnsi" w:cstheme="majorHAnsi"/>
          <w:b/>
          <w:bCs/>
          <w:color w:val="000000" w:themeColor="text1"/>
          <w:u w:val="single"/>
          <w:bdr w:val="single" w:sz="4" w:space="0" w:color="auto"/>
        </w:rPr>
        <w:t>, Egypt ranked amidst the world largest arm importers.</w:t>
      </w:r>
      <w:r w:rsidRPr="003B76D9">
        <w:rPr>
          <w:rFonts w:asciiTheme="majorHAnsi" w:hAnsiTheme="majorHAnsi" w:cstheme="majorHAnsi"/>
          <w:color w:val="000000" w:themeColor="text1"/>
          <w:sz w:val="16"/>
        </w:rPr>
        <w:t xml:space="preserve"> The report showed that Saudi Arabia was the world’s largest arms importer in 2014–18, citing a noticeable </w:t>
      </w:r>
      <w:r w:rsidRPr="003B76D9">
        <w:rPr>
          <w:rFonts w:asciiTheme="majorHAnsi" w:hAnsiTheme="majorHAnsi" w:cstheme="majorHAnsi"/>
          <w:color w:val="000000" w:themeColor="text1"/>
          <w:u w:val="single"/>
        </w:rPr>
        <w:t xml:space="preserve">increase of 192% </w:t>
      </w:r>
      <w:r w:rsidRPr="003B76D9">
        <w:rPr>
          <w:rFonts w:asciiTheme="majorHAnsi" w:hAnsiTheme="majorHAnsi" w:cstheme="majorHAnsi"/>
          <w:color w:val="000000" w:themeColor="text1"/>
          <w:sz w:val="16"/>
        </w:rPr>
        <w:t xml:space="preserve">compared to 2009–13. Imports by Israel (354%), Qatar (225%) and Iraq (139%) also rose from 2009-13 to 2014-18. He added that the Gulf region, in which conflicts and tensions are dramatically concentrated, are in high demand for weapons from the USA, the United Kingdom and France. Remarkably, Middle Eastern countries increased their arms imports by 87% between 2009–13 and 2014–18 and accounted for 35% of global arms imports in 2014–18, doubling their imports during the past five years, the report said. The report highlighted the increasing arms flow from 2009–13 to 2014–18 by exporters to the Middle East specifically. The SPRI reported the </w:t>
      </w:r>
      <w:r w:rsidRPr="003B76D9">
        <w:rPr>
          <w:rFonts w:asciiTheme="majorHAnsi" w:hAnsiTheme="majorHAnsi" w:cstheme="majorHAnsi"/>
          <w:color w:val="000000" w:themeColor="text1"/>
          <w:u w:val="single"/>
        </w:rPr>
        <w:t>five largest exporters in 2014-18 as the United States, Russia, France, Germany and China, accounting for 75% of the total volume of arms exports</w:t>
      </w:r>
      <w:r w:rsidRPr="003B76D9">
        <w:rPr>
          <w:rFonts w:asciiTheme="majorHAnsi" w:hAnsiTheme="majorHAnsi" w:cstheme="majorHAnsi"/>
          <w:color w:val="000000" w:themeColor="text1"/>
          <w:sz w:val="16"/>
        </w:rPr>
        <w:t xml:space="preserve"> in 2014–18. The ﬁve largest exporters in 2014–18 were the United States, whose exports grew by 29% between 2009–13 and 2014–18, Russia, France, Germany and China. The top five exporters accounted for 75% of the total volume of arms exports in 2014–18. Solidifying its position as the world’s biggest arms supplier, the USA exported arms to at least 98 countries during the past five years. Imports by states in Asia and Oceania decreased by 6.7% in 2014–18. The volume of international transfers of major arms in 2014–18 increased by 7.8 per comparing between 2009–13 and 2004–2008, according to the new data on arms by SIPRI.</w:t>
      </w:r>
    </w:p>
    <w:p w:rsidR="00475F68" w:rsidRPr="003B76D9" w:rsidRDefault="00475F68" w:rsidP="00475F68">
      <w:pPr>
        <w:rPr>
          <w:rFonts w:asciiTheme="majorHAnsi" w:hAnsiTheme="majorHAnsi" w:cstheme="majorHAnsi"/>
          <w:color w:val="000000" w:themeColor="text1"/>
        </w:rPr>
      </w:pP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AT French Adv</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France – Non U/Q</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French arms sales are decreasing – oil and electoral uncertainty</w:t>
      </w:r>
    </w:p>
    <w:p w:rsidR="00475F68" w:rsidRPr="003B76D9" w:rsidRDefault="00475F68" w:rsidP="00475F68">
      <w:pPr>
        <w:rPr>
          <w:rFonts w:asciiTheme="majorHAnsi" w:hAnsiTheme="majorHAnsi" w:cstheme="majorHAnsi"/>
        </w:rPr>
      </w:pPr>
      <w:r w:rsidRPr="003B76D9">
        <w:rPr>
          <w:rStyle w:val="Heading4Char"/>
          <w:rFonts w:asciiTheme="majorHAnsi" w:hAnsiTheme="majorHAnsi" w:cstheme="majorHAnsi"/>
        </w:rPr>
        <w:t>Tran 18</w:t>
      </w:r>
      <w:r w:rsidRPr="003B76D9">
        <w:rPr>
          <w:rFonts w:asciiTheme="majorHAnsi" w:hAnsiTheme="majorHAnsi" w:cstheme="majorHAnsi"/>
        </w:rPr>
        <w:t xml:space="preserve"> (Pierre, 7-5-2018, "Why have French arms exports dropped 50 percent from 2016 to 2017?," Defense News, </w:t>
      </w:r>
      <w:hyperlink r:id="rId42" w:history="1">
        <w:r w:rsidRPr="003B76D9">
          <w:rPr>
            <w:rStyle w:val="Hyperlink"/>
            <w:rFonts w:asciiTheme="majorHAnsi" w:hAnsiTheme="majorHAnsi" w:cstheme="majorHAnsi"/>
          </w:rPr>
          <w:t>https://www.defensenews.com/industry/2018/07/05/why-have-french-arms-exports-dropped-50-percent-since-last-year/</w:t>
        </w:r>
      </w:hyperlink>
      <w:r w:rsidRPr="003B76D9">
        <w:rPr>
          <w:rFonts w:asciiTheme="majorHAnsi" w:hAnsiTheme="majorHAnsi" w:cstheme="majorHAnsi"/>
        </w:rPr>
        <w:t xml:space="preserve">, brt) </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Electoral uncertainty and hard times for oil producers led to a halving of French arms exports</w:t>
      </w:r>
      <w:r w:rsidRPr="003B76D9">
        <w:rPr>
          <w:rFonts w:asciiTheme="majorHAnsi" w:hAnsiTheme="majorHAnsi" w:cstheme="majorHAnsi"/>
          <w:sz w:val="8"/>
        </w:rPr>
        <w:t xml:space="preserve"> last year, the annual government report to parliament showed July 4. Fr</w:t>
      </w:r>
      <w:r w:rsidRPr="003B76D9">
        <w:rPr>
          <w:rStyle w:val="StyleUnderline"/>
          <w:rFonts w:asciiTheme="majorHAnsi" w:hAnsiTheme="majorHAnsi" w:cstheme="majorHAnsi"/>
        </w:rPr>
        <w:t>ance won in 2017 orders for arms exports worth €6.9 billion</w:t>
      </w:r>
      <w:r w:rsidRPr="003B76D9">
        <w:rPr>
          <w:rFonts w:asciiTheme="majorHAnsi" w:hAnsiTheme="majorHAnsi" w:cstheme="majorHAnsi"/>
          <w:sz w:val="8"/>
        </w:rPr>
        <w:t xml:space="preserve"> (U.S. $8 billion), half the €14 billion booked in the previous year, the report on foreign weapon sales said. </w:t>
      </w:r>
      <w:r w:rsidRPr="003B76D9">
        <w:rPr>
          <w:rStyle w:val="StyleUnderline"/>
          <w:rFonts w:asciiTheme="majorHAnsi" w:hAnsiTheme="majorHAnsi" w:cstheme="majorHAnsi"/>
        </w:rPr>
        <w:t>That sharp drop in foreign weapon sales reflected “greater constraints</w:t>
      </w:r>
      <w:r w:rsidRPr="003B76D9">
        <w:rPr>
          <w:rFonts w:asciiTheme="majorHAnsi" w:hAnsiTheme="majorHAnsi" w:cstheme="majorHAnsi"/>
          <w:sz w:val="8"/>
        </w:rPr>
        <w:t xml:space="preserve">” in 2017, notably nations waiting to see the outcome of the French elections and an economic slowdown among most oil producers, the report said. The latter led many hydrocarbon-rich countries to postpone some arms deals. The big drop in 2017 followed two buoyant years due to export contracts for the Dassault Rafale fighter jet, with 2015 hitting a record high of €16.9 billion. </w:t>
      </w:r>
      <w:r w:rsidRPr="003B76D9">
        <w:rPr>
          <w:rStyle w:val="StyleUnderline"/>
          <w:rFonts w:asciiTheme="majorHAnsi" w:hAnsiTheme="majorHAnsi" w:cstheme="majorHAnsi"/>
        </w:rPr>
        <w:t>France sold some major arms packages last year</w:t>
      </w:r>
      <w:r w:rsidRPr="003B76D9">
        <w:rPr>
          <w:rFonts w:asciiTheme="majorHAnsi" w:hAnsiTheme="majorHAnsi" w:cstheme="majorHAnsi"/>
          <w:sz w:val="8"/>
        </w:rPr>
        <w:t xml:space="preserve">, but those contracts will not go into effect until 2018, including Qatar exercising an option for a further 12 Rafale fighters, the report said. Qatar previously took some eight months to raise a commercial bank loan to pay a 15 percent down payment for its 2015 order for 24 Rafale fighters and missiles worth €6.3 billion. The total of last year’s deals match the average value booked in previous years before the spike in 2015 and 2016, the report said. </w:t>
      </w:r>
      <w:r w:rsidRPr="003B76D9">
        <w:rPr>
          <w:rStyle w:val="StyleUnderline"/>
          <w:rFonts w:asciiTheme="majorHAnsi" w:hAnsiTheme="majorHAnsi" w:cstheme="majorHAnsi"/>
        </w:rPr>
        <w:t>Sales in the Middle East accounted for just over 60 percent</w:t>
      </w:r>
      <w:r w:rsidRPr="003B76D9">
        <w:rPr>
          <w:rFonts w:asciiTheme="majorHAnsi" w:hAnsiTheme="majorHAnsi" w:cstheme="majorHAnsi"/>
          <w:sz w:val="8"/>
        </w:rPr>
        <w:t xml:space="preserve"> of the total value last year, </w:t>
      </w:r>
      <w:r w:rsidRPr="003B76D9">
        <w:rPr>
          <w:rStyle w:val="StyleUnderline"/>
          <w:rFonts w:asciiTheme="majorHAnsi" w:hAnsiTheme="majorHAnsi" w:cstheme="majorHAnsi"/>
        </w:rPr>
        <w:t>reflecting close French ties to the region</w:t>
      </w:r>
      <w:r w:rsidRPr="003B76D9">
        <w:rPr>
          <w:rFonts w:asciiTheme="majorHAnsi" w:hAnsiTheme="majorHAnsi" w:cstheme="majorHAnsi"/>
          <w:sz w:val="8"/>
        </w:rPr>
        <w:t xml:space="preserve"> and “the struggle of several nations against terrorism,” the report said. The Asia-Pacific region accounted for some 17 percent of sales, followed by Europe and “the American continent.” “This export strategy, in close ties with foreign policy, defense and security of France, is conducted with the strict respect of French commitment to international agreements, and governed by a very strict control of exports,” the report said. Helicopters and missiles, with a strong naval focus for the latter, accounted for more than half the amount recorded last year. Most of the contracts were worth less than €200 million, a market segment which is fairly stable despite stiff competition, particularly from emerging export nations offering “low-cost” deals, the report said. Sales in that segment accounted for €4.1 billion of the total annual amount. Besides access to Western technology, “a French solution presents a real autonomy in use,” the report said. Key elements in winning contracts are the transfer of technology and offset deals with local industrial partners, the report said. The sale of submarines to Australia and Rafale to India are major examples. </w:t>
      </w:r>
      <w:r w:rsidRPr="003B76D9">
        <w:rPr>
          <w:rStyle w:val="StyleUnderline"/>
          <w:rFonts w:asciiTheme="majorHAnsi" w:hAnsiTheme="majorHAnsi" w:cstheme="majorHAnsi"/>
        </w:rPr>
        <w:t>A sustained export drive has led to an “internationalization,” with French companies setting up subsidiaries and seeking local partners abroad, not just a simple sales drive,</w:t>
      </w:r>
      <w:r w:rsidRPr="003B76D9">
        <w:rPr>
          <w:rFonts w:asciiTheme="majorHAnsi" w:hAnsiTheme="majorHAnsi" w:cstheme="majorHAnsi"/>
          <w:sz w:val="8"/>
        </w:rPr>
        <w:t xml:space="preserve"> said Hélène Masson, senior research fellow at the think tank Fondation pour la Recherche Stratégique. “</w:t>
      </w:r>
      <w:r w:rsidRPr="003B76D9">
        <w:rPr>
          <w:rStyle w:val="StyleUnderline"/>
          <w:rFonts w:asciiTheme="majorHAnsi" w:hAnsiTheme="majorHAnsi" w:cstheme="majorHAnsi"/>
        </w:rPr>
        <w:t>The </w:t>
      </w:r>
      <w:hyperlink r:id="rId43" w:history="1">
        <w:r w:rsidRPr="003B76D9">
          <w:rPr>
            <w:rStyle w:val="StyleUnderline"/>
            <w:rFonts w:asciiTheme="majorHAnsi" w:hAnsiTheme="majorHAnsi" w:cstheme="majorHAnsi"/>
          </w:rPr>
          <w:t>French defense technological and industrial base</w:t>
        </w:r>
      </w:hyperlink>
      <w:r w:rsidRPr="003B76D9">
        <w:rPr>
          <w:rStyle w:val="StyleUnderline"/>
          <w:rFonts w:asciiTheme="majorHAnsi" w:hAnsiTheme="majorHAnsi" w:cstheme="majorHAnsi"/>
        </w:rPr>
        <w:t xml:space="preserve"> seeks exports to compensate for a drop in </w:t>
      </w:r>
      <w:r w:rsidRPr="003B76D9">
        <w:rPr>
          <w:rFonts w:asciiTheme="majorHAnsi" w:hAnsiTheme="majorHAnsi" w:cstheme="majorHAnsi"/>
          <w:sz w:val="8"/>
        </w:rPr>
        <w:t xml:space="preserve">French and European </w:t>
      </w:r>
      <w:r w:rsidRPr="003B76D9">
        <w:rPr>
          <w:rStyle w:val="StyleUnderline"/>
          <w:rFonts w:asciiTheme="majorHAnsi" w:hAnsiTheme="majorHAnsi" w:cstheme="majorHAnsi"/>
        </w:rPr>
        <w:t>orders</w:t>
      </w:r>
      <w:r w:rsidRPr="003B76D9">
        <w:rPr>
          <w:rFonts w:asciiTheme="majorHAnsi" w:hAnsiTheme="majorHAnsi" w:cstheme="majorHAnsi"/>
          <w:sz w:val="8"/>
        </w:rPr>
        <w:t xml:space="preserve">, accelerating after 2010,” she said. </w:t>
      </w:r>
      <w:r w:rsidRPr="003B76D9">
        <w:rPr>
          <w:rStyle w:val="StyleUnderline"/>
          <w:rFonts w:asciiTheme="majorHAnsi" w:hAnsiTheme="majorHAnsi" w:cstheme="majorHAnsi"/>
        </w:rPr>
        <w:t>That has led to a structural shift in companies’ internal organization, international presence and product portfolio</w:t>
      </w:r>
      <w:r w:rsidRPr="003B76D9">
        <w:rPr>
          <w:rFonts w:asciiTheme="majorHAnsi" w:hAnsiTheme="majorHAnsi" w:cstheme="majorHAnsi"/>
          <w:sz w:val="8"/>
        </w:rPr>
        <w:t xml:space="preserve">. </w:t>
      </w:r>
      <w:r w:rsidRPr="003B76D9">
        <w:rPr>
          <w:rStyle w:val="StyleUnderline"/>
          <w:rFonts w:asciiTheme="majorHAnsi" w:hAnsiTheme="majorHAnsi" w:cstheme="majorHAnsi"/>
        </w:rPr>
        <w:t>Companies’ relations with suppliers and industrial partnerships have also changed</w:t>
      </w:r>
      <w:r w:rsidRPr="003B76D9">
        <w:rPr>
          <w:rFonts w:asciiTheme="majorHAnsi" w:hAnsiTheme="majorHAnsi" w:cstheme="majorHAnsi"/>
          <w:sz w:val="8"/>
        </w:rPr>
        <w:t xml:space="preserve">. </w:t>
      </w:r>
      <w:r w:rsidRPr="003B76D9">
        <w:rPr>
          <w:rStyle w:val="StyleUnderline"/>
          <w:rFonts w:asciiTheme="majorHAnsi" w:hAnsiTheme="majorHAnsi" w:cstheme="majorHAnsi"/>
        </w:rPr>
        <w:t>Client nations calling for local investment through direct offset deals is the key factor, speeding the transformation, she said. French intermediate, medium and small enterprises must deal with complex financial, legal and commercial issues.</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France – Circumvention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France circumvents ITAR – removes US parts and talks to the US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Defense World</w:t>
      </w:r>
      <w:r w:rsidRPr="003B76D9">
        <w:rPr>
          <w:rFonts w:asciiTheme="majorHAnsi" w:hAnsiTheme="majorHAnsi" w:cstheme="majorHAnsi"/>
        </w:rPr>
        <w:t xml:space="preserve"> 9/7/</w:t>
      </w:r>
      <w:r w:rsidRPr="003B76D9">
        <w:rPr>
          <w:rStyle w:val="Style13ptBold"/>
          <w:rFonts w:asciiTheme="majorHAnsi" w:hAnsiTheme="majorHAnsi" w:cstheme="majorHAnsi"/>
        </w:rPr>
        <w:t>18</w:t>
      </w:r>
      <w:r w:rsidRPr="003B76D9">
        <w:rPr>
          <w:rFonts w:asciiTheme="majorHAnsi" w:hAnsiTheme="majorHAnsi" w:cstheme="majorHAnsi"/>
        </w:rPr>
        <w:t xml:space="preserve"> [“France To Cut US-Made Components From Its Military Products”] [DS] [https://www.defenseworld.net/news/23310/France_to_Cut_US_made_Components_from_its_Military_Products]</w:t>
      </w:r>
    </w:p>
    <w:p w:rsidR="00475F68" w:rsidRPr="003B76D9" w:rsidRDefault="00475F68" w:rsidP="00475F68">
      <w:pPr>
        <w:rPr>
          <w:rFonts w:asciiTheme="majorHAnsi" w:hAnsiTheme="majorHAnsi" w:cstheme="majorHAnsi"/>
          <w:sz w:val="16"/>
        </w:rPr>
      </w:pPr>
      <w:r w:rsidRPr="003B76D9">
        <w:rPr>
          <w:rStyle w:val="Emphasis"/>
          <w:rFonts w:asciiTheme="majorHAnsi" w:hAnsiTheme="majorHAnsi" w:cstheme="majorHAnsi"/>
        </w:rPr>
        <w:t>France is working to reduce US-made components from its defense products so as not to run afoul of the US International Traffic in Arms Regulations (ITAR) which allow Washington to veto sale to countries it does not approve of</w:t>
      </w:r>
      <w:r w:rsidRPr="003B76D9">
        <w:rPr>
          <w:rFonts w:asciiTheme="majorHAnsi" w:hAnsiTheme="majorHAnsi" w:cstheme="majorHAnsi"/>
          <w:sz w:val="16"/>
        </w:rPr>
        <w:t xml:space="preserve">. </w:t>
      </w:r>
      <w:r w:rsidRPr="003B76D9">
        <w:rPr>
          <w:rStyle w:val="StyleUnderline"/>
          <w:rFonts w:asciiTheme="majorHAnsi" w:hAnsiTheme="majorHAnsi" w:cstheme="majorHAnsi"/>
        </w:rPr>
        <w:t>French Defence Minister Florence Parly said Yesterday that reducing dependence on US-made components was necessary so as not to hinder the export of French military products</w:t>
      </w:r>
      <w:r w:rsidRPr="003B76D9">
        <w:rPr>
          <w:rFonts w:asciiTheme="majorHAnsi" w:hAnsiTheme="majorHAnsi" w:cstheme="majorHAnsi"/>
          <w:sz w:val="16"/>
        </w:rPr>
        <w:t xml:space="preserve">. France has had to time and again seek US permission to export products even if a very small component by value or importance was included in the French system. Florence Parly said, "We need to gradually de-sensitize ourselves in relation to a certain number of American components, which does not necessarily mean being able to de-sensitize completely," she explained during a meeting with the Association of Professional Journalists (Aeronautics and Space) in comments widely quoted in the French media. She said that France has launched a plan to reduce dependence on certain American components; "We have encountered difficulties related to export prospects, and we know that these difficulties are apparently linked to strategic questions and in reality often due to problems of commercial competition," she explained. Under US ITAR regulations, if a foreign-made arms system contains even one US component, the United States has the power to prohibit its export to a third country. Recently the US blocked the sale of the French-made Scalp cruise missile which was to arm the Rafale fighter jet, meant for export to Egypt and Qatar. In 2013, Washington had refused a request for re-export from France to the United Arab Emirates of "Made in USA" components needed to manufacture two French spy satellites by Airbus and Thales. </w:t>
      </w:r>
      <w:r w:rsidRPr="003B76D9">
        <w:rPr>
          <w:rStyle w:val="StyleUnderline"/>
          <w:rFonts w:asciiTheme="majorHAnsi" w:hAnsiTheme="majorHAnsi" w:cstheme="majorHAnsi"/>
        </w:rPr>
        <w:t>François Hollande's visit to the United States in February 2014 had positively resolved this issue</w:t>
      </w:r>
      <w:r w:rsidRPr="003B76D9">
        <w:rPr>
          <w:rFonts w:asciiTheme="majorHAnsi" w:hAnsiTheme="majorHAnsi" w:cstheme="majorHAnsi"/>
          <w:sz w:val="16"/>
        </w:rPr>
        <w:t>. During her hearing last July in the National Assembly, Florence Parly had acknowledged that "we are at the mercy of the Americans when our materials are concerned. Do we have the means to be completely independent of the American components, I do not think so</w:t>
      </w:r>
      <w:r w:rsidRPr="003B76D9">
        <w:rPr>
          <w:rStyle w:val="StyleUnderline"/>
          <w:rFonts w:asciiTheme="majorHAnsi" w:hAnsiTheme="majorHAnsi" w:cstheme="majorHAnsi"/>
        </w:rPr>
        <w:t>, are we trying to improve the situation, the answer is yes.”</w:t>
      </w:r>
      <w:r w:rsidRPr="003B76D9">
        <w:rPr>
          <w:rFonts w:asciiTheme="majorHAnsi" w:hAnsiTheme="majorHAnsi" w:cstheme="majorHAnsi"/>
          <w:sz w:val="16"/>
        </w:rPr>
        <w:t xml:space="preserve"> Florence Parly argued that </w:t>
      </w:r>
      <w:r w:rsidRPr="003B76D9">
        <w:rPr>
          <w:rStyle w:val="StyleUnderline"/>
          <w:rFonts w:asciiTheme="majorHAnsi" w:hAnsiTheme="majorHAnsi" w:cstheme="majorHAnsi"/>
        </w:rPr>
        <w:t>this lower dependence (on the US) would be crucial for the viability of the future combat aircraft program. It goes for Paris and Berlin to have the capacity to export this future weapon system. It considered that manufacturers should take this issue into account by launching investments in research and technology to be able to manufacture a similar component that would escape the ITAR scrutiny. "Some manufacturers have understoo</w:t>
      </w:r>
      <w:r w:rsidRPr="003B76D9">
        <w:rPr>
          <w:rFonts w:asciiTheme="majorHAnsi" w:hAnsiTheme="majorHAnsi" w:cstheme="majorHAnsi"/>
          <w:sz w:val="16"/>
        </w:rPr>
        <w:t xml:space="preserve">d," she said. Meanwhile, </w:t>
      </w:r>
      <w:r w:rsidRPr="003B76D9">
        <w:rPr>
          <w:rStyle w:val="Emphasis"/>
          <w:rFonts w:asciiTheme="majorHAnsi" w:hAnsiTheme="majorHAnsi" w:cstheme="majorHAnsi"/>
        </w:rPr>
        <w:t>European missile manufacturer MBDA has already started the process of making its products ITAR-free</w:t>
      </w:r>
      <w:r w:rsidRPr="003B76D9">
        <w:rPr>
          <w:rFonts w:asciiTheme="majorHAnsi" w:hAnsiTheme="majorHAnsi" w:cstheme="majorHAnsi"/>
          <w:sz w:val="16"/>
        </w:rPr>
        <w:t xml:space="preserve">. </w:t>
      </w:r>
      <w:r w:rsidRPr="003B76D9">
        <w:rPr>
          <w:rStyle w:val="StyleUnderline"/>
          <w:rFonts w:asciiTheme="majorHAnsi" w:hAnsiTheme="majorHAnsi" w:cstheme="majorHAnsi"/>
        </w:rPr>
        <w:t>Its future air-to-air missile MICA-NG which will be operational in 2025, will be free of ITAR-restricted components,</w:t>
      </w:r>
      <w:r w:rsidRPr="003B76D9">
        <w:rPr>
          <w:rFonts w:asciiTheme="majorHAnsi" w:hAnsiTheme="majorHAnsi" w:cstheme="majorHAnsi"/>
          <w:sz w:val="16"/>
        </w:rPr>
        <w:t xml:space="preserve"> La Tribune reported.</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 France – Circumvention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France circumvents ITAR by removing US parts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C4 Defense</w:t>
      </w:r>
      <w:r w:rsidRPr="003B76D9">
        <w:rPr>
          <w:rFonts w:asciiTheme="majorHAnsi" w:hAnsiTheme="majorHAnsi" w:cstheme="majorHAnsi"/>
        </w:rPr>
        <w:t xml:space="preserve"> 8/2/</w:t>
      </w:r>
      <w:r w:rsidRPr="003B76D9">
        <w:rPr>
          <w:rStyle w:val="Style13ptBold"/>
          <w:rFonts w:asciiTheme="majorHAnsi" w:hAnsiTheme="majorHAnsi" w:cstheme="majorHAnsi"/>
        </w:rPr>
        <w:t>18</w:t>
      </w:r>
      <w:r w:rsidRPr="003B76D9">
        <w:rPr>
          <w:rFonts w:asciiTheme="majorHAnsi" w:hAnsiTheme="majorHAnsi" w:cstheme="majorHAnsi"/>
        </w:rPr>
        <w:t xml:space="preserve"> [“France to Remove US Components From SCALP”] [DS] [http://en.c4defence.com/Agenda/france-to-remove-us-components-from-scalp/6827/1]</w:t>
      </w:r>
    </w:p>
    <w:p w:rsidR="00475F68" w:rsidRPr="003B76D9" w:rsidRDefault="00475F68" w:rsidP="00475F68">
      <w:pPr>
        <w:rPr>
          <w:rFonts w:asciiTheme="majorHAnsi" w:hAnsiTheme="majorHAnsi" w:cstheme="majorHAnsi"/>
          <w:sz w:val="16"/>
        </w:rPr>
      </w:pPr>
      <w:r w:rsidRPr="003B76D9">
        <w:rPr>
          <w:rStyle w:val="Emphasis"/>
          <w:rFonts w:asciiTheme="majorHAnsi" w:hAnsiTheme="majorHAnsi" w:cstheme="majorHAnsi"/>
        </w:rPr>
        <w:t>France is seeking to reduce its reliance on U.S. approval for French arms exports</w:t>
      </w:r>
      <w:r w:rsidRPr="003B76D9">
        <w:rPr>
          <w:rFonts w:asciiTheme="majorHAnsi" w:hAnsiTheme="majorHAnsi" w:cstheme="majorHAnsi"/>
          <w:sz w:val="16"/>
        </w:rPr>
        <w:t xml:space="preserve">. </w:t>
      </w:r>
      <w:r w:rsidRPr="003B76D9">
        <w:rPr>
          <w:rStyle w:val="StyleUnderline"/>
          <w:rFonts w:asciiTheme="majorHAnsi" w:hAnsiTheme="majorHAnsi" w:cstheme="majorHAnsi"/>
        </w:rPr>
        <w:t>France has therefore decided to remove an American component from the SCALP cruise missile so that it can proceed with a new sale of Rafale fighters to Egypt.</w:t>
      </w:r>
      <w:r w:rsidRPr="003B76D9">
        <w:rPr>
          <w:rFonts w:asciiTheme="majorHAnsi" w:hAnsiTheme="majorHAnsi" w:cstheme="majorHAnsi"/>
          <w:sz w:val="16"/>
        </w:rPr>
        <w:t xml:space="preserve"> Answering questions on weapons exports in the country’s National Assembly, French Defence Minister Florence Parly said that </w:t>
      </w:r>
      <w:r w:rsidRPr="003B76D9">
        <w:rPr>
          <w:rStyle w:val="StyleUnderline"/>
          <w:rFonts w:asciiTheme="majorHAnsi" w:hAnsiTheme="majorHAnsi" w:cstheme="majorHAnsi"/>
        </w:rPr>
        <w:t>the decision by the United States to use the International Trade in Arms Regulation (ITAR) agreement to block the sale of the air-launched land-attack cruise missile to Egypt could be circumvented if domestically-built parts are used instead</w:t>
      </w:r>
      <w:r w:rsidRPr="003B76D9">
        <w:rPr>
          <w:rFonts w:asciiTheme="majorHAnsi" w:hAnsiTheme="majorHAnsi" w:cstheme="majorHAnsi"/>
          <w:sz w:val="16"/>
        </w:rPr>
        <w:t xml:space="preserve">, but that this would take time. Parly said, “It is true that we depend on this (U.S. International Traffic in Arms Regulations) mechanism: We are at the mercy of the Americans when our equipment is concerned”. “What is the solution? That the manufacturer of these missiles, namely </w:t>
      </w:r>
      <w:r w:rsidRPr="003B76D9">
        <w:rPr>
          <w:rStyle w:val="StyleUnderline"/>
          <w:rFonts w:asciiTheme="majorHAnsi" w:hAnsiTheme="majorHAnsi" w:cstheme="majorHAnsi"/>
        </w:rPr>
        <w:t>MBDA, make the investment in research and technology to be able to make a similar component, which would avoid ITAR</w:t>
      </w:r>
      <w:r w:rsidRPr="003B76D9">
        <w:rPr>
          <w:rFonts w:asciiTheme="majorHAnsi" w:hAnsiTheme="majorHAnsi" w:cstheme="majorHAnsi"/>
          <w:sz w:val="16"/>
        </w:rPr>
        <w:t xml:space="preserve">," she added." </w:t>
      </w:r>
      <w:r w:rsidRPr="003B76D9">
        <w:rPr>
          <w:rStyle w:val="StyleUnderline"/>
          <w:rFonts w:asciiTheme="majorHAnsi" w:hAnsiTheme="majorHAnsi" w:cstheme="majorHAnsi"/>
        </w:rPr>
        <w:t>Egypt could still receive MBDA SCALP cruise missiles from France, if it is willing to accept a delay while US-manufactured components are replaced with French ones</w:t>
      </w:r>
      <w:r w:rsidRPr="003B76D9">
        <w:rPr>
          <w:rFonts w:asciiTheme="majorHAnsi" w:hAnsiTheme="majorHAnsi" w:cstheme="majorHAnsi"/>
          <w:sz w:val="16"/>
        </w:rPr>
        <w:t xml:space="preserve">. As noted by Parly in her response, the issue of the ITAR regulation is not just affecting the sale of the SCALP missile to Egypt, but also of the Dassault Rafale that will carry it. Cairo is looking to add to the 24 aircraft it has already procured from Paris with 12 more, with these additional platforms being equipped with the SCALP missile. According to reports, </w:t>
      </w:r>
      <w:r w:rsidRPr="003B76D9">
        <w:rPr>
          <w:rStyle w:val="StyleUnderline"/>
          <w:rFonts w:asciiTheme="majorHAnsi" w:hAnsiTheme="majorHAnsi" w:cstheme="majorHAnsi"/>
        </w:rPr>
        <w:t>the Egyptian government will not sign for the new aircraft unless the missiles are included</w:t>
      </w:r>
      <w:r w:rsidRPr="003B76D9">
        <w:rPr>
          <w:rFonts w:asciiTheme="majorHAnsi" w:hAnsiTheme="majorHAnsi" w:cstheme="majorHAnsi"/>
          <w:sz w:val="16"/>
        </w:rPr>
        <w:t>.</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France won’t end exports – they’ve ignored previous criticisms –  EU pressure to stop sales failed</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Kharief 18</w:t>
      </w:r>
      <w:r w:rsidRPr="003B76D9">
        <w:rPr>
          <w:rFonts w:asciiTheme="majorHAnsi" w:hAnsiTheme="majorHAnsi" w:cstheme="majorHAnsi"/>
        </w:rPr>
        <w:t xml:space="preserve"> – journalist specializing in defense and security. (Akram, 07.03.18, “How France ignored European promises and armed Sisi's Egypt,” </w:t>
      </w:r>
      <w:hyperlink r:id="rId44" w:history="1">
        <w:r w:rsidRPr="003B76D9">
          <w:rPr>
            <w:rStyle w:val="Hyperlink"/>
            <w:rFonts w:asciiTheme="majorHAnsi" w:hAnsiTheme="majorHAnsi" w:cstheme="majorHAnsi"/>
          </w:rPr>
          <w:t>https://www.middleeasteye.net/news/how-france-ignored-european-promises-and-armed-sisis-egypt)</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In his five years in office, </w:t>
      </w:r>
      <w:r w:rsidRPr="003B76D9">
        <w:rPr>
          <w:rStyle w:val="StyleUnderline"/>
          <w:rFonts w:asciiTheme="majorHAnsi" w:hAnsiTheme="majorHAnsi" w:cstheme="majorHAnsi"/>
        </w:rPr>
        <w:t>Egyptian</w:t>
      </w:r>
      <w:r w:rsidRPr="003B76D9">
        <w:rPr>
          <w:rFonts w:asciiTheme="majorHAnsi" w:hAnsiTheme="majorHAnsi" w:cstheme="majorHAnsi"/>
          <w:sz w:val="16"/>
        </w:rPr>
        <w:t xml:space="preserve"> </w:t>
      </w:r>
      <w:r w:rsidRPr="003B76D9">
        <w:rPr>
          <w:rStyle w:val="StyleUnderline"/>
          <w:rFonts w:asciiTheme="majorHAnsi" w:hAnsiTheme="majorHAnsi" w:cstheme="majorHAnsi"/>
        </w:rPr>
        <w:t>President</w:t>
      </w:r>
      <w:r w:rsidRPr="003B76D9">
        <w:rPr>
          <w:rFonts w:asciiTheme="majorHAnsi" w:hAnsiTheme="majorHAnsi" w:cstheme="majorHAnsi"/>
          <w:sz w:val="16"/>
        </w:rPr>
        <w:t xml:space="preserve"> Abdel Fattah </w:t>
      </w:r>
      <w:r w:rsidRPr="003B76D9">
        <w:rPr>
          <w:rStyle w:val="StyleUnderline"/>
          <w:rFonts w:asciiTheme="majorHAnsi" w:hAnsiTheme="majorHAnsi" w:cstheme="majorHAnsi"/>
        </w:rPr>
        <w:t>el-Sisi has been able to count on France as a trustworthy arms supplier during one of the most troubled periods in his country’s history. A report published by several NGOs</w:t>
      </w:r>
      <w:r w:rsidRPr="003B76D9">
        <w:rPr>
          <w:rFonts w:asciiTheme="majorHAnsi" w:hAnsiTheme="majorHAnsi" w:cstheme="majorHAnsi"/>
          <w:sz w:val="16"/>
        </w:rPr>
        <w:t xml:space="preserve"> - including the International Federation for Human Rights (FIDH), the Cairo Institute for Human Rights Studies, the League of Human Rights and the Observatory of Weaponry (OBSARM) – on Monday </w:t>
      </w:r>
      <w:r w:rsidRPr="003B76D9">
        <w:rPr>
          <w:rStyle w:val="StyleUnderline"/>
          <w:rFonts w:asciiTheme="majorHAnsi" w:hAnsiTheme="majorHAnsi" w:cstheme="majorHAnsi"/>
        </w:rPr>
        <w:t>claimed that “the French state</w:t>
      </w:r>
      <w:r w:rsidRPr="003B76D9">
        <w:rPr>
          <w:rFonts w:asciiTheme="majorHAnsi" w:hAnsiTheme="majorHAnsi" w:cstheme="majorHAnsi"/>
          <w:sz w:val="16"/>
        </w:rPr>
        <w:t xml:space="preserve"> and several French companies </w:t>
      </w:r>
      <w:r w:rsidRPr="003B76D9">
        <w:rPr>
          <w:rStyle w:val="StyleUnderline"/>
          <w:rFonts w:asciiTheme="majorHAnsi" w:hAnsiTheme="majorHAnsi" w:cstheme="majorHAnsi"/>
        </w:rPr>
        <w:t>have participated in the bloody Egyptian repression of the last five years”. The relationship between French</w:t>
      </w:r>
      <w:r w:rsidRPr="003B76D9">
        <w:rPr>
          <w:rFonts w:asciiTheme="majorHAnsi" w:hAnsiTheme="majorHAnsi" w:cstheme="majorHAnsi"/>
          <w:sz w:val="16"/>
        </w:rPr>
        <w:t xml:space="preserve"> arms </w:t>
      </w:r>
      <w:r w:rsidRPr="003B76D9">
        <w:rPr>
          <w:rStyle w:val="StyleUnderline"/>
          <w:rFonts w:asciiTheme="majorHAnsi" w:hAnsiTheme="majorHAnsi" w:cstheme="majorHAnsi"/>
        </w:rPr>
        <w:t>manufacturers and the Egyptian</w:t>
      </w:r>
      <w:r w:rsidRPr="003B76D9">
        <w:rPr>
          <w:rFonts w:asciiTheme="majorHAnsi" w:hAnsiTheme="majorHAnsi" w:cstheme="majorHAnsi"/>
          <w:sz w:val="16"/>
        </w:rPr>
        <w:t xml:space="preserve"> </w:t>
      </w:r>
      <w:r w:rsidRPr="003B76D9">
        <w:rPr>
          <w:rStyle w:val="StyleUnderline"/>
          <w:rFonts w:asciiTheme="majorHAnsi" w:hAnsiTheme="majorHAnsi" w:cstheme="majorHAnsi"/>
        </w:rPr>
        <w:t>state</w:t>
      </w:r>
      <w:r w:rsidRPr="003B76D9">
        <w:rPr>
          <w:rFonts w:asciiTheme="majorHAnsi" w:hAnsiTheme="majorHAnsi" w:cstheme="majorHAnsi"/>
          <w:sz w:val="16"/>
        </w:rPr>
        <w:t xml:space="preserve"> under Sisi </w:t>
      </w:r>
      <w:r w:rsidRPr="003B76D9">
        <w:rPr>
          <w:rStyle w:val="StyleUnderline"/>
          <w:rFonts w:asciiTheme="majorHAnsi" w:hAnsiTheme="majorHAnsi" w:cstheme="majorHAnsi"/>
        </w:rPr>
        <w:t>began soon after the former defence minister took power on 3 July, 2013. On</w:t>
      </w:r>
      <w:r w:rsidRPr="003B76D9">
        <w:rPr>
          <w:rFonts w:asciiTheme="majorHAnsi" w:hAnsiTheme="majorHAnsi" w:cstheme="majorHAnsi"/>
          <w:sz w:val="16"/>
        </w:rPr>
        <w:t xml:space="preserve"> </w:t>
      </w:r>
      <w:r w:rsidRPr="003B76D9">
        <w:rPr>
          <w:rStyle w:val="StyleUnderline"/>
          <w:rFonts w:asciiTheme="majorHAnsi" w:hAnsiTheme="majorHAnsi" w:cstheme="majorHAnsi"/>
        </w:rPr>
        <w:t>12 August that year</w:t>
      </w:r>
      <w:r w:rsidRPr="003B76D9">
        <w:rPr>
          <w:rFonts w:asciiTheme="majorHAnsi" w:hAnsiTheme="majorHAnsi" w:cstheme="majorHAnsi"/>
          <w:sz w:val="16"/>
        </w:rPr>
        <w:t xml:space="preserve"> - </w:t>
      </w:r>
      <w:r w:rsidRPr="003B76D9">
        <w:rPr>
          <w:rStyle w:val="StyleUnderline"/>
          <w:rFonts w:asciiTheme="majorHAnsi" w:hAnsiTheme="majorHAnsi" w:cstheme="majorHAnsi"/>
        </w:rPr>
        <w:t>two days before the Egyptian army’s crackdown on protesters i</w:t>
      </w:r>
      <w:r w:rsidRPr="003B76D9">
        <w:rPr>
          <w:rFonts w:asciiTheme="majorHAnsi" w:hAnsiTheme="majorHAnsi" w:cstheme="majorHAnsi"/>
          <w:sz w:val="16"/>
        </w:rPr>
        <w:t xml:space="preserve">n Rabaa al-Adawiya Square, during which more than 800 people were killed - </w:t>
      </w:r>
      <w:r w:rsidRPr="003B76D9">
        <w:rPr>
          <w:rStyle w:val="StyleUnderline"/>
          <w:rFonts w:asciiTheme="majorHAnsi" w:hAnsiTheme="majorHAnsi" w:cstheme="majorHAnsi"/>
        </w:rPr>
        <w:t>French company Manurhin</w:t>
      </w:r>
      <w:r w:rsidRPr="003B76D9">
        <w:rPr>
          <w:rFonts w:asciiTheme="majorHAnsi" w:hAnsiTheme="majorHAnsi" w:cstheme="majorHAnsi"/>
          <w:sz w:val="16"/>
        </w:rPr>
        <w:t xml:space="preserve">, a leading manufacturer of ammunition-producing machinery, </w:t>
      </w:r>
      <w:r w:rsidRPr="003B76D9">
        <w:rPr>
          <w:rStyle w:val="StyleUnderline"/>
          <w:rFonts w:asciiTheme="majorHAnsi" w:hAnsiTheme="majorHAnsi" w:cstheme="majorHAnsi"/>
        </w:rPr>
        <w:t>was due to deliver a machine</w:t>
      </w:r>
      <w:r w:rsidRPr="003B76D9">
        <w:rPr>
          <w:rFonts w:asciiTheme="majorHAnsi" w:hAnsiTheme="majorHAnsi" w:cstheme="majorHAnsi"/>
          <w:sz w:val="16"/>
        </w:rPr>
        <w:t xml:space="preserve"> to manufacture 20mm and 40mm cartridges, </w:t>
      </w:r>
      <w:r w:rsidRPr="003B76D9">
        <w:rPr>
          <w:rStyle w:val="StyleUnderline"/>
          <w:rFonts w:asciiTheme="majorHAnsi" w:hAnsiTheme="majorHAnsi" w:cstheme="majorHAnsi"/>
        </w:rPr>
        <w:t>which can be used for</w:t>
      </w:r>
      <w:r w:rsidRPr="003B76D9">
        <w:rPr>
          <w:rFonts w:asciiTheme="majorHAnsi" w:hAnsiTheme="majorHAnsi" w:cstheme="majorHAnsi"/>
          <w:sz w:val="16"/>
        </w:rPr>
        <w:t xml:space="preserve"> both rubber-coated steel </w:t>
      </w:r>
      <w:r w:rsidRPr="003B76D9">
        <w:rPr>
          <w:rStyle w:val="StyleUnderline"/>
          <w:rFonts w:asciiTheme="majorHAnsi" w:hAnsiTheme="majorHAnsi" w:cstheme="majorHAnsi"/>
        </w:rPr>
        <w:t>bullets</w:t>
      </w:r>
      <w:r w:rsidRPr="003B76D9">
        <w:rPr>
          <w:rFonts w:asciiTheme="majorHAnsi" w:hAnsiTheme="majorHAnsi" w:cstheme="majorHAnsi"/>
          <w:sz w:val="16"/>
        </w:rPr>
        <w:t xml:space="preserve"> </w:t>
      </w:r>
      <w:r w:rsidRPr="003B76D9">
        <w:rPr>
          <w:rStyle w:val="StyleUnderline"/>
          <w:rFonts w:asciiTheme="majorHAnsi" w:hAnsiTheme="majorHAnsi" w:cstheme="majorHAnsi"/>
        </w:rPr>
        <w:t>and</w:t>
      </w:r>
      <w:r w:rsidRPr="003B76D9">
        <w:rPr>
          <w:rFonts w:asciiTheme="majorHAnsi" w:hAnsiTheme="majorHAnsi" w:cstheme="majorHAnsi"/>
          <w:sz w:val="16"/>
        </w:rPr>
        <w:t xml:space="preserve"> </w:t>
      </w:r>
      <w:r w:rsidRPr="003B76D9">
        <w:rPr>
          <w:rStyle w:val="StyleUnderline"/>
          <w:rFonts w:asciiTheme="majorHAnsi" w:hAnsiTheme="majorHAnsi" w:cstheme="majorHAnsi"/>
        </w:rPr>
        <w:t>tear gas canisters</w:t>
      </w:r>
      <w:r w:rsidRPr="003B76D9">
        <w:rPr>
          <w:rFonts w:asciiTheme="majorHAnsi" w:hAnsiTheme="majorHAnsi" w:cstheme="majorHAnsi"/>
          <w:sz w:val="16"/>
        </w:rPr>
        <w:t xml:space="preserve">, to the Egyptian government. However, </w:t>
      </w:r>
      <w:r w:rsidRPr="003B76D9">
        <w:rPr>
          <w:rStyle w:val="StyleUnderline"/>
          <w:rFonts w:asciiTheme="majorHAnsi" w:hAnsiTheme="majorHAnsi" w:cstheme="majorHAnsi"/>
        </w:rPr>
        <w:t xml:space="preserve">just before the state-of-the-art equipment was due to be delivered, French customs blocked the transfer, following the escalation of demonstrations sparked by the coup </w:t>
      </w:r>
      <w:r w:rsidRPr="003B76D9">
        <w:rPr>
          <w:rFonts w:asciiTheme="majorHAnsi" w:hAnsiTheme="majorHAnsi" w:cstheme="majorHAnsi"/>
          <w:sz w:val="16"/>
        </w:rPr>
        <w:t xml:space="preserve">against President Mohamed Morsi. </w:t>
      </w:r>
      <w:r w:rsidRPr="003B76D9">
        <w:rPr>
          <w:rStyle w:val="StyleUnderline"/>
          <w:rFonts w:asciiTheme="majorHAnsi" w:hAnsiTheme="majorHAnsi" w:cstheme="majorHAnsi"/>
        </w:rPr>
        <w:t>French and European arms exports to Egypt were suspended for a few months, only to start anew after Sisi took office, with considerable attention paid to a large-scale project meant to modernise the Egyptian army</w:t>
      </w:r>
      <w:r w:rsidRPr="003B76D9">
        <w:rPr>
          <w:rFonts w:asciiTheme="majorHAnsi" w:hAnsiTheme="majorHAnsi" w:cstheme="majorHAnsi"/>
          <w:sz w:val="16"/>
        </w:rPr>
        <w:t xml:space="preserve"> - with the support of substantial Saudi funding. </w:t>
      </w:r>
      <w:r w:rsidRPr="003B76D9">
        <w:rPr>
          <w:rStyle w:val="StyleUnderline"/>
          <w:rFonts w:asciiTheme="majorHAnsi" w:hAnsiTheme="majorHAnsi" w:cstheme="majorHAnsi"/>
        </w:rPr>
        <w:t xml:space="preserve">The Egyptian army purchased German </w:t>
      </w:r>
      <w:r w:rsidRPr="003B76D9">
        <w:rPr>
          <w:rFonts w:asciiTheme="majorHAnsi" w:hAnsiTheme="majorHAnsi" w:cstheme="majorHAnsi"/>
          <w:sz w:val="16"/>
        </w:rPr>
        <w:t xml:space="preserve">U214 </w:t>
      </w:r>
      <w:r w:rsidRPr="003B76D9">
        <w:rPr>
          <w:rStyle w:val="StyleUnderline"/>
          <w:rFonts w:asciiTheme="majorHAnsi" w:hAnsiTheme="majorHAnsi" w:cstheme="majorHAnsi"/>
        </w:rPr>
        <w:t>submarines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Russian </w:t>
      </w:r>
      <w:r w:rsidRPr="003B76D9">
        <w:rPr>
          <w:rFonts w:asciiTheme="majorHAnsi" w:hAnsiTheme="majorHAnsi" w:cstheme="majorHAnsi"/>
          <w:sz w:val="16"/>
        </w:rPr>
        <w:t xml:space="preserve">Mig-29 </w:t>
      </w:r>
      <w:r w:rsidRPr="003B76D9">
        <w:rPr>
          <w:rStyle w:val="StyleUnderline"/>
          <w:rFonts w:asciiTheme="majorHAnsi" w:hAnsiTheme="majorHAnsi" w:cstheme="majorHAnsi"/>
        </w:rPr>
        <w:t xml:space="preserve">fighter jets and </w:t>
      </w:r>
      <w:r w:rsidRPr="003B76D9">
        <w:rPr>
          <w:rFonts w:asciiTheme="majorHAnsi" w:hAnsiTheme="majorHAnsi" w:cstheme="majorHAnsi"/>
          <w:sz w:val="16"/>
        </w:rPr>
        <w:t xml:space="preserve">S-350 </w:t>
      </w:r>
      <w:r w:rsidRPr="003B76D9">
        <w:rPr>
          <w:rStyle w:val="StyleUnderline"/>
          <w:rFonts w:asciiTheme="majorHAnsi" w:hAnsiTheme="majorHAnsi" w:cstheme="majorHAnsi"/>
        </w:rPr>
        <w:t xml:space="preserve">anti-aircraft missiles, but French weapons manufacturers’ sales also boomed at the time, </w:t>
      </w:r>
      <w:r w:rsidRPr="003B76D9">
        <w:rPr>
          <w:rFonts w:asciiTheme="majorHAnsi" w:hAnsiTheme="majorHAnsi" w:cstheme="majorHAnsi"/>
          <w:sz w:val="16"/>
        </w:rPr>
        <w:t xml:space="preserve">with the orders of Rafale fighter jets, a FREMM frigate, three Gowind corvettes, and hundreds of armoured vehicles. Sisi’s Egypt even helped France after French company DCNS - now known as Naval Group - found itself mired in a crisis with Moscow due to sanctions that led to France’s refusal to deliver two Mistral helicopter carriers to the Russian navy. Egypt swooped in to claim the two huge ships, worth more than a billion euros, effectively saving DCNS. Moreover, </w:t>
      </w:r>
      <w:r w:rsidRPr="003B76D9">
        <w:rPr>
          <w:rStyle w:val="StyleUnderline"/>
          <w:rFonts w:asciiTheme="majorHAnsi" w:hAnsiTheme="majorHAnsi" w:cstheme="majorHAnsi"/>
        </w:rPr>
        <w:t xml:space="preserve">French companies have also proven to be a great support in providing systems to monitor Egyptians’ daily lives. </w:t>
      </w:r>
      <w:r w:rsidRPr="003B76D9">
        <w:rPr>
          <w:rFonts w:asciiTheme="majorHAnsi" w:hAnsiTheme="majorHAnsi" w:cstheme="majorHAnsi"/>
          <w:sz w:val="16"/>
        </w:rPr>
        <w:t xml:space="preserve">In their report, the </w:t>
      </w:r>
      <w:r w:rsidRPr="003B76D9">
        <w:rPr>
          <w:rStyle w:val="StyleUnderline"/>
          <w:rFonts w:asciiTheme="majorHAnsi" w:hAnsiTheme="majorHAnsi" w:cstheme="majorHAnsi"/>
        </w:rPr>
        <w:t xml:space="preserve">NGOs said by “equipping the Egyptian security and repression services with powerful digital tools, [France </w:t>
      </w:r>
      <w:r w:rsidRPr="003B76D9">
        <w:rPr>
          <w:rFonts w:asciiTheme="majorHAnsi" w:hAnsiTheme="majorHAnsi" w:cstheme="majorHAnsi"/>
          <w:sz w:val="16"/>
        </w:rPr>
        <w:t xml:space="preserve">and its weapons manufacturers] </w:t>
      </w:r>
      <w:r w:rsidRPr="003B76D9">
        <w:rPr>
          <w:rStyle w:val="StyleUnderline"/>
          <w:rFonts w:asciiTheme="majorHAnsi" w:hAnsiTheme="majorHAnsi" w:cstheme="majorHAnsi"/>
        </w:rPr>
        <w:t>have thereby participated in setting up an</w:t>
      </w:r>
      <w:r w:rsidRPr="003B76D9">
        <w:rPr>
          <w:rFonts w:asciiTheme="majorHAnsi" w:hAnsiTheme="majorHAnsi" w:cstheme="majorHAnsi"/>
          <w:sz w:val="16"/>
        </w:rPr>
        <w:t xml:space="preserve"> Orwellian </w:t>
      </w:r>
      <w:r w:rsidRPr="003B76D9">
        <w:rPr>
          <w:rStyle w:val="StyleUnderline"/>
          <w:rFonts w:asciiTheme="majorHAnsi" w:hAnsiTheme="majorHAnsi" w:cstheme="majorHAnsi"/>
        </w:rPr>
        <w:t xml:space="preserve">surveillance and control architecture, aimed at cracking down all attempts at dissent and mobilisation”. </w:t>
      </w:r>
      <w:r w:rsidRPr="003B76D9">
        <w:rPr>
          <w:rFonts w:asciiTheme="majorHAnsi" w:hAnsiTheme="majorHAnsi" w:cstheme="majorHAnsi"/>
          <w:sz w:val="16"/>
        </w:rPr>
        <w:t xml:space="preserve">France's fourth largest customer </w:t>
      </w:r>
      <w:r w:rsidRPr="003B76D9">
        <w:rPr>
          <w:rStyle w:val="StyleUnderline"/>
          <w:rFonts w:asciiTheme="majorHAnsi" w:hAnsiTheme="majorHAnsi" w:cstheme="majorHAnsi"/>
        </w:rPr>
        <w:t>On 21 August, 2013, the European Union called on its member states, including France, to suspend their arms transfers to Egyp</w:t>
      </w:r>
      <w:r w:rsidRPr="003B76D9">
        <w:rPr>
          <w:rFonts w:asciiTheme="majorHAnsi" w:hAnsiTheme="majorHAnsi" w:cstheme="majorHAnsi"/>
          <w:sz w:val="16"/>
        </w:rPr>
        <w:t xml:space="preserve">t in order to prevent them from being used for domestic repression purposes. But paradoxically, </w:t>
      </w:r>
      <w:r w:rsidRPr="003B76D9">
        <w:rPr>
          <w:rStyle w:val="StyleUnderline"/>
          <w:rFonts w:asciiTheme="majorHAnsi" w:hAnsiTheme="majorHAnsi" w:cstheme="majorHAnsi"/>
        </w:rPr>
        <w:t>France has never sold and delivered so many weapons to Egypt in such a short time period as since 2011. The country became France’s fourth-largest customer between 2007 and 2016. Under the cover of the war on terror, and in spite the EU’s call to member states and the 2008 EU Common Position defining rules regarding the control of military technology and equipment exports, France has continued to provide weapons</w:t>
      </w:r>
      <w:r w:rsidRPr="003B76D9">
        <w:rPr>
          <w:rFonts w:asciiTheme="majorHAnsi" w:hAnsiTheme="majorHAnsi" w:cstheme="majorHAnsi"/>
          <w:sz w:val="16"/>
        </w:rPr>
        <w:t xml:space="preserve"> and devices that can be used for domestic security and law-and-order purposes. According to the FIDH, </w:t>
      </w:r>
      <w:r w:rsidRPr="003B76D9">
        <w:rPr>
          <w:rStyle w:val="StyleUnderline"/>
          <w:rFonts w:asciiTheme="majorHAnsi" w:hAnsiTheme="majorHAnsi" w:cstheme="majorHAnsi"/>
        </w:rPr>
        <w:t>at least eight French companies, encouraged by</w:t>
      </w:r>
      <w:r w:rsidRPr="003B76D9">
        <w:rPr>
          <w:rFonts w:asciiTheme="majorHAnsi" w:hAnsiTheme="majorHAnsi" w:cstheme="majorHAnsi"/>
          <w:sz w:val="16"/>
        </w:rPr>
        <w:t xml:space="preserve"> successive </w:t>
      </w:r>
      <w:r w:rsidRPr="003B76D9">
        <w:rPr>
          <w:rStyle w:val="StyleUnderline"/>
          <w:rFonts w:asciiTheme="majorHAnsi" w:hAnsiTheme="majorHAnsi" w:cstheme="majorHAnsi"/>
        </w:rPr>
        <w:t>government</w:t>
      </w:r>
      <w:r w:rsidRPr="003B76D9">
        <w:rPr>
          <w:rFonts w:asciiTheme="majorHAnsi" w:hAnsiTheme="majorHAnsi" w:cstheme="majorHAnsi"/>
          <w:sz w:val="16"/>
        </w:rPr>
        <w:t xml:space="preserve">s, took </w:t>
      </w:r>
      <w:r w:rsidRPr="003B76D9">
        <w:rPr>
          <w:rStyle w:val="StyleUnderline"/>
          <w:rFonts w:asciiTheme="majorHAnsi" w:hAnsiTheme="majorHAnsi" w:cstheme="majorHAnsi"/>
        </w:rPr>
        <w:t xml:space="preserve">advantage of the situation in Egypt to reap record profits. Between 2010 and 2016, French arms deliveries to Egypt rose from $46m to $1.5bn. Between 2010 and 2016, French arms deliveries to Egypt rose from $46m to $1.5bn </w:t>
      </w:r>
      <w:r w:rsidRPr="003B76D9">
        <w:rPr>
          <w:rFonts w:asciiTheme="majorHAnsi" w:hAnsiTheme="majorHAnsi" w:cstheme="majorHAnsi"/>
          <w:sz w:val="16"/>
        </w:rPr>
        <w:t>“</w:t>
      </w:r>
      <w:r w:rsidRPr="003B76D9">
        <w:rPr>
          <w:rStyle w:val="StyleUnderline"/>
          <w:rFonts w:asciiTheme="majorHAnsi" w:hAnsiTheme="majorHAnsi" w:cstheme="majorHAnsi"/>
        </w:rPr>
        <w:t>While the European Council announced the termination of military and surveillance equipment exports in order to sanction the dictatorial drift in Egypt, France took the opportunity to gain market share</w:t>
      </w:r>
      <w:r w:rsidRPr="003B76D9">
        <w:rPr>
          <w:rFonts w:asciiTheme="majorHAnsi" w:hAnsiTheme="majorHAnsi" w:cstheme="majorHAnsi"/>
          <w:sz w:val="16"/>
        </w:rPr>
        <w:t xml:space="preserve"> and achieve record exports,” said FIDH's president, Dimitris Christopoulos.</w:t>
      </w:r>
    </w:p>
    <w:p w:rsidR="00475F68" w:rsidRPr="003B76D9" w:rsidRDefault="00475F68" w:rsidP="00475F68">
      <w:pPr>
        <w:pStyle w:val="Heading3"/>
        <w:rPr>
          <w:rStyle w:val="StyleUnderline"/>
          <w:rFonts w:asciiTheme="majorHAnsi" w:hAnsiTheme="majorHAnsi" w:cstheme="majorHAnsi"/>
          <w:sz w:val="32"/>
        </w:rPr>
      </w:pPr>
      <w:r w:rsidRPr="003B76D9">
        <w:rPr>
          <w:rStyle w:val="StyleUnderline"/>
          <w:rFonts w:asciiTheme="majorHAnsi" w:hAnsiTheme="majorHAnsi" w:cstheme="majorHAnsi"/>
          <w:sz w:val="32"/>
        </w:rPr>
        <w:t>1NC France – Squo Solves</w:t>
      </w:r>
    </w:p>
    <w:p w:rsidR="00475F68" w:rsidRPr="003B76D9" w:rsidRDefault="00475F68" w:rsidP="00475F68">
      <w:pPr>
        <w:pStyle w:val="Heading4"/>
        <w:rPr>
          <w:rStyle w:val="Style13ptBold"/>
          <w:rFonts w:asciiTheme="majorHAnsi" w:hAnsiTheme="majorHAnsi" w:cstheme="majorHAnsi"/>
          <w:b/>
          <w:bCs w:val="0"/>
        </w:rPr>
      </w:pPr>
      <w:r w:rsidRPr="003B76D9">
        <w:rPr>
          <w:rStyle w:val="Style13ptBold"/>
          <w:rFonts w:asciiTheme="majorHAnsi" w:hAnsiTheme="majorHAnsi" w:cstheme="majorHAnsi"/>
          <w:b/>
          <w:bCs w:val="0"/>
        </w:rPr>
        <w:t xml:space="preserve">France is focusing on remedying Egyptian HR abuses now </w:t>
      </w:r>
    </w:p>
    <w:p w:rsidR="00475F68" w:rsidRPr="003B76D9" w:rsidRDefault="00475F68" w:rsidP="00475F68">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Irish 19 </w:t>
      </w:r>
      <w:r w:rsidRPr="003B76D9">
        <w:rPr>
          <w:rStyle w:val="Style13ptBold"/>
          <w:rFonts w:asciiTheme="majorHAnsi" w:hAnsiTheme="majorHAnsi" w:cstheme="majorHAnsi"/>
          <w:b w:val="0"/>
        </w:rPr>
        <w:t>(John Irish, covers foreign affairs for Reuters in Paris, 1-25-2019, "Macron faces diplomatic test in Egypt amid human rights pressure", U.S., https://www.reuters.com/article/us-egypt-france-macron/macron-faces-diplomatic-test-in-egypt-amid-human-rights-pressure-idUSKCN1PJ1SQ) jbarber</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Sisi looked at Macron, suggested he was naive and meticulously outlined the reasons why each person should not be released, stressing their links to Islamists or the Muslim Brotherhood, three sources aware of the exchange told Reuters. Taken aback, </w:t>
      </w:r>
      <w:r w:rsidRPr="003B76D9">
        <w:rPr>
          <w:rStyle w:val="Emphasis"/>
          <w:rFonts w:asciiTheme="majorHAnsi" w:hAnsiTheme="majorHAnsi" w:cstheme="majorHAnsi"/>
        </w:rPr>
        <w:t>the young French president, who sees Sisi as a stabilizing force in the region and wants to bolster trade and defense ties with Cairo</w:t>
      </w:r>
      <w:r w:rsidRPr="003B76D9">
        <w:rPr>
          <w:rFonts w:asciiTheme="majorHAnsi" w:hAnsiTheme="majorHAnsi" w:cstheme="majorHAnsi"/>
          <w:sz w:val="16"/>
        </w:rPr>
        <w:t xml:space="preserve">, told a subsequent news conference it was not up to him to “lecture” Egypt on civil liberties. Fast-forward 13 months and </w:t>
      </w:r>
      <w:r w:rsidRPr="003B76D9">
        <w:rPr>
          <w:rStyle w:val="StyleUnderline"/>
          <w:rFonts w:asciiTheme="majorHAnsi" w:hAnsiTheme="majorHAnsi" w:cstheme="majorHAnsi"/>
        </w:rPr>
        <w:t>Macron is nuancing his approach</w:t>
      </w:r>
      <w:r w:rsidRPr="003B76D9">
        <w:rPr>
          <w:rFonts w:asciiTheme="majorHAnsi" w:hAnsiTheme="majorHAnsi" w:cstheme="majorHAnsi"/>
          <w:sz w:val="16"/>
        </w:rPr>
        <w:t>, French officials say. As he prepares for a three-day visit to Egypt starting on Sunday</w:t>
      </w:r>
      <w:r w:rsidRPr="003B76D9">
        <w:rPr>
          <w:rStyle w:val="StyleUnderline"/>
          <w:rFonts w:asciiTheme="majorHAnsi" w:hAnsiTheme="majorHAnsi" w:cstheme="majorHAnsi"/>
        </w:rPr>
        <w:t xml:space="preserve">, he hopes to secure more business and defense contracts while not abandoning the human rights file. The problem Macron faces is that while he has been less outspoken on rights since his first meeting with Sisi, Egypt hasn’t come through on defense and civilian deals, and rights groups say the crackdown on liberties has only worsened. </w:t>
      </w:r>
      <w:r w:rsidRPr="003B76D9">
        <w:rPr>
          <w:rFonts w:asciiTheme="majorHAnsi" w:hAnsiTheme="majorHAnsi" w:cstheme="majorHAnsi"/>
          <w:sz w:val="16"/>
        </w:rPr>
        <w:t xml:space="preserve">NGOs are piling pressure on Macron to be firm in confronting the Egyptian president, who in April secured a second term, shoring up his position as a powerbroker in the region. The Elysee admits to an “evolution” in Macron’s thinking. “The president’s approach in October 2017 was maybe a bit different ... but time has passed,” a presidential adviser said. This time, rather than delivering a narrow list of names of people who should be released from prison, </w:t>
      </w:r>
      <w:r w:rsidRPr="003B76D9">
        <w:rPr>
          <w:rStyle w:val="StyleUnderline"/>
          <w:rFonts w:asciiTheme="majorHAnsi" w:hAnsiTheme="majorHAnsi" w:cstheme="majorHAnsi"/>
        </w:rPr>
        <w:t xml:space="preserve">French authorities have sent Cairo a broader accounting of human rights shortcomings and jailed non-Islamist activists that they think Sisi will find it harder to dismiss out of hand. </w:t>
      </w:r>
      <w:r w:rsidRPr="003B76D9">
        <w:rPr>
          <w:rFonts w:asciiTheme="majorHAnsi" w:hAnsiTheme="majorHAnsi" w:cstheme="majorHAnsi"/>
          <w:sz w:val="16"/>
        </w:rPr>
        <w:t xml:space="preserve">“I think Macron realizes that there have been </w:t>
      </w:r>
      <w:r w:rsidRPr="003B76D9">
        <w:rPr>
          <w:rStyle w:val="Emphasis"/>
          <w:rFonts w:asciiTheme="majorHAnsi" w:hAnsiTheme="majorHAnsi" w:cstheme="majorHAnsi"/>
        </w:rPr>
        <w:t>limits to his silent diplomacy</w:t>
      </w:r>
      <w:r w:rsidRPr="003B76D9">
        <w:rPr>
          <w:rFonts w:asciiTheme="majorHAnsi" w:hAnsiTheme="majorHAnsi" w:cstheme="majorHAnsi"/>
          <w:sz w:val="16"/>
        </w:rPr>
        <w:t xml:space="preserve">,” said a French diplomatic source. “He </w:t>
      </w:r>
      <w:r w:rsidRPr="003B76D9">
        <w:rPr>
          <w:rStyle w:val="StyleUnderline"/>
          <w:rFonts w:asciiTheme="majorHAnsi" w:hAnsiTheme="majorHAnsi" w:cstheme="majorHAnsi"/>
        </w:rPr>
        <w:t>needs to find a balance between not upsetting Sisi and making a public point about human rights.” After Sisi rose to power in 2014, Franco-Egyptian relations strengthened. Both countries shared concerns about a political vacuum in Libya and the threat from jihadist groups in Egypt</w:t>
      </w:r>
      <w:r w:rsidRPr="003B76D9">
        <w:rPr>
          <w:rFonts w:asciiTheme="majorHAnsi" w:hAnsiTheme="majorHAnsi" w:cstheme="majorHAnsi"/>
          <w:sz w:val="16"/>
        </w:rPr>
        <w:t>. Former French President Francois Hollande took a quiet approach on rights, and defense deals were signed, including the sale of 24 Rafale combat aircraft, a multi-mission frigate and two Mistral warships, deals worth some 6 billion euros. “</w:t>
      </w:r>
      <w:r w:rsidRPr="003B76D9">
        <w:rPr>
          <w:rStyle w:val="StyleUnderline"/>
          <w:rFonts w:asciiTheme="majorHAnsi" w:hAnsiTheme="majorHAnsi" w:cstheme="majorHAnsi"/>
        </w:rPr>
        <w:t>Partly in return for France’s blind eye in the realm of human rights and democratic standards, Cairo bought billions’ worth of weaponry</w:t>
      </w:r>
      <w:r w:rsidRPr="003B76D9">
        <w:rPr>
          <w:rFonts w:asciiTheme="majorHAnsi" w:hAnsiTheme="majorHAnsi" w:cstheme="majorHAnsi"/>
          <w:sz w:val="16"/>
        </w:rPr>
        <w:t>,” said Jalel Harchaoui, a geopolitics lecturer at the University of Versailles. “</w:t>
      </w:r>
      <w:r w:rsidRPr="003B76D9">
        <w:rPr>
          <w:rStyle w:val="Emphasis"/>
          <w:rFonts w:asciiTheme="majorHAnsi" w:hAnsiTheme="majorHAnsi" w:cstheme="majorHAnsi"/>
        </w:rPr>
        <w:t>But things have changed a bit lately. Sisi’s grip on power is much firmer</w:t>
      </w:r>
      <w:r w:rsidRPr="003B76D9">
        <w:rPr>
          <w:rFonts w:asciiTheme="majorHAnsi" w:hAnsiTheme="majorHAnsi" w:cstheme="majorHAnsi"/>
          <w:sz w:val="16"/>
        </w:rPr>
        <w:t xml:space="preserve">.” </w:t>
      </w:r>
      <w:r w:rsidRPr="003B76D9">
        <w:rPr>
          <w:rStyle w:val="StyleUnderline"/>
          <w:rFonts w:asciiTheme="majorHAnsi" w:hAnsiTheme="majorHAnsi" w:cstheme="majorHAnsi"/>
        </w:rPr>
        <w:t>Since Macron came to power, business has cooled. France’s trade surplus with Egypt has not improved in three years</w:t>
      </w:r>
      <w:r w:rsidRPr="003B76D9">
        <w:rPr>
          <w:rFonts w:asciiTheme="majorHAnsi" w:hAnsiTheme="majorHAnsi" w:cstheme="majorHAnsi"/>
          <w:sz w:val="16"/>
        </w:rPr>
        <w:t>, hovering at about a billion euros. Germany and</w:t>
      </w:r>
      <w:r w:rsidRPr="003B76D9">
        <w:rPr>
          <w:rStyle w:val="StyleUnderline"/>
          <w:rFonts w:asciiTheme="majorHAnsi" w:hAnsiTheme="majorHAnsi" w:cstheme="majorHAnsi"/>
        </w:rPr>
        <w:t xml:space="preserve"> other states have managed to secure major civilian contracts.</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France – Intervention Turn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French arms sales to Egypt is good – they understand human rights concerns and it prevents intervention by Russia or China</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Rohan 19 </w:t>
      </w:r>
      <w:r w:rsidRPr="003B76D9">
        <w:rPr>
          <w:rStyle w:val="Style13ptBold"/>
          <w:rFonts w:asciiTheme="majorHAnsi" w:hAnsiTheme="majorHAnsi" w:cstheme="majorHAnsi"/>
          <w:b w:val="0"/>
        </w:rPr>
        <w:t>(Brian, journalist for Associated Press and Reuters based in Cairo, Egypt, 1-27-2019, "French President in Egypt to Boost Ties, Raise Human Rights", https://www.usnews.com/news/world/articles/2019-01-27/french-president-heads-to-egypt-on-mission-to-reinforce-ties) jbarber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CAIRO (AP) — </w:t>
      </w:r>
      <w:r w:rsidRPr="003B76D9">
        <w:rPr>
          <w:rStyle w:val="Emphasis"/>
          <w:rFonts w:asciiTheme="majorHAnsi" w:hAnsiTheme="majorHAnsi" w:cstheme="majorHAnsi"/>
        </w:rPr>
        <w:t>French President Emmanuel Macron aims to speak out stronger than in the past about human rights issues while in Egypt, where France seeks to reinforce strategic ties with a country he considers a key regional partner,</w:t>
      </w:r>
      <w:r w:rsidRPr="003B76D9">
        <w:rPr>
          <w:rFonts w:asciiTheme="majorHAnsi" w:hAnsiTheme="majorHAnsi" w:cstheme="majorHAnsi"/>
          <w:sz w:val="16"/>
        </w:rPr>
        <w:t xml:space="preserve"> he told reporters on Sunday. </w:t>
      </w:r>
      <w:r w:rsidRPr="003B76D9">
        <w:rPr>
          <w:rStyle w:val="StyleUnderline"/>
          <w:rFonts w:asciiTheme="majorHAnsi" w:hAnsiTheme="majorHAnsi" w:cstheme="majorHAnsi"/>
        </w:rPr>
        <w:t>Heading a large delegation on a three-day trip to the Arab world's most populous country, Macron said he wants to "</w:t>
      </w:r>
      <w:r w:rsidRPr="003B76D9">
        <w:rPr>
          <w:rStyle w:val="Emphasis"/>
          <w:rFonts w:asciiTheme="majorHAnsi" w:hAnsiTheme="majorHAnsi" w:cstheme="majorHAnsi"/>
        </w:rPr>
        <w:t>pursue a truthful dialogue on topics of public freedoms and human 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an area he feels Egypt has not progressed enough on since he raised it with officials earlier in his mandate. </w:t>
      </w:r>
      <w:r w:rsidRPr="003B76D9">
        <w:rPr>
          <w:rStyle w:val="Emphasis"/>
          <w:rFonts w:asciiTheme="majorHAnsi" w:hAnsiTheme="majorHAnsi" w:cstheme="majorHAnsi"/>
        </w:rPr>
        <w:t>France, which considers itself the birthplace of human rights, has come under pressure by advocates to raise the issue with general-turned-President Abdel-Fattah el-Sissi, whose human rights record has been widely condemned and is seen as worsening.</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Macron said that too many people who present no threat to the country were being jailed. </w:t>
      </w:r>
      <w:r w:rsidRPr="003B76D9">
        <w:rPr>
          <w:rFonts w:asciiTheme="majorHAnsi" w:hAnsiTheme="majorHAnsi" w:cstheme="majorHAnsi"/>
          <w:sz w:val="16"/>
        </w:rPr>
        <w:t xml:space="preserve">"It is on this area of what is happening in Egypt that I will </w:t>
      </w:r>
      <w:r w:rsidRPr="003B76D9">
        <w:rPr>
          <w:rStyle w:val="StyleUnderline"/>
          <w:rFonts w:asciiTheme="majorHAnsi" w:hAnsiTheme="majorHAnsi" w:cstheme="majorHAnsi"/>
        </w:rPr>
        <w:t>continue to focus things</w:t>
      </w:r>
      <w:r w:rsidRPr="003B76D9">
        <w:rPr>
          <w:rFonts w:asciiTheme="majorHAnsi" w:hAnsiTheme="majorHAnsi" w:cstheme="majorHAnsi"/>
          <w:sz w:val="16"/>
        </w:rPr>
        <w:t xml:space="preserve">. I will do it more openly during this trip," he said, adding that he considered it in the interest of el-Sissi and Egypt to respect human rights. Macron said he felt the current crackdown on opposition in Egypt, begun after el-Sissi overthrew his elected but divisive Islamist predecessor in 2013, had become worse than under the country's longtime autocrat Hosni Mubarak, who was overthrown in the 2011 Arab Spring uprising. "I think what is happening here sooner or later </w:t>
      </w:r>
      <w:r w:rsidRPr="003B76D9">
        <w:rPr>
          <w:rStyle w:val="StyleUnderline"/>
          <w:rFonts w:asciiTheme="majorHAnsi" w:hAnsiTheme="majorHAnsi" w:cstheme="majorHAnsi"/>
        </w:rPr>
        <w:t>threatens the stability of Egypt</w:t>
      </w:r>
      <w:r w:rsidRPr="003B76D9">
        <w:rPr>
          <w:rFonts w:asciiTheme="majorHAnsi" w:hAnsiTheme="majorHAnsi" w:cstheme="majorHAnsi"/>
          <w:sz w:val="16"/>
        </w:rPr>
        <w:t xml:space="preserve">. That's to say, I think that the policies as they are being done are perceived by intellectuals, the Egyptian civil society, as being even stronger than (under) the Mubarak regime," he said. Macron said he would raise specific names to el-Sissi in a confidential discussion. Aside from heightened public emphasis on human rights, he did not mention raising any new specific levers to try and incentivize el-Sissi. </w:t>
      </w:r>
      <w:r w:rsidRPr="003B76D9">
        <w:rPr>
          <w:rStyle w:val="StyleUnderline"/>
          <w:rFonts w:asciiTheme="majorHAnsi" w:hAnsiTheme="majorHAnsi" w:cstheme="majorHAnsi"/>
        </w:rPr>
        <w:t>Rights groups and activists have urged France and other Western powers to halt weapons sales to Egypt, a major purchaser, until it shows improvement on the way it treats its own citizenry. But Macron dismissed using such pressure, saying it was</w:t>
      </w:r>
      <w:r w:rsidRPr="003B76D9">
        <w:rPr>
          <w:rFonts w:asciiTheme="majorHAnsi" w:hAnsiTheme="majorHAnsi" w:cstheme="majorHAnsi"/>
          <w:sz w:val="16"/>
        </w:rPr>
        <w:t xml:space="preserve"> </w:t>
      </w:r>
      <w:r w:rsidRPr="003B76D9">
        <w:rPr>
          <w:rStyle w:val="Emphasis"/>
          <w:rFonts w:asciiTheme="majorHAnsi" w:hAnsiTheme="majorHAnsi" w:cstheme="majorHAnsi"/>
        </w:rPr>
        <w:t>important to respect Egypt's sovereignty and not cut it off because that could drive it further into the arms of the West's authoritarian rivals, Russia and China,</w:t>
      </w:r>
      <w:r w:rsidRPr="003B76D9">
        <w:rPr>
          <w:rFonts w:asciiTheme="majorHAnsi" w:hAnsiTheme="majorHAnsi" w:cstheme="majorHAnsi"/>
          <w:sz w:val="16"/>
        </w:rPr>
        <w:t xml:space="preserve"> which el-Sissi has courted.</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France – No Relations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Tech tax dampens US-French relations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Layne 7/11</w:t>
      </w:r>
      <w:r w:rsidRPr="003B76D9">
        <w:rPr>
          <w:rFonts w:asciiTheme="majorHAnsi" w:hAnsiTheme="majorHAnsi" w:cstheme="majorHAnsi"/>
        </w:rPr>
        <w:t xml:space="preserve"> – freelance journalist (Rachel; “France and the U.S.: Heading for trade war over a tech tax?”; 7/11/19; </w:t>
      </w:r>
      <w:hyperlink r:id="rId45" w:history="1">
        <w:r w:rsidRPr="003B76D9">
          <w:rPr>
            <w:rStyle w:val="Hyperlink"/>
            <w:rFonts w:asciiTheme="majorHAnsi" w:hAnsiTheme="majorHAnsi" w:cstheme="majorHAnsi"/>
          </w:rPr>
          <w:t>https://www.cbsnews.com/news/france-and-the-u-s-heading-for-trade-war-over-a-tech-tax/</w:t>
        </w:r>
      </w:hyperlink>
      <w:r w:rsidRPr="003B76D9">
        <w:rPr>
          <w:rFonts w:asciiTheme="majorHAnsi" w:hAnsiTheme="majorHAnsi" w:cstheme="majorHAnsi"/>
        </w:rPr>
        <w:t xml:space="preserve">; accessed 7/18/19) dc </w:t>
      </w:r>
    </w:p>
    <w:p w:rsidR="00475F68" w:rsidRPr="003B76D9" w:rsidRDefault="00475F68" w:rsidP="00475F68">
      <w:pPr>
        <w:rPr>
          <w:rStyle w:val="Emphasis"/>
          <w:rFonts w:asciiTheme="majorHAnsi" w:hAnsiTheme="majorHAnsi" w:cstheme="majorHAnsi"/>
        </w:rPr>
      </w:pPr>
      <w:r w:rsidRPr="003B76D9">
        <w:rPr>
          <w:rStyle w:val="Emphasis"/>
          <w:rFonts w:asciiTheme="majorHAnsi" w:hAnsiTheme="majorHAnsi" w:cstheme="majorHAnsi"/>
        </w:rPr>
        <w:t>France has adopted a new tax on big internet companies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like Google, Amazon and Facebook. </w:t>
      </w:r>
      <w:r w:rsidRPr="003B76D9">
        <w:rPr>
          <w:rStyle w:val="Emphasis"/>
          <w:rFonts w:asciiTheme="majorHAnsi" w:hAnsiTheme="majorHAnsi" w:cstheme="majorHAnsi"/>
        </w:rPr>
        <w:t>The move comes despite threats from the Trump</w:t>
      </w:r>
      <w:r w:rsidRPr="003B76D9">
        <w:rPr>
          <w:rFonts w:asciiTheme="majorHAnsi" w:hAnsiTheme="majorHAnsi" w:cstheme="majorHAnsi"/>
          <w:sz w:val="16"/>
        </w:rPr>
        <w:t xml:space="preserve"> administration </w:t>
      </w:r>
      <w:r w:rsidRPr="003B76D9">
        <w:rPr>
          <w:rStyle w:val="StyleUnderline"/>
          <w:rFonts w:asciiTheme="majorHAnsi" w:hAnsiTheme="majorHAnsi" w:cstheme="majorHAnsi"/>
        </w:rPr>
        <w:t>that it would slap tariffs on France in retaliation. The roughly 3% annual levy applies to digital companies with at least</w:t>
      </w:r>
      <w:r w:rsidRPr="003B76D9">
        <w:rPr>
          <w:rFonts w:asciiTheme="majorHAnsi" w:hAnsiTheme="majorHAnsi" w:cstheme="majorHAnsi"/>
          <w:sz w:val="16"/>
        </w:rPr>
        <w:t xml:space="preserve"> 750 euros (</w:t>
      </w:r>
      <w:r w:rsidRPr="003B76D9">
        <w:rPr>
          <w:rStyle w:val="StyleUnderline"/>
          <w:rFonts w:asciiTheme="majorHAnsi" w:hAnsiTheme="majorHAnsi" w:cstheme="majorHAnsi"/>
        </w:rPr>
        <w:t>about $845 million) in global revenue</w:t>
      </w:r>
      <w:r w:rsidRPr="003B76D9">
        <w:rPr>
          <w:rFonts w:asciiTheme="majorHAnsi" w:hAnsiTheme="majorHAnsi" w:cstheme="majorHAnsi"/>
          <w:sz w:val="16"/>
        </w:rPr>
        <w:t xml:space="preserve">, with 25 million euros or more in France. Other countries including Australia, Austria, Italy and even the U.K. have similar proposals in the works. </w:t>
      </w:r>
      <w:r w:rsidRPr="003B76D9">
        <w:rPr>
          <w:rStyle w:val="StyleUnderline"/>
          <w:rFonts w:asciiTheme="majorHAnsi" w:hAnsiTheme="majorHAnsi" w:cstheme="majorHAnsi"/>
        </w:rPr>
        <w:t>France is the U.S.'s oldest ally and formal trading partner. Now it's a pioneer in taxing the world's biggest digital companies -- most of them American</w:t>
      </w:r>
      <w:r w:rsidRPr="003B76D9">
        <w:rPr>
          <w:rFonts w:asciiTheme="majorHAnsi" w:hAnsiTheme="majorHAnsi" w:cstheme="majorHAnsi"/>
          <w:sz w:val="16"/>
        </w:rPr>
        <w:t>. France on Thursday adopted a tax on internet giants like Google, Amazon and Facebook despite U.S. threats to use a favorite tool of the Trump administration: tariffs</w:t>
      </w:r>
      <w:r w:rsidRPr="003B76D9">
        <w:rPr>
          <w:rStyle w:val="StyleUnderline"/>
          <w:rFonts w:asciiTheme="majorHAnsi" w:hAnsiTheme="majorHAnsi" w:cstheme="majorHAnsi"/>
        </w:rPr>
        <w:t>. The administration says it could invoke the same 1970s-era laws it used to slap tariffs on imports from China and other trading partners, including traditional U.S. allies.</w:t>
      </w:r>
      <w:r w:rsidRPr="003B76D9">
        <w:rPr>
          <w:rFonts w:asciiTheme="majorHAnsi" w:hAnsiTheme="majorHAnsi" w:cstheme="majorHAnsi"/>
          <w:sz w:val="16"/>
        </w:rPr>
        <w:t xml:space="preserve"> France's roughly 3% annual levy applies to digital companies with at least 750 euros (about $845 million) in global revenue with 25 million euros or more in France. It would affect about 30 companies in total. "</w:t>
      </w:r>
      <w:r w:rsidRPr="003B76D9">
        <w:rPr>
          <w:rStyle w:val="StyleUnderline"/>
          <w:rFonts w:asciiTheme="majorHAnsi" w:hAnsiTheme="majorHAnsi" w:cstheme="majorHAnsi"/>
        </w:rPr>
        <w:t>Between allies, we can, and we should, solve our differences without using threats," French Finance Minister Bruno Le Maire said in defense</w:t>
      </w:r>
      <w:r w:rsidRPr="003B76D9">
        <w:rPr>
          <w:rFonts w:asciiTheme="majorHAnsi" w:hAnsiTheme="majorHAnsi" w:cstheme="majorHAnsi"/>
          <w:sz w:val="16"/>
        </w:rPr>
        <w:t xml:space="preserve"> of the measure just ahead of the final vote in the French Senate. "</w:t>
      </w:r>
      <w:r w:rsidRPr="003B76D9">
        <w:rPr>
          <w:rStyle w:val="Emphasis"/>
          <w:rFonts w:asciiTheme="majorHAnsi" w:hAnsiTheme="majorHAnsi" w:cstheme="majorHAnsi"/>
        </w:rPr>
        <w:t>France is a sovereign country. It will make its own sovereign decisions on fiscal measures."</w:t>
      </w:r>
    </w:p>
    <w:p w:rsidR="00475F68" w:rsidRPr="003B76D9" w:rsidRDefault="00475F68" w:rsidP="00475F68">
      <w:pPr>
        <w:pStyle w:val="Heading3"/>
        <w:rPr>
          <w:rStyle w:val="Emphasis"/>
          <w:rFonts w:asciiTheme="majorHAnsi" w:hAnsiTheme="majorHAnsi" w:cstheme="majorHAnsi"/>
          <w:b/>
          <w:iCs w:val="0"/>
          <w:sz w:val="32"/>
        </w:rPr>
      </w:pPr>
      <w:r w:rsidRPr="003B76D9">
        <w:rPr>
          <w:rStyle w:val="Emphasis"/>
          <w:rFonts w:asciiTheme="majorHAnsi" w:hAnsiTheme="majorHAnsi" w:cstheme="majorHAnsi"/>
          <w:b/>
          <w:iCs w:val="0"/>
          <w:sz w:val="32"/>
        </w:rPr>
        <w:t>1NC France – No Cred</w:t>
      </w:r>
    </w:p>
    <w:p w:rsidR="00475F68" w:rsidRPr="003B76D9" w:rsidRDefault="00475F68" w:rsidP="00475F68">
      <w:pPr>
        <w:pStyle w:val="Heading4"/>
        <w:rPr>
          <w:rStyle w:val="Emphasis"/>
          <w:rFonts w:asciiTheme="majorHAnsi" w:hAnsiTheme="majorHAnsi" w:cstheme="majorHAnsi"/>
          <w:b/>
        </w:rPr>
      </w:pPr>
      <w:r w:rsidRPr="003B76D9">
        <w:rPr>
          <w:rStyle w:val="Emphasis"/>
          <w:rFonts w:asciiTheme="majorHAnsi" w:hAnsiTheme="majorHAnsi" w:cstheme="majorHAnsi"/>
          <w:b/>
        </w:rPr>
        <w:t xml:space="preserve">Alt causes thump French cred – jailing of journalists and fueling the Yemen war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EMHRM 19</w:t>
      </w:r>
      <w:r w:rsidRPr="003B76D9">
        <w:rPr>
          <w:rFonts w:asciiTheme="majorHAnsi" w:hAnsiTheme="majorHAnsi" w:cstheme="majorHAnsi"/>
        </w:rPr>
        <w:t xml:space="preserve"> – Geneva-based independent organization with regional offices across the MENA region and Europe (Euro-Mediterranean Human Rights Monitor; “France Should Stop Persecuting Journalists Who Revealed Its Role in the Yemen War”; 5/8/19; </w:t>
      </w:r>
      <w:hyperlink r:id="rId46" w:history="1">
        <w:r w:rsidRPr="003B76D9">
          <w:rPr>
            <w:rStyle w:val="Hyperlink"/>
            <w:rFonts w:asciiTheme="majorHAnsi" w:hAnsiTheme="majorHAnsi" w:cstheme="majorHAnsi"/>
          </w:rPr>
          <w:t>https://euromedmonitor.org/en/article/2882/France-Should-Stop-Persecuting-Journalists-Who-Revealed-Its-Role-in-the-Yemen-War</w:t>
        </w:r>
      </w:hyperlink>
      <w:r w:rsidRPr="003B76D9">
        <w:rPr>
          <w:rFonts w:asciiTheme="majorHAnsi" w:hAnsiTheme="majorHAnsi" w:cstheme="majorHAnsi"/>
        </w:rPr>
        <w:t xml:space="preserve">; accessed 7/18/19) dc </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The </w:t>
      </w:r>
      <w:r w:rsidRPr="003B76D9">
        <w:rPr>
          <w:rStyle w:val="StyleUnderline"/>
          <w:rFonts w:asciiTheme="majorHAnsi" w:hAnsiTheme="majorHAnsi" w:cstheme="majorHAnsi"/>
        </w:rPr>
        <w:t>report revealed by the journalists lists the weapons deployed by Saudi Arabia and the United Arab Emirates in Yemen, which</w:t>
      </w:r>
      <w:r w:rsidRPr="003B76D9">
        <w:rPr>
          <w:rFonts w:asciiTheme="majorHAnsi" w:hAnsiTheme="majorHAnsi" w:cstheme="majorHAnsi"/>
          <w:sz w:val="16"/>
        </w:rPr>
        <w:t xml:space="preserve"> they </w:t>
      </w:r>
      <w:r w:rsidRPr="003B76D9">
        <w:rPr>
          <w:rStyle w:val="Emphasis"/>
          <w:rFonts w:asciiTheme="majorHAnsi" w:hAnsiTheme="majorHAnsi" w:cstheme="majorHAnsi"/>
        </w:rPr>
        <w:t>acquired from France</w:t>
      </w:r>
      <w:r w:rsidRPr="003B76D9">
        <w:rPr>
          <w:rStyle w:val="StyleUnderline"/>
          <w:rFonts w:asciiTheme="majorHAnsi" w:hAnsiTheme="majorHAnsi" w:cstheme="majorHAnsi"/>
        </w:rPr>
        <w:t>, thus fuelling war</w:t>
      </w:r>
      <w:r w:rsidRPr="003B76D9">
        <w:rPr>
          <w:rFonts w:asciiTheme="majorHAnsi" w:hAnsiTheme="majorHAnsi" w:cstheme="majorHAnsi"/>
          <w:sz w:val="16"/>
        </w:rPr>
        <w:t xml:space="preserve"> in the country which has been going on since 2015. Paris claimed that these weapons are defensive “and not on the front line.” “The </w:t>
      </w:r>
      <w:r w:rsidRPr="003B76D9">
        <w:rPr>
          <w:rStyle w:val="StyleUnderline"/>
          <w:rFonts w:asciiTheme="majorHAnsi" w:hAnsiTheme="majorHAnsi" w:cstheme="majorHAnsi"/>
        </w:rPr>
        <w:t>confidential documents revealed by Disclose and its partners are of major</w:t>
      </w:r>
      <w:r w:rsidRPr="003B76D9">
        <w:rPr>
          <w:rFonts w:asciiTheme="majorHAnsi" w:hAnsiTheme="majorHAnsi" w:cstheme="majorHAnsi"/>
          <w:sz w:val="16"/>
        </w:rPr>
        <w:t xml:space="preserve"> public </w:t>
      </w:r>
      <w:r w:rsidRPr="003B76D9">
        <w:rPr>
          <w:rStyle w:val="StyleUnderline"/>
          <w:rFonts w:asciiTheme="majorHAnsi" w:hAnsiTheme="majorHAnsi" w:cstheme="majorHAnsi"/>
        </w:rPr>
        <w:t>interest</w:t>
      </w:r>
      <w:r w:rsidRPr="003B76D9">
        <w:rPr>
          <w:rFonts w:asciiTheme="majorHAnsi" w:hAnsiTheme="majorHAnsi" w:cstheme="majorHAnsi"/>
          <w:sz w:val="16"/>
        </w:rPr>
        <w:t xml:space="preserve">. That of </w:t>
      </w:r>
      <w:r w:rsidRPr="003B76D9">
        <w:rPr>
          <w:rStyle w:val="StyleUnderline"/>
          <w:rFonts w:asciiTheme="majorHAnsi" w:hAnsiTheme="majorHAnsi" w:cstheme="majorHAnsi"/>
        </w:rPr>
        <w:t>bringing to the attention of citizens and their representatives what the government wanted to conceal,”</w:t>
      </w:r>
      <w:r w:rsidRPr="003B76D9">
        <w:rPr>
          <w:rFonts w:asciiTheme="majorHAnsi" w:hAnsiTheme="majorHAnsi" w:cstheme="majorHAnsi"/>
          <w:sz w:val="16"/>
        </w:rPr>
        <w:t xml:space="preserve"> said the editorials of media outlets involved in the case. </w:t>
      </w:r>
      <w:r w:rsidRPr="003B76D9">
        <w:rPr>
          <w:rStyle w:val="StyleUnderline"/>
          <w:rFonts w:asciiTheme="majorHAnsi" w:hAnsiTheme="majorHAnsi" w:cstheme="majorHAnsi"/>
        </w:rPr>
        <w:t>The role of the medias is essential to bring information to the public as the freedom to seek, receive and impart information</w:t>
      </w:r>
      <w:r w:rsidRPr="003B76D9">
        <w:rPr>
          <w:rFonts w:asciiTheme="majorHAnsi" w:hAnsiTheme="majorHAnsi" w:cstheme="majorHAnsi"/>
          <w:sz w:val="16"/>
        </w:rPr>
        <w:t xml:space="preserve"> is included under the Right to Freedom of Expression in article 19 of the 1948 Universal Declaration of Human Rights, article 10 of the 1950 European Convention on Human Rights and article 19.2 of the 1966 International Covenant on Civil and Political Rights. The right to freedom of expression and of information can be derogated upon for reasons of national security, which is the case here as the information revealed were classified “confidential-defence”. Nevertheless, Euro-Med believes, quoting the European Court of Human Rights 2013 case law Bucur and Toma v. Romania, that it would be “necessary to verify whether the interest in maintaining the confidentiality of the information prevailed over the public interest”. </w:t>
      </w:r>
      <w:r w:rsidRPr="003B76D9">
        <w:rPr>
          <w:rStyle w:val="Emphasis"/>
          <w:rFonts w:asciiTheme="majorHAnsi" w:hAnsiTheme="majorHAnsi" w:cstheme="majorHAnsi"/>
        </w:rPr>
        <w:t>An official document,</w:t>
      </w:r>
      <w:r w:rsidRPr="003B76D9">
        <w:rPr>
          <w:rFonts w:asciiTheme="majorHAnsi" w:hAnsiTheme="majorHAnsi" w:cstheme="majorHAnsi"/>
          <w:sz w:val="16"/>
        </w:rPr>
        <w:t xml:space="preserve"> classified “confidential-defence” </w:t>
      </w:r>
      <w:r w:rsidRPr="003B76D9">
        <w:rPr>
          <w:rStyle w:val="Emphasis"/>
          <w:rFonts w:asciiTheme="majorHAnsi" w:hAnsiTheme="majorHAnsi" w:cstheme="majorHAnsi"/>
        </w:rPr>
        <w:t xml:space="preserve">revealing the offensive role of French weapons on the Yemeni territory and showing that the French authorities </w:t>
      </w:r>
      <w:r w:rsidRPr="003B76D9">
        <w:rPr>
          <w:rStyle w:val="StyleUnderline"/>
          <w:rFonts w:asciiTheme="majorHAnsi" w:hAnsiTheme="majorHAnsi" w:cstheme="majorHAnsi"/>
        </w:rPr>
        <w:t>were aware of the use of the arms they sold to Saudi Arabia and the United Arab Emirates in the Yemeni conflicts is of public interest and must be brought to the knowledge of citizens</w:t>
      </w:r>
      <w:r w:rsidRPr="003B76D9">
        <w:rPr>
          <w:rFonts w:asciiTheme="majorHAnsi" w:hAnsiTheme="majorHAnsi" w:cstheme="majorHAnsi"/>
          <w:sz w:val="16"/>
        </w:rPr>
        <w:t xml:space="preserve">. Such </w:t>
      </w:r>
      <w:r w:rsidRPr="003B76D9">
        <w:rPr>
          <w:rStyle w:val="StyleUnderline"/>
          <w:rFonts w:asciiTheme="majorHAnsi" w:hAnsiTheme="majorHAnsi" w:cstheme="majorHAnsi"/>
        </w:rPr>
        <w:t>acts make France a party in the unlawful killing of civilians happening in Yemen</w:t>
      </w:r>
      <w:r w:rsidRPr="003B76D9">
        <w:rPr>
          <w:rFonts w:asciiTheme="majorHAnsi" w:hAnsiTheme="majorHAnsi" w:cstheme="majorHAnsi"/>
          <w:sz w:val="16"/>
        </w:rPr>
        <w:t xml:space="preserve">, </w:t>
      </w:r>
      <w:r w:rsidRPr="003B76D9">
        <w:rPr>
          <w:rStyle w:val="Emphasis"/>
          <w:rFonts w:asciiTheme="majorHAnsi" w:hAnsiTheme="majorHAnsi" w:cstheme="majorHAnsi"/>
        </w:rPr>
        <w:t>prohibited</w:t>
      </w:r>
      <w:r w:rsidRPr="003B76D9">
        <w:rPr>
          <w:rFonts w:asciiTheme="majorHAnsi" w:hAnsiTheme="majorHAnsi" w:cstheme="majorHAnsi"/>
          <w:sz w:val="16"/>
        </w:rPr>
        <w:t xml:space="preserve"> </w:t>
      </w:r>
      <w:r w:rsidRPr="003B76D9">
        <w:rPr>
          <w:rStyle w:val="StyleUnderline"/>
          <w:rFonts w:asciiTheme="majorHAnsi" w:hAnsiTheme="majorHAnsi" w:cstheme="majorHAnsi"/>
        </w:rPr>
        <w:t>under the</w:t>
      </w:r>
      <w:r w:rsidRPr="003B76D9">
        <w:rPr>
          <w:rFonts w:asciiTheme="majorHAnsi" w:hAnsiTheme="majorHAnsi" w:cstheme="majorHAnsi"/>
          <w:sz w:val="16"/>
        </w:rPr>
        <w:t xml:space="preserve"> 1949 </w:t>
      </w:r>
      <w:r w:rsidRPr="003B76D9">
        <w:rPr>
          <w:rStyle w:val="StyleUnderline"/>
          <w:rFonts w:asciiTheme="majorHAnsi" w:hAnsiTheme="majorHAnsi" w:cstheme="majorHAnsi"/>
        </w:rPr>
        <w:t xml:space="preserve">Geneva Convention. </w:t>
      </w:r>
      <w:r w:rsidRPr="003B76D9">
        <w:rPr>
          <w:rFonts w:asciiTheme="majorHAnsi" w:hAnsiTheme="majorHAnsi" w:cstheme="majorHAnsi"/>
          <w:sz w:val="16"/>
        </w:rPr>
        <w:t xml:space="preserve">Euro-Med would like to raise that even through France is party to the above-mentioned international instruments, nor the Constitution neither the laws enshrine the right to information. One reference to this right can be found, relating to the specific case of the protection of environment, in article 7 of the 2004 Environment Charter. The Euro-Med calls on the </w:t>
      </w:r>
      <w:r w:rsidRPr="003B76D9">
        <w:rPr>
          <w:rStyle w:val="StyleUnderline"/>
          <w:rFonts w:asciiTheme="majorHAnsi" w:hAnsiTheme="majorHAnsi" w:cstheme="majorHAnsi"/>
        </w:rPr>
        <w:t>French authorities to release the three journalists immediately and to close the legal case brought against the three journalists without conditions.</w:t>
      </w:r>
      <w:r w:rsidRPr="003B76D9">
        <w:rPr>
          <w:rFonts w:asciiTheme="majorHAnsi" w:hAnsiTheme="majorHAnsi" w:cstheme="majorHAnsi"/>
          <w:sz w:val="16"/>
        </w:rPr>
        <w:t xml:space="preserve"> In fact, </w:t>
      </w:r>
      <w:r w:rsidRPr="003B76D9">
        <w:rPr>
          <w:rStyle w:val="Emphasis"/>
          <w:rFonts w:asciiTheme="majorHAnsi" w:hAnsiTheme="majorHAnsi" w:cstheme="majorHAnsi"/>
        </w:rPr>
        <w:t>such a trial threatens France’s reputation</w:t>
      </w:r>
      <w:r w:rsidRPr="003B76D9">
        <w:rPr>
          <w:rFonts w:asciiTheme="majorHAnsi" w:hAnsiTheme="majorHAnsi" w:cstheme="majorHAnsi"/>
          <w:sz w:val="16"/>
        </w:rPr>
        <w:t xml:space="preserve"> </w:t>
      </w:r>
      <w:r w:rsidRPr="003B76D9">
        <w:rPr>
          <w:rStyle w:val="StyleUnderline"/>
          <w:rFonts w:asciiTheme="majorHAnsi" w:hAnsiTheme="majorHAnsi" w:cstheme="majorHAnsi"/>
        </w:rPr>
        <w:t>and constitutes a violation of the freedom of speech guaranteed by French</w:t>
      </w:r>
      <w:r w:rsidRPr="003B76D9">
        <w:rPr>
          <w:rFonts w:asciiTheme="majorHAnsi" w:hAnsiTheme="majorHAnsi" w:cstheme="majorHAnsi"/>
          <w:sz w:val="16"/>
        </w:rPr>
        <w:t xml:space="preserve"> and EU </w:t>
      </w:r>
      <w:r w:rsidRPr="003B76D9">
        <w:rPr>
          <w:rStyle w:val="StyleUnderline"/>
          <w:rFonts w:asciiTheme="majorHAnsi" w:hAnsiTheme="majorHAnsi" w:cstheme="majorHAnsi"/>
        </w:rPr>
        <w:t>laws</w:t>
      </w:r>
      <w:r w:rsidRPr="003B76D9">
        <w:rPr>
          <w:rFonts w:asciiTheme="majorHAnsi" w:hAnsiTheme="majorHAnsi" w:cstheme="majorHAnsi"/>
          <w:sz w:val="16"/>
        </w:rPr>
        <w:t>.</w:t>
      </w:r>
      <w:r w:rsidRPr="003B76D9">
        <w:rPr>
          <w:rStyle w:val="StyleUnderline"/>
          <w:rFonts w:asciiTheme="majorHAnsi" w:hAnsiTheme="majorHAnsi" w:cstheme="majorHAnsi"/>
        </w:rPr>
        <w:t xml:space="preserve"> </w:t>
      </w:r>
      <w:r w:rsidRPr="003B76D9">
        <w:rPr>
          <w:rFonts w:asciiTheme="majorHAnsi" w:hAnsiTheme="majorHAnsi" w:cstheme="majorHAnsi"/>
          <w:sz w:val="16"/>
        </w:rPr>
        <w:t xml:space="preserve">Euro-Med calls on </w:t>
      </w:r>
      <w:r w:rsidRPr="003B76D9">
        <w:rPr>
          <w:rStyle w:val="StyleUnderline"/>
          <w:rFonts w:asciiTheme="majorHAnsi" w:hAnsiTheme="majorHAnsi" w:cstheme="majorHAnsi"/>
        </w:rPr>
        <w:t>France to implement its international and regional obligations in regards to the right to information.</w:t>
      </w:r>
      <w:r w:rsidRPr="003B76D9">
        <w:rPr>
          <w:rFonts w:asciiTheme="majorHAnsi" w:hAnsiTheme="majorHAnsi" w:cstheme="majorHAnsi"/>
          <w:sz w:val="16"/>
        </w:rPr>
        <w:t xml:space="preserve"> Euro-Med calls on </w:t>
      </w:r>
      <w:r w:rsidRPr="003B76D9">
        <w:rPr>
          <w:rStyle w:val="StyleUnderline"/>
          <w:rFonts w:asciiTheme="majorHAnsi" w:hAnsiTheme="majorHAnsi" w:cstheme="majorHAnsi"/>
        </w:rPr>
        <w:t xml:space="preserve">France to create an autonomous authorities deciding on the level of “secret defence” instead of the General Secretariat of defence and national security (SGDSN), which depends from the Prime minister. </w:t>
      </w:r>
      <w:r w:rsidRPr="003B76D9">
        <w:rPr>
          <w:rFonts w:asciiTheme="majorHAnsi" w:hAnsiTheme="majorHAnsi" w:cstheme="majorHAnsi"/>
          <w:sz w:val="16"/>
        </w:rPr>
        <w:t xml:space="preserve">Euro-Med urges </w:t>
      </w:r>
      <w:r w:rsidRPr="003B76D9">
        <w:rPr>
          <w:rStyle w:val="StyleUnderline"/>
          <w:rFonts w:asciiTheme="majorHAnsi" w:hAnsiTheme="majorHAnsi" w:cstheme="majorHAnsi"/>
        </w:rPr>
        <w:t xml:space="preserve">France to stop arms sell to Saudi Arabia and the United Arab Emirates since they are using French weapons in the Yemeni conflict. </w:t>
      </w:r>
      <w:r w:rsidRPr="003B76D9">
        <w:rPr>
          <w:rFonts w:asciiTheme="majorHAnsi" w:hAnsiTheme="majorHAnsi" w:cstheme="majorHAnsi"/>
          <w:sz w:val="16"/>
        </w:rPr>
        <w:t xml:space="preserve">Euro-Med urges </w:t>
      </w:r>
      <w:r w:rsidRPr="003B76D9">
        <w:rPr>
          <w:rStyle w:val="Emphasis"/>
          <w:rFonts w:asciiTheme="majorHAnsi" w:hAnsiTheme="majorHAnsi" w:cstheme="majorHAnsi"/>
        </w:rPr>
        <w:t>France to end its involvement in the Yemen war, which left nearly 10,000 Yemenis dead,</w:t>
      </w:r>
      <w:r w:rsidRPr="003B76D9">
        <w:rPr>
          <w:rFonts w:asciiTheme="majorHAnsi" w:hAnsiTheme="majorHAnsi" w:cstheme="majorHAnsi"/>
          <w:sz w:val="16"/>
        </w:rPr>
        <w:t xml:space="preserve"> </w:t>
      </w:r>
      <w:r w:rsidRPr="003B76D9">
        <w:rPr>
          <w:rStyle w:val="StyleUnderline"/>
          <w:rFonts w:asciiTheme="majorHAnsi" w:hAnsiTheme="majorHAnsi" w:cstheme="majorHAnsi"/>
        </w:rPr>
        <w:t>in addition to threatening the life of 4 million others by starvation as a result of the ongoing conflict, to which France is a party by providing weapons to warring parties.</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Crackdowns on domestic protests thump HR cred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Ozcan 19</w:t>
      </w:r>
      <w:r w:rsidRPr="003B76D9">
        <w:rPr>
          <w:rFonts w:asciiTheme="majorHAnsi" w:hAnsiTheme="majorHAnsi" w:cstheme="majorHAnsi"/>
        </w:rPr>
        <w:t xml:space="preserve"> (Yusuf; columnist for the Anadolu Agency; 2/26/19; </w:t>
      </w:r>
      <w:hyperlink r:id="rId47" w:history="1">
        <w:r w:rsidRPr="003B76D9">
          <w:rPr>
            <w:rStyle w:val="Hyperlink"/>
            <w:rFonts w:asciiTheme="majorHAnsi" w:hAnsiTheme="majorHAnsi" w:cstheme="majorHAnsi"/>
          </w:rPr>
          <w:t>https://www.aa.com.tr/en/europe/council-of-europe-urges-france-to-respect-human-rights/1403547</w:t>
        </w:r>
      </w:hyperlink>
      <w:r w:rsidRPr="003B76D9">
        <w:rPr>
          <w:rFonts w:asciiTheme="majorHAnsi" w:hAnsiTheme="majorHAnsi" w:cstheme="majorHAnsi"/>
        </w:rPr>
        <w:t xml:space="preserve">; accessed 7/19/19) dc </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The Council of Europe’s human rights commissioner</w:t>
      </w:r>
      <w:r w:rsidRPr="003B76D9">
        <w:rPr>
          <w:rFonts w:asciiTheme="majorHAnsi" w:hAnsiTheme="majorHAnsi" w:cstheme="majorHAnsi"/>
          <w:sz w:val="16"/>
        </w:rPr>
        <w:t xml:space="preserve"> on Tuesday </w:t>
      </w:r>
      <w:r w:rsidRPr="003B76D9">
        <w:rPr>
          <w:rStyle w:val="StyleUnderline"/>
          <w:rFonts w:asciiTheme="majorHAnsi" w:hAnsiTheme="majorHAnsi" w:cstheme="majorHAnsi"/>
        </w:rPr>
        <w:t xml:space="preserve">called on France to </w:t>
      </w:r>
      <w:r w:rsidRPr="003B76D9">
        <w:rPr>
          <w:rStyle w:val="Emphasis"/>
          <w:rFonts w:asciiTheme="majorHAnsi" w:hAnsiTheme="majorHAnsi" w:cstheme="majorHAnsi"/>
        </w:rPr>
        <w:t>show more respect for human 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while dealing with</w:t>
      </w:r>
      <w:r w:rsidRPr="003B76D9">
        <w:rPr>
          <w:rFonts w:asciiTheme="majorHAnsi" w:hAnsiTheme="majorHAnsi" w:cstheme="majorHAnsi"/>
          <w:sz w:val="16"/>
        </w:rPr>
        <w:t xml:space="preserve"> the Yellow Vest </w:t>
      </w:r>
      <w:r w:rsidRPr="003B76D9">
        <w:rPr>
          <w:rStyle w:val="StyleUnderline"/>
          <w:rFonts w:asciiTheme="majorHAnsi" w:hAnsiTheme="majorHAnsi" w:cstheme="majorHAnsi"/>
        </w:rPr>
        <w:t>demonstrations</w:t>
      </w:r>
      <w:r w:rsidRPr="003B76D9">
        <w:rPr>
          <w:rFonts w:asciiTheme="majorHAnsi" w:hAnsiTheme="majorHAnsi" w:cstheme="majorHAnsi"/>
          <w:sz w:val="16"/>
        </w:rPr>
        <w:t>. “</w:t>
      </w:r>
      <w:r w:rsidRPr="003B76D9">
        <w:rPr>
          <w:rStyle w:val="StyleUnderline"/>
          <w:rFonts w:asciiTheme="majorHAnsi" w:hAnsiTheme="majorHAnsi" w:cstheme="majorHAnsi"/>
        </w:rPr>
        <w:t>The Council of Europe Commissioner for Human Rights</w:t>
      </w:r>
      <w:r w:rsidRPr="003B76D9">
        <w:rPr>
          <w:rFonts w:asciiTheme="majorHAnsi" w:hAnsiTheme="majorHAnsi" w:cstheme="majorHAnsi"/>
          <w:sz w:val="16"/>
        </w:rPr>
        <w:t xml:space="preserve">, Dunja </w:t>
      </w:r>
      <w:r w:rsidRPr="003B76D9">
        <w:rPr>
          <w:rStyle w:val="StyleUnderline"/>
          <w:rFonts w:asciiTheme="majorHAnsi" w:hAnsiTheme="majorHAnsi" w:cstheme="majorHAnsi"/>
        </w:rPr>
        <w:t>Mijatovic, invites the French authorities to show more respect for human rights</w:t>
      </w:r>
      <w:r w:rsidRPr="003B76D9">
        <w:rPr>
          <w:rFonts w:asciiTheme="majorHAnsi" w:hAnsiTheme="majorHAnsi" w:cstheme="majorHAnsi"/>
          <w:sz w:val="16"/>
        </w:rPr>
        <w:t xml:space="preserve"> during operations aimed at maintaining public order</w:t>
      </w:r>
      <w:r w:rsidRPr="003B76D9">
        <w:rPr>
          <w:rStyle w:val="StyleUnderline"/>
          <w:rFonts w:asciiTheme="majorHAnsi" w:hAnsiTheme="majorHAnsi" w:cstheme="majorHAnsi"/>
        </w:rPr>
        <w:t xml:space="preserve">,” the council said in a statement. </w:t>
      </w:r>
      <w:r w:rsidRPr="003B76D9">
        <w:rPr>
          <w:rFonts w:asciiTheme="majorHAnsi" w:hAnsiTheme="majorHAnsi" w:cstheme="majorHAnsi"/>
          <w:sz w:val="16"/>
        </w:rPr>
        <w:t xml:space="preserve">She also called on the </w:t>
      </w:r>
      <w:r w:rsidRPr="003B76D9">
        <w:rPr>
          <w:rStyle w:val="StyleUnderline"/>
          <w:rFonts w:asciiTheme="majorHAnsi" w:hAnsiTheme="majorHAnsi" w:cstheme="majorHAnsi"/>
        </w:rPr>
        <w:t>French authorities</w:t>
      </w:r>
      <w:r w:rsidRPr="003B76D9">
        <w:rPr>
          <w:rFonts w:asciiTheme="majorHAnsi" w:hAnsiTheme="majorHAnsi" w:cstheme="majorHAnsi"/>
          <w:sz w:val="16"/>
        </w:rPr>
        <w:t xml:space="preserve"> to “</w:t>
      </w:r>
      <w:r w:rsidRPr="003B76D9">
        <w:rPr>
          <w:rStyle w:val="StyleUnderline"/>
          <w:rFonts w:asciiTheme="majorHAnsi" w:hAnsiTheme="majorHAnsi" w:cstheme="majorHAnsi"/>
        </w:rPr>
        <w:t xml:space="preserve">refrain from introducing excessive restrictions to freedom of peaceful assembly through the bill on strengthening and guaranteeing public order at demonstrations.” </w:t>
      </w:r>
      <w:r w:rsidRPr="003B76D9">
        <w:rPr>
          <w:rFonts w:asciiTheme="majorHAnsi" w:hAnsiTheme="majorHAnsi" w:cstheme="majorHAnsi"/>
          <w:sz w:val="16"/>
        </w:rPr>
        <w:t xml:space="preserve">Mijatovic noted </w:t>
      </w:r>
      <w:r w:rsidRPr="003B76D9">
        <w:rPr>
          <w:rStyle w:val="StyleUnderline"/>
          <w:rFonts w:asciiTheme="majorHAnsi" w:hAnsiTheme="majorHAnsi" w:cstheme="majorHAnsi"/>
        </w:rPr>
        <w:t>the main duty of</w:t>
      </w:r>
      <w:r w:rsidRPr="003B76D9">
        <w:rPr>
          <w:rFonts w:asciiTheme="majorHAnsi" w:hAnsiTheme="majorHAnsi" w:cstheme="majorHAnsi"/>
          <w:sz w:val="16"/>
        </w:rPr>
        <w:t xml:space="preserve"> the </w:t>
      </w:r>
      <w:r w:rsidRPr="003B76D9">
        <w:rPr>
          <w:rStyle w:val="StyleUnderline"/>
          <w:rFonts w:asciiTheme="majorHAnsi" w:hAnsiTheme="majorHAnsi" w:cstheme="majorHAnsi"/>
        </w:rPr>
        <w:t>law enforcement officers is “to protect</w:t>
      </w:r>
      <w:r w:rsidRPr="003B76D9">
        <w:rPr>
          <w:rFonts w:asciiTheme="majorHAnsi" w:hAnsiTheme="majorHAnsi" w:cstheme="majorHAnsi"/>
          <w:sz w:val="16"/>
        </w:rPr>
        <w:t xml:space="preserve"> </w:t>
      </w:r>
      <w:r w:rsidRPr="003B76D9">
        <w:rPr>
          <w:rStyle w:val="StyleUnderline"/>
          <w:rFonts w:asciiTheme="majorHAnsi" w:hAnsiTheme="majorHAnsi" w:cstheme="majorHAnsi"/>
        </w:rPr>
        <w:t>citizens and their</w:t>
      </w:r>
      <w:r w:rsidRPr="003B76D9">
        <w:rPr>
          <w:rFonts w:asciiTheme="majorHAnsi" w:hAnsiTheme="majorHAnsi" w:cstheme="majorHAnsi"/>
          <w:sz w:val="16"/>
        </w:rPr>
        <w:t xml:space="preserve"> human </w:t>
      </w:r>
      <w:r w:rsidRPr="003B76D9">
        <w:rPr>
          <w:rStyle w:val="StyleUnderline"/>
          <w:rFonts w:asciiTheme="majorHAnsi" w:hAnsiTheme="majorHAnsi" w:cstheme="majorHAnsi"/>
        </w:rPr>
        <w:t>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referring to violence by the security forces during the demonstrations. </w:t>
      </w:r>
      <w:r w:rsidRPr="003B76D9">
        <w:rPr>
          <w:rFonts w:asciiTheme="majorHAnsi" w:hAnsiTheme="majorHAnsi" w:cstheme="majorHAnsi"/>
          <w:sz w:val="16"/>
        </w:rPr>
        <w:t xml:space="preserve">The number and seriousness of the injuries raise questions about the compatibility of the methods used by the security forces during protests. </w:t>
      </w:r>
      <w:r w:rsidRPr="003B76D9">
        <w:rPr>
          <w:rStyle w:val="StyleUnderline"/>
          <w:rFonts w:asciiTheme="majorHAnsi" w:hAnsiTheme="majorHAnsi" w:cstheme="majorHAnsi"/>
        </w:rPr>
        <w:t>She</w:t>
      </w:r>
      <w:r w:rsidRPr="003B76D9">
        <w:rPr>
          <w:rFonts w:asciiTheme="majorHAnsi" w:hAnsiTheme="majorHAnsi" w:cstheme="majorHAnsi"/>
          <w:sz w:val="16"/>
        </w:rPr>
        <w:t xml:space="preserve"> also </w:t>
      </w:r>
      <w:r w:rsidRPr="003B76D9">
        <w:rPr>
          <w:rStyle w:val="StyleUnderline"/>
          <w:rFonts w:asciiTheme="majorHAnsi" w:hAnsiTheme="majorHAnsi" w:cstheme="majorHAnsi"/>
        </w:rPr>
        <w:t>urged</w:t>
      </w:r>
      <w:r w:rsidRPr="003B76D9">
        <w:rPr>
          <w:rFonts w:asciiTheme="majorHAnsi" w:hAnsiTheme="majorHAnsi" w:cstheme="majorHAnsi"/>
          <w:sz w:val="16"/>
        </w:rPr>
        <w:t xml:space="preserve"> the </w:t>
      </w:r>
      <w:r w:rsidRPr="003B76D9">
        <w:rPr>
          <w:rStyle w:val="StyleUnderline"/>
          <w:rFonts w:asciiTheme="majorHAnsi" w:hAnsiTheme="majorHAnsi" w:cstheme="majorHAnsi"/>
        </w:rPr>
        <w:t>French authorities to ban use of the teargas, which caused injuries</w:t>
      </w:r>
      <w:r w:rsidRPr="003B76D9">
        <w:rPr>
          <w:rFonts w:asciiTheme="majorHAnsi" w:hAnsiTheme="majorHAnsi" w:cstheme="majorHAnsi"/>
          <w:sz w:val="16"/>
        </w:rPr>
        <w:t xml:space="preserve"> of many protesters. Condemning violent actions during the demonstrations, Mijatovic encouraged the French authorities to share more detailed figures of the injured with the public. Yellow Vest protests On Feb. 14, the European Parliament (EP) adopted a resolution condemning the use of violence and disproportionate interventions by state authorities during peaceful protests in France. </w:t>
      </w:r>
      <w:r w:rsidRPr="003B76D9">
        <w:rPr>
          <w:rStyle w:val="StyleUnderline"/>
          <w:rFonts w:asciiTheme="majorHAnsi" w:hAnsiTheme="majorHAnsi" w:cstheme="majorHAnsi"/>
        </w:rPr>
        <w:t xml:space="preserve">French government defends the </w:t>
      </w:r>
      <w:r w:rsidRPr="003B76D9">
        <w:rPr>
          <w:rStyle w:val="Emphasis"/>
          <w:rFonts w:asciiTheme="majorHAnsi" w:hAnsiTheme="majorHAnsi" w:cstheme="majorHAnsi"/>
        </w:rPr>
        <w:t>use of tear gas</w:t>
      </w:r>
      <w:r w:rsidRPr="003B76D9">
        <w:rPr>
          <w:rStyle w:val="StyleUnderline"/>
          <w:rFonts w:asciiTheme="majorHAnsi" w:hAnsiTheme="majorHAnsi" w:cstheme="majorHAnsi"/>
        </w:rPr>
        <w:t xml:space="preserve"> by police in order </w:t>
      </w:r>
      <w:r w:rsidRPr="003B76D9">
        <w:rPr>
          <w:rStyle w:val="Emphasis"/>
          <w:rFonts w:asciiTheme="majorHAnsi" w:hAnsiTheme="majorHAnsi" w:cstheme="majorHAnsi"/>
        </w:rPr>
        <w:t>to maintain</w:t>
      </w:r>
      <w:r w:rsidRPr="003B76D9">
        <w:rPr>
          <w:rStyle w:val="StyleUnderline"/>
          <w:rFonts w:asciiTheme="majorHAnsi" w:hAnsiTheme="majorHAnsi" w:cstheme="majorHAnsi"/>
        </w:rPr>
        <w:t xml:space="preserve"> public </w:t>
      </w:r>
      <w:r w:rsidRPr="003B76D9">
        <w:rPr>
          <w:rStyle w:val="Emphasis"/>
          <w:rFonts w:asciiTheme="majorHAnsi" w:hAnsiTheme="majorHAnsi" w:cstheme="majorHAnsi"/>
        </w:rPr>
        <w:t>order</w:t>
      </w:r>
      <w:r w:rsidRPr="003B76D9">
        <w:rPr>
          <w:rStyle w:val="StyleUnderline"/>
          <w:rFonts w:asciiTheme="majorHAnsi" w:hAnsiTheme="majorHAnsi" w:cstheme="majorHAnsi"/>
        </w:rPr>
        <w:t xml:space="preserve"> during protests. Since Nov. 17, thousands of protesters wearing bright yellow vests -- dubbed the Yellow Vests -</w:t>
      </w:r>
      <w:r w:rsidRPr="003B76D9">
        <w:rPr>
          <w:rFonts w:asciiTheme="majorHAnsi" w:hAnsiTheme="majorHAnsi" w:cstheme="majorHAnsi"/>
          <w:sz w:val="16"/>
        </w:rPr>
        <w:t xml:space="preserve">- have </w:t>
      </w:r>
      <w:r w:rsidRPr="003B76D9">
        <w:rPr>
          <w:rStyle w:val="StyleUnderline"/>
          <w:rFonts w:asciiTheme="majorHAnsi" w:hAnsiTheme="majorHAnsi" w:cstheme="majorHAnsi"/>
        </w:rPr>
        <w:t xml:space="preserve">gathered in </w:t>
      </w:r>
      <w:r w:rsidRPr="003B76D9">
        <w:rPr>
          <w:rFonts w:asciiTheme="majorHAnsi" w:hAnsiTheme="majorHAnsi" w:cstheme="majorHAnsi"/>
          <w:sz w:val="16"/>
        </w:rPr>
        <w:t xml:space="preserve">major </w:t>
      </w:r>
      <w:r w:rsidRPr="003B76D9">
        <w:rPr>
          <w:rStyle w:val="StyleUnderline"/>
          <w:rFonts w:asciiTheme="majorHAnsi" w:hAnsiTheme="majorHAnsi" w:cstheme="majorHAnsi"/>
        </w:rPr>
        <w:t>French cities</w:t>
      </w:r>
      <w:r w:rsidRPr="003B76D9">
        <w:rPr>
          <w:rFonts w:asciiTheme="majorHAnsi" w:hAnsiTheme="majorHAnsi" w:cstheme="majorHAnsi"/>
          <w:sz w:val="16"/>
        </w:rPr>
        <w:t xml:space="preserve">, including Paris, </w:t>
      </w:r>
      <w:r w:rsidRPr="003B76D9">
        <w:rPr>
          <w:rStyle w:val="StyleUnderline"/>
          <w:rFonts w:asciiTheme="majorHAnsi" w:hAnsiTheme="majorHAnsi" w:cstheme="majorHAnsi"/>
        </w:rPr>
        <w:t>to protest</w:t>
      </w:r>
      <w:r w:rsidRPr="003B76D9">
        <w:rPr>
          <w:rFonts w:asciiTheme="majorHAnsi" w:hAnsiTheme="majorHAnsi" w:cstheme="majorHAnsi"/>
          <w:sz w:val="16"/>
        </w:rPr>
        <w:t xml:space="preserve"> French President Emmanuel Macron's controversial </w:t>
      </w:r>
      <w:r w:rsidRPr="003B76D9">
        <w:rPr>
          <w:rStyle w:val="StyleUnderline"/>
          <w:rFonts w:asciiTheme="majorHAnsi" w:hAnsiTheme="majorHAnsi" w:cstheme="majorHAnsi"/>
        </w:rPr>
        <w:t>fuel tax hikes</w:t>
      </w:r>
      <w:r w:rsidRPr="003B76D9">
        <w:rPr>
          <w:rFonts w:asciiTheme="majorHAnsi" w:hAnsiTheme="majorHAnsi" w:cstheme="majorHAnsi"/>
          <w:sz w:val="16"/>
        </w:rPr>
        <w:t xml:space="preserve"> and deteriorating economic situation. Under pressure, Macron announced a rise in the minimum wage and scuttled the tax hikes. Since then, however, </w:t>
      </w:r>
      <w:r w:rsidRPr="003B76D9">
        <w:rPr>
          <w:rStyle w:val="StyleUnderline"/>
          <w:rFonts w:asciiTheme="majorHAnsi" w:hAnsiTheme="majorHAnsi" w:cstheme="majorHAnsi"/>
        </w:rPr>
        <w:t>the protests have grown into a broader movement</w:t>
      </w:r>
      <w:r w:rsidRPr="003B76D9">
        <w:rPr>
          <w:rFonts w:asciiTheme="majorHAnsi" w:hAnsiTheme="majorHAnsi" w:cstheme="majorHAnsi"/>
          <w:sz w:val="16"/>
        </w:rPr>
        <w:t xml:space="preserve"> aimed at tackling income inequality and are calling for giving citizens a stronger voice in government decision-making. </w:t>
      </w:r>
      <w:r w:rsidRPr="003B76D9">
        <w:rPr>
          <w:rStyle w:val="StyleUnderline"/>
          <w:rFonts w:asciiTheme="majorHAnsi" w:hAnsiTheme="majorHAnsi" w:cstheme="majorHAnsi"/>
        </w:rPr>
        <w:t xml:space="preserve">At least </w:t>
      </w:r>
      <w:r w:rsidRPr="003B76D9">
        <w:rPr>
          <w:rStyle w:val="Emphasis"/>
          <w:rFonts w:asciiTheme="majorHAnsi" w:hAnsiTheme="majorHAnsi" w:cstheme="majorHAnsi"/>
        </w:rPr>
        <w:t>11 people died</w:t>
      </w:r>
      <w:r w:rsidRPr="003B76D9">
        <w:rPr>
          <w:rStyle w:val="StyleUnderline"/>
          <w:rFonts w:asciiTheme="majorHAnsi" w:hAnsiTheme="majorHAnsi" w:cstheme="majorHAnsi"/>
        </w:rPr>
        <w:t xml:space="preserve">, around </w:t>
      </w:r>
      <w:r w:rsidRPr="003B76D9">
        <w:rPr>
          <w:rStyle w:val="Emphasis"/>
          <w:rFonts w:asciiTheme="majorHAnsi" w:hAnsiTheme="majorHAnsi" w:cstheme="majorHAnsi"/>
        </w:rPr>
        <w:t>8,400 others were detained</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over 2,000 were injured</w:t>
      </w:r>
      <w:r w:rsidRPr="003B76D9">
        <w:rPr>
          <w:rStyle w:val="StyleUnderline"/>
          <w:rFonts w:asciiTheme="majorHAnsi" w:hAnsiTheme="majorHAnsi" w:cstheme="majorHAnsi"/>
        </w:rPr>
        <w:t xml:space="preserve"> in the protests and 1,796 people received prison sentence.</w:t>
      </w:r>
    </w:p>
    <w:p w:rsidR="00475F68" w:rsidRPr="003B76D9" w:rsidRDefault="00475F68" w:rsidP="00475F68">
      <w:pPr>
        <w:pStyle w:val="Heading3"/>
        <w:rPr>
          <w:rStyle w:val="Style13ptBold"/>
          <w:rFonts w:asciiTheme="majorHAnsi" w:hAnsiTheme="majorHAnsi" w:cstheme="majorHAnsi"/>
          <w:b/>
          <w:bCs w:val="0"/>
          <w:sz w:val="32"/>
        </w:rPr>
      </w:pPr>
      <w:r w:rsidRPr="003B76D9">
        <w:rPr>
          <w:rStyle w:val="Style13ptBold"/>
          <w:rFonts w:asciiTheme="majorHAnsi" w:hAnsiTheme="majorHAnsi" w:cstheme="majorHAnsi"/>
          <w:b/>
          <w:bCs w:val="0"/>
          <w:sz w:val="32"/>
        </w:rPr>
        <w:t>1NC France – Don’t Solve</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No solvency – French companies sell surveillance tech, not the government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AFP News 18</w:t>
      </w:r>
      <w:r w:rsidRPr="003B76D9">
        <w:rPr>
          <w:rFonts w:asciiTheme="majorHAnsi" w:hAnsiTheme="majorHAnsi" w:cstheme="majorHAnsi"/>
        </w:rPr>
        <w:t xml:space="preserve"> – global news agency delivering fast, accurate, in-depth coverage of the events shaping our world from conflicts to politics, economics, sports, entertainment and the latest breakthroughs in health, science and technology (“France aiding Egypt repression through arms sales: NGOs”; 7/2/18; </w:t>
      </w:r>
      <w:hyperlink r:id="rId48" w:history="1">
        <w:r w:rsidRPr="003B76D9">
          <w:rPr>
            <w:rStyle w:val="Hyperlink"/>
            <w:rFonts w:asciiTheme="majorHAnsi" w:hAnsiTheme="majorHAnsi" w:cstheme="majorHAnsi"/>
          </w:rPr>
          <w:t>https://www.aljazeera.com/news/2018/07/france-aiding-egypt-repression-arms-sales-ngos-180702103704680.html</w:t>
        </w:r>
      </w:hyperlink>
      <w:r w:rsidRPr="003B76D9">
        <w:rPr>
          <w:rFonts w:asciiTheme="majorHAnsi" w:hAnsiTheme="majorHAnsi" w:cstheme="majorHAnsi"/>
        </w:rPr>
        <w:t xml:space="preserve">; accessed 7/18/19) dc </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Commissioned by four French and Egyptian human rights groups, the study, released on Monday, found </w:t>
      </w:r>
      <w:r w:rsidRPr="003B76D9">
        <w:rPr>
          <w:rStyle w:val="StyleUnderline"/>
          <w:rFonts w:asciiTheme="majorHAnsi" w:hAnsiTheme="majorHAnsi" w:cstheme="majorHAnsi"/>
        </w:rPr>
        <w:t>French arms sales to Egypt</w:t>
      </w:r>
      <w:r w:rsidRPr="003B76D9">
        <w:rPr>
          <w:rFonts w:asciiTheme="majorHAnsi" w:hAnsiTheme="majorHAnsi" w:cstheme="majorHAnsi"/>
          <w:sz w:val="16"/>
        </w:rPr>
        <w:t xml:space="preserve"> had </w:t>
      </w:r>
      <w:r w:rsidRPr="003B76D9">
        <w:rPr>
          <w:rStyle w:val="Emphasis"/>
          <w:rFonts w:asciiTheme="majorHAnsi" w:hAnsiTheme="majorHAnsi" w:cstheme="majorHAnsi"/>
        </w:rPr>
        <w:t>leapt</w:t>
      </w:r>
      <w:r w:rsidRPr="003B76D9">
        <w:rPr>
          <w:rFonts w:asciiTheme="majorHAnsi" w:hAnsiTheme="majorHAnsi" w:cstheme="majorHAnsi"/>
          <w:sz w:val="16"/>
        </w:rPr>
        <w:t xml:space="preserve"> </w:t>
      </w:r>
      <w:r w:rsidRPr="003B76D9">
        <w:rPr>
          <w:rStyle w:val="StyleUnderline"/>
          <w:rFonts w:asciiTheme="majorHAnsi" w:hAnsiTheme="majorHAnsi" w:cstheme="majorHAnsi"/>
        </w:rPr>
        <w:t>from 39.6m to 1.3bn euros ($1.5bn) between 2010 and 2016.</w:t>
      </w:r>
      <w:r w:rsidRPr="003B76D9">
        <w:rPr>
          <w:rFonts w:asciiTheme="majorHAnsi" w:hAnsiTheme="majorHAnsi" w:cstheme="majorHAnsi"/>
          <w:sz w:val="16"/>
        </w:rPr>
        <w:t xml:space="preserve"> In addition, "</w:t>
      </w:r>
      <w:r w:rsidRPr="003B76D9">
        <w:rPr>
          <w:rStyle w:val="StyleUnderline"/>
          <w:rFonts w:asciiTheme="majorHAnsi" w:hAnsiTheme="majorHAnsi" w:cstheme="majorHAnsi"/>
        </w:rPr>
        <w:t>by supplying Egyptian security services and law enforcement agencies with powerful digital tools, they</w:t>
      </w:r>
      <w:r w:rsidRPr="003B76D9">
        <w:rPr>
          <w:rFonts w:asciiTheme="majorHAnsi" w:hAnsiTheme="majorHAnsi" w:cstheme="majorHAnsi"/>
          <w:sz w:val="16"/>
        </w:rPr>
        <w:t xml:space="preserve"> have helped </w:t>
      </w:r>
      <w:r w:rsidRPr="003B76D9">
        <w:rPr>
          <w:rStyle w:val="StyleUnderline"/>
          <w:rFonts w:asciiTheme="majorHAnsi" w:hAnsiTheme="majorHAnsi" w:cstheme="majorHAnsi"/>
        </w:rPr>
        <w:t>establish an Orwellian surveillance and control architecture that is being used to eradicate all forms of dissent and citizen action</w:t>
      </w:r>
      <w:r w:rsidRPr="003B76D9">
        <w:rPr>
          <w:rFonts w:asciiTheme="majorHAnsi" w:hAnsiTheme="majorHAnsi" w:cstheme="majorHAnsi"/>
          <w:sz w:val="16"/>
        </w:rPr>
        <w:t xml:space="preserve">," the groups said. They charged that </w:t>
      </w:r>
      <w:r w:rsidRPr="003B76D9">
        <w:rPr>
          <w:rStyle w:val="StyleUnderline"/>
          <w:rFonts w:asciiTheme="majorHAnsi" w:hAnsiTheme="majorHAnsi" w:cstheme="majorHAnsi"/>
        </w:rPr>
        <w:t>French companies</w:t>
      </w:r>
      <w:r w:rsidRPr="003B76D9">
        <w:rPr>
          <w:rFonts w:asciiTheme="majorHAnsi" w:hAnsiTheme="majorHAnsi" w:cstheme="majorHAnsi"/>
          <w:sz w:val="16"/>
        </w:rPr>
        <w:t xml:space="preserve"> were also </w:t>
      </w:r>
      <w:r w:rsidRPr="003B76D9">
        <w:rPr>
          <w:rStyle w:val="Emphasis"/>
          <w:rFonts w:asciiTheme="majorHAnsi" w:hAnsiTheme="majorHAnsi" w:cstheme="majorHAnsi"/>
        </w:rPr>
        <w:t xml:space="preserve">complicit in </w:t>
      </w:r>
      <w:r w:rsidRPr="003B76D9">
        <w:rPr>
          <w:rStyle w:val="StyleUnderline"/>
          <w:rFonts w:asciiTheme="majorHAnsi" w:hAnsiTheme="majorHAnsi" w:cstheme="majorHAnsi"/>
        </w:rPr>
        <w:t>what they called</w:t>
      </w:r>
      <w:r w:rsidRPr="003B76D9">
        <w:rPr>
          <w:rStyle w:val="Emphasis"/>
          <w:rFonts w:asciiTheme="majorHAnsi" w:hAnsiTheme="majorHAnsi" w:cstheme="majorHAnsi"/>
        </w:rPr>
        <w:t xml:space="preserve"> a "relentless crackdown"</w:t>
      </w:r>
      <w:r w:rsidRPr="003B76D9">
        <w:rPr>
          <w:rFonts w:asciiTheme="majorHAnsi" w:hAnsiTheme="majorHAnsi" w:cstheme="majorHAnsi"/>
          <w:sz w:val="16"/>
        </w:rPr>
        <w:t xml:space="preserve"> since el-Sisi overthrew President Mohamed Morsi in 2013. </w:t>
      </w:r>
      <w:r w:rsidRPr="003B76D9">
        <w:rPr>
          <w:rStyle w:val="StyleUnderline"/>
          <w:rFonts w:asciiTheme="majorHAnsi" w:hAnsiTheme="majorHAnsi" w:cstheme="majorHAnsi"/>
        </w:rPr>
        <w:t>The report</w:t>
      </w:r>
      <w:r w:rsidRPr="003B76D9">
        <w:rPr>
          <w:rFonts w:asciiTheme="majorHAnsi" w:hAnsiTheme="majorHAnsi" w:cstheme="majorHAnsi"/>
          <w:sz w:val="16"/>
        </w:rPr>
        <w:t xml:space="preserve"> notably </w:t>
      </w:r>
      <w:r w:rsidRPr="003B76D9">
        <w:rPr>
          <w:rStyle w:val="StyleUnderline"/>
          <w:rFonts w:asciiTheme="majorHAnsi" w:hAnsiTheme="majorHAnsi" w:cstheme="majorHAnsi"/>
        </w:rPr>
        <w:t>cited companies selling</w:t>
      </w:r>
      <w:r w:rsidRPr="003B76D9">
        <w:rPr>
          <w:rFonts w:asciiTheme="majorHAnsi" w:hAnsiTheme="majorHAnsi" w:cstheme="majorHAnsi"/>
          <w:sz w:val="16"/>
        </w:rPr>
        <w:t xml:space="preserve"> mass </w:t>
      </w:r>
      <w:r w:rsidRPr="003B76D9">
        <w:rPr>
          <w:rStyle w:val="StyleUnderline"/>
          <w:rFonts w:asciiTheme="majorHAnsi" w:hAnsiTheme="majorHAnsi" w:cstheme="majorHAnsi"/>
        </w:rPr>
        <w:t>data interception and crowd control technology,</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used for a surveillance system under which </w:t>
      </w:r>
      <w:r w:rsidRPr="003B76D9">
        <w:rPr>
          <w:rStyle w:val="Emphasis"/>
          <w:rFonts w:asciiTheme="majorHAnsi" w:hAnsiTheme="majorHAnsi" w:cstheme="majorHAnsi"/>
        </w:rPr>
        <w:t>tens of thousands</w:t>
      </w:r>
      <w:r w:rsidRPr="003B76D9">
        <w:rPr>
          <w:rStyle w:val="StyleUnderline"/>
          <w:rFonts w:asciiTheme="majorHAnsi" w:hAnsiTheme="majorHAnsi" w:cstheme="majorHAnsi"/>
        </w:rPr>
        <w:t xml:space="preserve"> of opponents and activists had been arrested.</w:t>
      </w:r>
      <w:r w:rsidRPr="003B76D9">
        <w:rPr>
          <w:rFonts w:asciiTheme="majorHAnsi" w:hAnsiTheme="majorHAnsi" w:cstheme="majorHAnsi"/>
          <w:sz w:val="16"/>
        </w:rPr>
        <w:t xml:space="preserve"> "The </w:t>
      </w:r>
      <w:r w:rsidRPr="003B76D9">
        <w:rPr>
          <w:rStyle w:val="StyleUnderline"/>
          <w:rFonts w:asciiTheme="majorHAnsi" w:hAnsiTheme="majorHAnsi" w:cstheme="majorHAnsi"/>
        </w:rPr>
        <w:t>Egyptian revolution of 2011 was driven by an ultra-connected 'Facebook generation' that knew how to mobilise crowds,"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said </w:t>
      </w:r>
      <w:r w:rsidRPr="003B76D9">
        <w:rPr>
          <w:rFonts w:asciiTheme="majorHAnsi" w:hAnsiTheme="majorHAnsi" w:cstheme="majorHAnsi"/>
          <w:sz w:val="16"/>
        </w:rPr>
        <w:t xml:space="preserve">Bahey Eldin Hassan, </w:t>
      </w:r>
      <w:r w:rsidRPr="003B76D9">
        <w:rPr>
          <w:rStyle w:val="StyleUnderline"/>
          <w:rFonts w:asciiTheme="majorHAnsi" w:hAnsiTheme="majorHAnsi" w:cstheme="majorHAnsi"/>
        </w:rPr>
        <w:t>director of the Cairo Institute for Human Rights Studies (CIHRS),</w:t>
      </w:r>
      <w:r w:rsidRPr="003B76D9">
        <w:rPr>
          <w:rFonts w:asciiTheme="majorHAnsi" w:hAnsiTheme="majorHAnsi" w:cstheme="majorHAnsi"/>
          <w:sz w:val="16"/>
        </w:rPr>
        <w:t xml:space="preserve"> one of the groups behind the report. "Today, </w:t>
      </w:r>
      <w:r w:rsidRPr="003B76D9">
        <w:rPr>
          <w:rStyle w:val="StyleUnderline"/>
          <w:rFonts w:asciiTheme="majorHAnsi" w:hAnsiTheme="majorHAnsi" w:cstheme="majorHAnsi"/>
        </w:rPr>
        <w:t>France</w:t>
      </w:r>
      <w:r w:rsidRPr="003B76D9">
        <w:rPr>
          <w:rFonts w:asciiTheme="majorHAnsi" w:hAnsiTheme="majorHAnsi" w:cstheme="majorHAnsi"/>
          <w:sz w:val="16"/>
        </w:rPr>
        <w:t xml:space="preserve"> is helping to </w:t>
      </w:r>
      <w:r w:rsidRPr="003B76D9">
        <w:rPr>
          <w:rStyle w:val="StyleUnderline"/>
          <w:rFonts w:asciiTheme="majorHAnsi" w:hAnsiTheme="majorHAnsi" w:cstheme="majorHAnsi"/>
        </w:rPr>
        <w:t>crush this generation through the establishment of an Orwellian surveillance and control system aimed at nipping in the bud any expression of protest</w:t>
      </w:r>
      <w:r w:rsidRPr="003B76D9">
        <w:rPr>
          <w:rFonts w:asciiTheme="majorHAnsi" w:hAnsiTheme="majorHAnsi" w:cstheme="majorHAnsi"/>
          <w:sz w:val="16"/>
        </w:rPr>
        <w:t xml:space="preserve">," he said. The report charges that at least eight </w:t>
      </w:r>
      <w:r w:rsidRPr="003B76D9">
        <w:rPr>
          <w:rStyle w:val="Emphasis"/>
          <w:rFonts w:asciiTheme="majorHAnsi" w:hAnsiTheme="majorHAnsi" w:cstheme="majorHAnsi"/>
        </w:rPr>
        <w:t>French companies have "profited from this repression"</w:t>
      </w:r>
      <w:r w:rsidRPr="003B76D9">
        <w:rPr>
          <w:rFonts w:asciiTheme="majorHAnsi" w:hAnsiTheme="majorHAnsi" w:cstheme="majorHAnsi"/>
          <w:sz w:val="16"/>
        </w:rPr>
        <w:t xml:space="preserve"> </w:t>
      </w:r>
      <w:r w:rsidRPr="003B76D9">
        <w:rPr>
          <w:rStyle w:val="Emphasis"/>
          <w:rFonts w:asciiTheme="majorHAnsi" w:hAnsiTheme="majorHAnsi" w:cstheme="majorHAnsi"/>
        </w:rPr>
        <w:t>despite a European Union declaration</w:t>
      </w:r>
      <w:r w:rsidRPr="003B76D9">
        <w:rPr>
          <w:rFonts w:asciiTheme="majorHAnsi" w:hAnsiTheme="majorHAnsi" w:cstheme="majorHAnsi"/>
          <w:sz w:val="16"/>
        </w:rPr>
        <w:t xml:space="preserve"> </w:t>
      </w:r>
      <w:r w:rsidRPr="003B76D9">
        <w:rPr>
          <w:rStyle w:val="StyleUnderline"/>
          <w:rFonts w:asciiTheme="majorHAnsi" w:hAnsiTheme="majorHAnsi" w:cstheme="majorHAnsi"/>
        </w:rPr>
        <w:t>in 2013 that member states had suspended export licences to Egypt for equipment that could be used for domestic repression.</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No solvency – France hasn’t complied with previous bans and neither have other EU countries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Sharkov 16</w:t>
      </w:r>
      <w:r w:rsidRPr="003B76D9">
        <w:rPr>
          <w:rFonts w:asciiTheme="majorHAnsi" w:hAnsiTheme="majorHAnsi" w:cstheme="majorHAnsi"/>
        </w:rPr>
        <w:t xml:space="preserve"> – Staff Writer for Newsweek's international desk (Damien; “ALMOST HALF OF EU MEMBERS IGNORE EGYPT ARMS SALE BAN: AMNESTY”; 5/26/16; </w:t>
      </w:r>
      <w:hyperlink r:id="rId49" w:history="1">
        <w:r w:rsidRPr="003B76D9">
          <w:rPr>
            <w:rStyle w:val="Hyperlink"/>
            <w:rFonts w:asciiTheme="majorHAnsi" w:hAnsiTheme="majorHAnsi" w:cstheme="majorHAnsi"/>
          </w:rPr>
          <w:t>https://www.newsweek.com/almost-half-eu-members-ignore-egypt-arms-sale-ban-amnesty-463644</w:t>
        </w:r>
      </w:hyperlink>
      <w:r w:rsidRPr="003B76D9">
        <w:rPr>
          <w:rFonts w:asciiTheme="majorHAnsi" w:hAnsiTheme="majorHAnsi" w:cstheme="majorHAnsi"/>
        </w:rPr>
        <w:t xml:space="preserve">; accessed 7/18/19) dc </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Almost half of all EU states</w:t>
      </w:r>
      <w:r w:rsidRPr="003B76D9">
        <w:rPr>
          <w:rFonts w:asciiTheme="majorHAnsi" w:hAnsiTheme="majorHAnsi" w:cstheme="majorHAnsi"/>
          <w:sz w:val="16"/>
        </w:rPr>
        <w:t xml:space="preserve"> </w:t>
      </w:r>
      <w:r w:rsidRPr="003B76D9">
        <w:rPr>
          <w:rStyle w:val="Emphasis"/>
          <w:rFonts w:asciiTheme="majorHAnsi" w:hAnsiTheme="majorHAnsi" w:cstheme="majorHAnsi"/>
        </w:rPr>
        <w:t>disregard a union-wide ban on selling arms to Egypt,</w:t>
      </w:r>
      <w:r w:rsidRPr="003B76D9">
        <w:rPr>
          <w:rFonts w:asciiTheme="majorHAnsi" w:hAnsiTheme="majorHAnsi" w:cstheme="majorHAnsi"/>
          <w:sz w:val="16"/>
        </w:rPr>
        <w:t xml:space="preserve"> human rights group Amnesty International said in a statement on Wednesday. </w:t>
      </w:r>
      <w:r w:rsidRPr="003B76D9">
        <w:rPr>
          <w:rStyle w:val="StyleUnderline"/>
          <w:rFonts w:asciiTheme="majorHAnsi" w:hAnsiTheme="majorHAnsi" w:cstheme="majorHAnsi"/>
        </w:rPr>
        <w:t>The EU suspension on arms deals with Cairo was put in place after clashes between protesters and security forces killed over 500 people</w:t>
      </w:r>
      <w:r w:rsidRPr="003B76D9">
        <w:rPr>
          <w:rFonts w:asciiTheme="majorHAnsi" w:hAnsiTheme="majorHAnsi" w:cstheme="majorHAnsi"/>
          <w:sz w:val="16"/>
        </w:rPr>
        <w:t xml:space="preserve"> in 2013. According to Amnesty, however, </w:t>
      </w:r>
      <w:r w:rsidRPr="003B76D9">
        <w:rPr>
          <w:rStyle w:val="StyleUnderline"/>
          <w:rFonts w:asciiTheme="majorHAnsi" w:hAnsiTheme="majorHAnsi" w:cstheme="majorHAnsi"/>
        </w:rPr>
        <w:t>three years down the line</w:t>
      </w:r>
      <w:r w:rsidRPr="003B76D9">
        <w:rPr>
          <w:rFonts w:asciiTheme="majorHAnsi" w:hAnsiTheme="majorHAnsi" w:cstheme="majorHAnsi"/>
          <w:sz w:val="16"/>
        </w:rPr>
        <w:t xml:space="preserve"> at least </w:t>
      </w:r>
      <w:r w:rsidRPr="003B76D9">
        <w:rPr>
          <w:rStyle w:val="Emphasis"/>
          <w:rFonts w:asciiTheme="majorHAnsi" w:hAnsiTheme="majorHAnsi" w:cstheme="majorHAnsi"/>
        </w:rPr>
        <w:t>12 EU members are not complying with the suspension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raising the chance that the ban may be scrapped altogether. </w:t>
      </w:r>
      <w:r w:rsidRPr="003B76D9">
        <w:rPr>
          <w:rFonts w:asciiTheme="majorHAnsi" w:hAnsiTheme="majorHAnsi" w:cstheme="majorHAnsi"/>
          <w:sz w:val="16"/>
        </w:rPr>
        <w:t xml:space="preserve">"Almost </w:t>
      </w:r>
      <w:r w:rsidRPr="003B76D9">
        <w:rPr>
          <w:rStyle w:val="StyleUnderline"/>
          <w:rFonts w:asciiTheme="majorHAnsi" w:hAnsiTheme="majorHAnsi" w:cstheme="majorHAnsi"/>
        </w:rPr>
        <w:t>three years on from the mass killings that led the EU to call on its member states to halt arms transfers to Egypt</w:t>
      </w:r>
      <w:r w:rsidRPr="003B76D9">
        <w:rPr>
          <w:rFonts w:asciiTheme="majorHAnsi" w:hAnsiTheme="majorHAnsi" w:cstheme="majorHAnsi"/>
          <w:sz w:val="16"/>
        </w:rPr>
        <w:t xml:space="preserve">, </w:t>
      </w:r>
      <w:r w:rsidRPr="003B76D9">
        <w:rPr>
          <w:rStyle w:val="Emphasis"/>
          <w:rFonts w:asciiTheme="majorHAnsi" w:hAnsiTheme="majorHAnsi" w:cstheme="majorHAnsi"/>
        </w:rPr>
        <w:t>the human rights situation has actually deteriorated,"</w:t>
      </w:r>
      <w:r w:rsidRPr="003B76D9">
        <w:rPr>
          <w:rFonts w:asciiTheme="majorHAnsi" w:hAnsiTheme="majorHAnsi" w:cstheme="majorHAnsi"/>
          <w:sz w:val="16"/>
        </w:rPr>
        <w:t xml:space="preserve"> said Magdalena Mughrabi, interim Deputy Middle East and North Africa Programme Director at Amnesty International. According to Amnesty, </w:t>
      </w:r>
      <w:r w:rsidRPr="003B76D9">
        <w:rPr>
          <w:rStyle w:val="Emphasis"/>
          <w:rFonts w:asciiTheme="majorHAnsi" w:hAnsiTheme="majorHAnsi" w:cstheme="majorHAnsi"/>
        </w:rPr>
        <w:t>in 2014 alone, EU states authorized 290 licences for military equipment to Egypt</w:t>
      </w:r>
      <w:r w:rsidRPr="003B76D9">
        <w:rPr>
          <w:rFonts w:asciiTheme="majorHAnsi" w:hAnsiTheme="majorHAnsi" w:cstheme="majorHAnsi"/>
          <w:sz w:val="16"/>
        </w:rPr>
        <w:t xml:space="preserve">, </w:t>
      </w:r>
      <w:r w:rsidRPr="003B76D9">
        <w:rPr>
          <w:rStyle w:val="StyleUnderline"/>
          <w:rFonts w:asciiTheme="majorHAnsi" w:hAnsiTheme="majorHAnsi" w:cstheme="majorHAnsi"/>
        </w:rPr>
        <w:t>the total price of which was</w:t>
      </w:r>
      <w:r w:rsidRPr="003B76D9">
        <w:rPr>
          <w:rFonts w:asciiTheme="majorHAnsi" w:hAnsiTheme="majorHAnsi" w:cstheme="majorHAnsi"/>
          <w:sz w:val="16"/>
        </w:rPr>
        <w:t xml:space="preserve"> just under $</w:t>
      </w:r>
      <w:r w:rsidRPr="003B76D9">
        <w:rPr>
          <w:rStyle w:val="Emphasis"/>
          <w:rFonts w:asciiTheme="majorHAnsi" w:hAnsiTheme="majorHAnsi" w:cstheme="majorHAnsi"/>
        </w:rPr>
        <w:t>7 billion.</w:t>
      </w:r>
      <w:r w:rsidRPr="003B76D9">
        <w:rPr>
          <w:rFonts w:asciiTheme="majorHAnsi" w:hAnsiTheme="majorHAnsi" w:cstheme="majorHAnsi"/>
          <w:sz w:val="16"/>
        </w:rPr>
        <w:t xml:space="preserve"> What is more, the </w:t>
      </w:r>
      <w:r w:rsidRPr="003B76D9">
        <w:rPr>
          <w:rStyle w:val="StyleUnderline"/>
          <w:rFonts w:asciiTheme="majorHAnsi" w:hAnsiTheme="majorHAnsi" w:cstheme="majorHAnsi"/>
        </w:rPr>
        <w:t xml:space="preserve">EU's leading members </w:t>
      </w:r>
      <w:r w:rsidRPr="003B76D9">
        <w:rPr>
          <w:rStyle w:val="Emphasis"/>
          <w:rFonts w:asciiTheme="majorHAnsi" w:hAnsiTheme="majorHAnsi" w:cstheme="majorHAnsi"/>
        </w:rPr>
        <w:t>France</w:t>
      </w:r>
      <w:r w:rsidRPr="003B76D9">
        <w:rPr>
          <w:rStyle w:val="StyleUnderline"/>
          <w:rFonts w:asciiTheme="majorHAnsi" w:hAnsiTheme="majorHAnsi" w:cstheme="majorHAnsi"/>
        </w:rPr>
        <w:t>, Germany, Italy, Spain and the U.K. are all among the 12 countries</w:t>
      </w:r>
      <w:r w:rsidRPr="003B76D9">
        <w:rPr>
          <w:rFonts w:asciiTheme="majorHAnsi" w:hAnsiTheme="majorHAnsi" w:cstheme="majorHAnsi"/>
          <w:sz w:val="16"/>
        </w:rPr>
        <w:t xml:space="preserve"> that Amnesty </w:t>
      </w:r>
      <w:r w:rsidRPr="003B76D9">
        <w:rPr>
          <w:rStyle w:val="StyleUnderline"/>
          <w:rFonts w:asciiTheme="majorHAnsi" w:hAnsiTheme="majorHAnsi" w:cstheme="majorHAnsi"/>
        </w:rPr>
        <w:t>accuses of violating the suspension.</w:t>
      </w:r>
    </w:p>
    <w:p w:rsidR="00475F68" w:rsidRPr="003B76D9" w:rsidRDefault="00475F68" w:rsidP="00475F68">
      <w:pPr>
        <w:pStyle w:val="Heading3"/>
        <w:rPr>
          <w:rStyle w:val="StyleUnderline"/>
          <w:rFonts w:asciiTheme="majorHAnsi" w:hAnsiTheme="majorHAnsi" w:cstheme="majorHAnsi"/>
          <w:sz w:val="32"/>
        </w:rPr>
      </w:pPr>
      <w:r w:rsidRPr="003B76D9">
        <w:rPr>
          <w:rStyle w:val="StyleUnderline"/>
          <w:rFonts w:asciiTheme="majorHAnsi" w:hAnsiTheme="majorHAnsi" w:cstheme="majorHAnsi"/>
          <w:sz w:val="32"/>
        </w:rPr>
        <w:t>1NC France – Soft Power High</w:t>
      </w:r>
    </w:p>
    <w:p w:rsidR="00475F68" w:rsidRPr="003B76D9" w:rsidRDefault="00475F68" w:rsidP="00475F68">
      <w:pPr>
        <w:pStyle w:val="Heading4"/>
        <w:rPr>
          <w:rStyle w:val="StyleUnderline"/>
          <w:rFonts w:asciiTheme="majorHAnsi" w:hAnsiTheme="majorHAnsi" w:cstheme="majorHAnsi"/>
        </w:rPr>
      </w:pPr>
      <w:r w:rsidRPr="003B76D9">
        <w:rPr>
          <w:rStyle w:val="StyleUnderline"/>
          <w:rFonts w:asciiTheme="majorHAnsi" w:hAnsiTheme="majorHAnsi" w:cstheme="majorHAnsi"/>
        </w:rPr>
        <w:t xml:space="preserve">France’s soft power is high – art and culture prove </w:t>
      </w:r>
    </w:p>
    <w:p w:rsidR="00475F68" w:rsidRPr="003B76D9" w:rsidRDefault="00475F68" w:rsidP="00475F68">
      <w:pPr>
        <w:rPr>
          <w:rStyle w:val="StyleUnderline"/>
          <w:rFonts w:asciiTheme="majorHAnsi" w:hAnsiTheme="majorHAnsi" w:cstheme="majorHAnsi"/>
        </w:rPr>
      </w:pPr>
      <w:r w:rsidRPr="003B76D9">
        <w:rPr>
          <w:rStyle w:val="Style13ptBold"/>
          <w:rFonts w:asciiTheme="majorHAnsi" w:hAnsiTheme="majorHAnsi" w:cstheme="majorHAnsi"/>
        </w:rPr>
        <w:t>Abdel-Wahed 19</w:t>
      </w:r>
      <w:r w:rsidRPr="003B76D9">
        <w:rPr>
          <w:rStyle w:val="StyleUnderline"/>
          <w:rFonts w:asciiTheme="majorHAnsi" w:hAnsiTheme="majorHAnsi" w:cstheme="majorHAnsi"/>
        </w:rPr>
        <w:t xml:space="preserve"> – journalist for ahramonline (Mohamed; “Egypt: The importance of ‘soft power’”; 3/22/19; </w:t>
      </w:r>
      <w:hyperlink r:id="rId50" w:history="1">
        <w:r w:rsidRPr="003B76D9">
          <w:rPr>
            <w:rStyle w:val="Hyperlink"/>
            <w:rFonts w:asciiTheme="majorHAnsi" w:hAnsiTheme="majorHAnsi" w:cstheme="majorHAnsi"/>
          </w:rPr>
          <w:t>http://english.ahram.org.eg/NewsContentP/44/328683/Analysis/Egypt-The-importance-of-%E2%80%98soft-power%E2%80%99.aspx</w:t>
        </w:r>
      </w:hyperlink>
      <w:r w:rsidRPr="003B76D9">
        <w:rPr>
          <w:rStyle w:val="StyleUnderline"/>
          <w:rFonts w:asciiTheme="majorHAnsi" w:hAnsiTheme="majorHAnsi" w:cstheme="majorHAnsi"/>
        </w:rPr>
        <w:t xml:space="preserve">; accessed 7/19/19) dc </w:t>
      </w:r>
    </w:p>
    <w:p w:rsidR="00475F68" w:rsidRPr="003B76D9" w:rsidRDefault="00475F68" w:rsidP="00475F68">
      <w:pPr>
        <w:rPr>
          <w:rStyle w:val="StyleUnderline"/>
          <w:rFonts w:asciiTheme="majorHAnsi" w:hAnsiTheme="majorHAnsi" w:cstheme="majorHAnsi"/>
        </w:rPr>
      </w:pPr>
      <w:r w:rsidRPr="003B76D9">
        <w:rPr>
          <w:rStyle w:val="Emphasis"/>
          <w:rFonts w:asciiTheme="majorHAnsi" w:hAnsiTheme="majorHAnsi" w:cstheme="majorHAnsi"/>
        </w:rPr>
        <w:t>France’s political elites</w:t>
      </w:r>
      <w:r w:rsidRPr="003B76D9">
        <w:rPr>
          <w:rStyle w:val="StyleUnderline"/>
          <w:rFonts w:asciiTheme="majorHAnsi" w:hAnsiTheme="majorHAnsi" w:cstheme="majorHAnsi"/>
        </w:rPr>
        <w:t xml:space="preserve"> accord</w:t>
      </w:r>
      <w:r w:rsidRPr="003B76D9">
        <w:rPr>
          <w:rStyle w:val="StyleUnderline"/>
          <w:rFonts w:asciiTheme="majorHAnsi" w:hAnsiTheme="majorHAnsi" w:cstheme="majorHAnsi"/>
          <w:sz w:val="16"/>
        </w:rPr>
        <w:t xml:space="preserve"> particular </w:t>
      </w:r>
      <w:r w:rsidRPr="003B76D9">
        <w:rPr>
          <w:rStyle w:val="Emphasis"/>
          <w:rFonts w:asciiTheme="majorHAnsi" w:hAnsiTheme="majorHAnsi" w:cstheme="majorHAnsi"/>
        </w:rPr>
        <w:t>value to sustaining a strong international presence</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and influence</w:t>
      </w:r>
      <w:r w:rsidRPr="003B76D9">
        <w:rPr>
          <w:rStyle w:val="StyleUnderline"/>
          <w:rFonts w:asciiTheme="majorHAnsi" w:hAnsiTheme="majorHAnsi" w:cstheme="majorHAnsi"/>
          <w:sz w:val="16"/>
        </w:rPr>
        <w:t xml:space="preserve"> for their country. </w:t>
      </w:r>
      <w:r w:rsidRPr="003B76D9">
        <w:rPr>
          <w:rStyle w:val="Emphasis"/>
          <w:rFonts w:asciiTheme="majorHAnsi" w:hAnsiTheme="majorHAnsi" w:cstheme="majorHAnsi"/>
        </w:rPr>
        <w:t xml:space="preserve">France is a world leader in the use of </w:t>
      </w:r>
      <w:r w:rsidRPr="003B76D9">
        <w:rPr>
          <w:rStyle w:val="StyleUnderline"/>
          <w:rFonts w:asciiTheme="majorHAnsi" w:hAnsiTheme="majorHAnsi" w:cstheme="majorHAnsi"/>
        </w:rPr>
        <w:t>the principles of</w:t>
      </w:r>
      <w:r w:rsidRPr="003B76D9">
        <w:rPr>
          <w:rStyle w:val="Emphasis"/>
          <w:rFonts w:asciiTheme="majorHAnsi" w:hAnsiTheme="majorHAnsi" w:cstheme="majorHAnsi"/>
        </w:rPr>
        <w:t xml:space="preserve"> soft power</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according to</w:t>
      </w:r>
      <w:r w:rsidRPr="003B76D9">
        <w:rPr>
          <w:rStyle w:val="StyleUnderline"/>
          <w:rFonts w:asciiTheme="majorHAnsi" w:hAnsiTheme="majorHAnsi" w:cstheme="majorHAnsi"/>
          <w:sz w:val="16"/>
        </w:rPr>
        <w:t xml:space="preserve"> a 2017 report by </w:t>
      </w:r>
      <w:r w:rsidRPr="003B76D9">
        <w:rPr>
          <w:rStyle w:val="StyleUnderline"/>
          <w:rFonts w:asciiTheme="majorHAnsi" w:hAnsiTheme="majorHAnsi" w:cstheme="majorHAnsi"/>
        </w:rPr>
        <w:t>Portland Communications</w:t>
      </w:r>
      <w:r w:rsidRPr="003B76D9">
        <w:rPr>
          <w:rStyle w:val="StyleUnderline"/>
          <w:rFonts w:asciiTheme="majorHAnsi" w:hAnsiTheme="majorHAnsi" w:cstheme="majorHAnsi"/>
          <w:sz w:val="16"/>
        </w:rPr>
        <w:t>, a leading political consultancy</w:t>
      </w:r>
      <w:r w:rsidRPr="003B76D9">
        <w:rPr>
          <w:rFonts w:asciiTheme="majorHAnsi" w:hAnsiTheme="majorHAnsi" w:cstheme="majorHAnsi"/>
          <w:sz w:val="16"/>
        </w:rPr>
        <w:t>. The UK, the US and</w:t>
      </w:r>
      <w:r w:rsidRPr="003B76D9">
        <w:rPr>
          <w:rStyle w:val="StyleUnderline"/>
          <w:rFonts w:asciiTheme="majorHAnsi" w:hAnsiTheme="majorHAnsi" w:cstheme="majorHAnsi"/>
          <w:sz w:val="16"/>
        </w:rPr>
        <w:t xml:space="preserve"> Germany ranked second, third and fourth, respectively, out of a list of 30 countries in this report. Russia placed 26, despite its status as the second global and nuclear power after the US. </w:t>
      </w:r>
      <w:r w:rsidRPr="003B76D9">
        <w:rPr>
          <w:rStyle w:val="StyleUnderline"/>
          <w:rFonts w:asciiTheme="majorHAnsi" w:hAnsiTheme="majorHAnsi" w:cstheme="majorHAnsi"/>
        </w:rPr>
        <w:t xml:space="preserve">French </w:t>
      </w:r>
      <w:r w:rsidRPr="003B76D9">
        <w:rPr>
          <w:rStyle w:val="Emphasis"/>
          <w:rFonts w:asciiTheme="majorHAnsi" w:hAnsiTheme="majorHAnsi" w:cstheme="majorHAnsi"/>
        </w:rPr>
        <w:t>culture</w:t>
      </w:r>
      <w:r w:rsidRPr="003B76D9">
        <w:rPr>
          <w:rStyle w:val="StyleUnderline"/>
          <w:rFonts w:asciiTheme="majorHAnsi" w:hAnsiTheme="majorHAnsi" w:cstheme="majorHAnsi"/>
        </w:rPr>
        <w:t xml:space="preserve"> is a </w:t>
      </w:r>
      <w:r w:rsidRPr="003B76D9">
        <w:rPr>
          <w:rStyle w:val="Emphasis"/>
          <w:rFonts w:asciiTheme="majorHAnsi" w:hAnsiTheme="majorHAnsi" w:cstheme="majorHAnsi"/>
        </w:rPr>
        <w:t>central</w:t>
      </w:r>
      <w:r w:rsidRPr="003B76D9">
        <w:rPr>
          <w:rStyle w:val="StyleUnderline"/>
          <w:rFonts w:asciiTheme="majorHAnsi" w:hAnsiTheme="majorHAnsi" w:cstheme="majorHAnsi"/>
        </w:rPr>
        <w:t xml:space="preserve"> component of France’s soft power</w:t>
      </w:r>
      <w:r w:rsidRPr="003B76D9">
        <w:rPr>
          <w:rStyle w:val="StyleUnderline"/>
          <w:rFonts w:asciiTheme="majorHAnsi" w:hAnsiTheme="majorHAnsi" w:cstheme="majorHAnsi"/>
          <w:sz w:val="16"/>
        </w:rPr>
        <w:t xml:space="preserve">. The </w:t>
      </w:r>
      <w:r w:rsidRPr="003B76D9">
        <w:rPr>
          <w:rStyle w:val="StyleUnderline"/>
          <w:rFonts w:asciiTheme="majorHAnsi" w:hAnsiTheme="majorHAnsi" w:cstheme="majorHAnsi"/>
        </w:rPr>
        <w:t xml:space="preserve">country possesses a vast international network of French language-teaching organisations, and it is constantly expanding and upgrading French schools and </w:t>
      </w:r>
      <w:r w:rsidRPr="003B76D9">
        <w:rPr>
          <w:rStyle w:val="Emphasis"/>
          <w:rFonts w:asciiTheme="majorHAnsi" w:hAnsiTheme="majorHAnsi" w:cstheme="majorHAnsi"/>
        </w:rPr>
        <w:t>universities</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abroad</w:t>
      </w:r>
      <w:r w:rsidRPr="003B76D9">
        <w:rPr>
          <w:rStyle w:val="StyleUnderline"/>
          <w:rFonts w:asciiTheme="majorHAnsi" w:hAnsiTheme="majorHAnsi" w:cstheme="majorHAnsi"/>
          <w:sz w:val="16"/>
        </w:rPr>
        <w:t xml:space="preserve">, of which there are 459 which enjoy excellent reputations as bastions for the production of national elites. French </w:t>
      </w:r>
      <w:r w:rsidRPr="003B76D9">
        <w:rPr>
          <w:rStyle w:val="StyleUnderline"/>
          <w:rFonts w:asciiTheme="majorHAnsi" w:hAnsiTheme="majorHAnsi" w:cstheme="majorHAnsi"/>
        </w:rPr>
        <w:t>perfume, fashion, beauty products and jewellery are</w:t>
      </w:r>
      <w:r w:rsidRPr="003B76D9">
        <w:rPr>
          <w:rStyle w:val="StyleUnderline"/>
          <w:rFonts w:asciiTheme="majorHAnsi" w:hAnsiTheme="majorHAnsi" w:cstheme="majorHAnsi"/>
          <w:sz w:val="16"/>
        </w:rPr>
        <w:t xml:space="preserve"> also among the </w:t>
      </w:r>
      <w:r w:rsidRPr="003B76D9">
        <w:rPr>
          <w:rStyle w:val="StyleUnderline"/>
          <w:rFonts w:asciiTheme="majorHAnsi" w:hAnsiTheme="majorHAnsi" w:cstheme="majorHAnsi"/>
        </w:rPr>
        <w:t>visible trademarks of France’s soft power</w:t>
      </w:r>
      <w:r w:rsidRPr="003B76D9">
        <w:rPr>
          <w:rStyle w:val="StyleUnderline"/>
          <w:rFonts w:asciiTheme="majorHAnsi" w:hAnsiTheme="majorHAnsi" w:cstheme="majorHAnsi"/>
          <w:sz w:val="16"/>
        </w:rPr>
        <w:t xml:space="preserve">, and </w:t>
      </w:r>
      <w:r w:rsidRPr="003B76D9">
        <w:rPr>
          <w:rStyle w:val="StyleUnderline"/>
          <w:rFonts w:asciiTheme="majorHAnsi" w:hAnsiTheme="majorHAnsi" w:cstheme="majorHAnsi"/>
        </w:rPr>
        <w:t xml:space="preserve">France has long stood in the vanguard of the power of ideas. </w:t>
      </w:r>
      <w:r w:rsidRPr="003B76D9">
        <w:rPr>
          <w:rStyle w:val="StyleUnderline"/>
          <w:rFonts w:asciiTheme="majorHAnsi" w:hAnsiTheme="majorHAnsi" w:cstheme="majorHAnsi"/>
          <w:sz w:val="16"/>
        </w:rPr>
        <w:t xml:space="preserve">The </w:t>
      </w:r>
      <w:r w:rsidRPr="003B76D9">
        <w:rPr>
          <w:rStyle w:val="StyleUnderline"/>
          <w:rFonts w:asciiTheme="majorHAnsi" w:hAnsiTheme="majorHAnsi" w:cstheme="majorHAnsi"/>
        </w:rPr>
        <w:t>French government has been proactive in developing</w:t>
      </w:r>
      <w:r w:rsidRPr="003B76D9">
        <w:rPr>
          <w:rStyle w:val="StyleUnderline"/>
          <w:rFonts w:asciiTheme="majorHAnsi" w:hAnsiTheme="majorHAnsi" w:cstheme="majorHAnsi"/>
          <w:sz w:val="16"/>
        </w:rPr>
        <w:t xml:space="preserve"> its </w:t>
      </w:r>
      <w:r w:rsidRPr="003B76D9">
        <w:rPr>
          <w:rStyle w:val="StyleUnderline"/>
          <w:rFonts w:asciiTheme="majorHAnsi" w:hAnsiTheme="majorHAnsi" w:cstheme="majorHAnsi"/>
        </w:rPr>
        <w:t>instruments of soft power by adopting policies to promote</w:t>
      </w:r>
      <w:r w:rsidRPr="003B76D9">
        <w:rPr>
          <w:rStyle w:val="StyleUnderline"/>
          <w:rFonts w:asciiTheme="majorHAnsi" w:hAnsiTheme="majorHAnsi" w:cstheme="majorHAnsi"/>
          <w:sz w:val="16"/>
        </w:rPr>
        <w:t xml:space="preserve"> the “</w:t>
      </w:r>
      <w:r w:rsidRPr="003B76D9">
        <w:rPr>
          <w:rStyle w:val="StyleUnderline"/>
          <w:rFonts w:asciiTheme="majorHAnsi" w:hAnsiTheme="majorHAnsi" w:cstheme="majorHAnsi"/>
        </w:rPr>
        <w:t>economy of the intangible”</w:t>
      </w:r>
      <w:r w:rsidRPr="003B76D9">
        <w:rPr>
          <w:rStyle w:val="StyleUnderline"/>
          <w:rFonts w:asciiTheme="majorHAnsi" w:hAnsiTheme="majorHAnsi" w:cstheme="majorHAnsi"/>
          <w:sz w:val="16"/>
        </w:rPr>
        <w:t xml:space="preserve"> or “symbolic capital”, with this being </w:t>
      </w:r>
      <w:r w:rsidRPr="003B76D9">
        <w:rPr>
          <w:rStyle w:val="StyleUnderline"/>
          <w:rFonts w:asciiTheme="majorHAnsi" w:hAnsiTheme="majorHAnsi" w:cstheme="majorHAnsi"/>
        </w:rPr>
        <w:t xml:space="preserve">grounded in France’s </w:t>
      </w:r>
      <w:r w:rsidRPr="003B76D9">
        <w:rPr>
          <w:rStyle w:val="Emphasis"/>
          <w:rFonts w:asciiTheme="majorHAnsi" w:hAnsiTheme="majorHAnsi" w:cstheme="majorHAnsi"/>
        </w:rPr>
        <w:t>rich artistic heritage</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as epitomised by the Louvre Museum in Paris and</w:t>
      </w:r>
      <w:r w:rsidRPr="003B76D9">
        <w:rPr>
          <w:rStyle w:val="StyleUnderline"/>
          <w:rFonts w:asciiTheme="majorHAnsi" w:hAnsiTheme="majorHAnsi" w:cstheme="majorHAnsi"/>
          <w:sz w:val="16"/>
        </w:rPr>
        <w:t xml:space="preserve"> the country’s </w:t>
      </w:r>
      <w:r w:rsidRPr="003B76D9">
        <w:rPr>
          <w:rStyle w:val="StyleUnderline"/>
          <w:rFonts w:asciiTheme="majorHAnsi" w:hAnsiTheme="majorHAnsi" w:cstheme="majorHAnsi"/>
        </w:rPr>
        <w:t>other famous museums</w:t>
      </w:r>
      <w:r w:rsidRPr="003B76D9">
        <w:rPr>
          <w:rStyle w:val="StyleUnderline"/>
          <w:rFonts w:asciiTheme="majorHAnsi" w:hAnsiTheme="majorHAnsi" w:cstheme="majorHAnsi"/>
          <w:sz w:val="16"/>
        </w:rPr>
        <w:t xml:space="preserve"> and </w:t>
      </w:r>
      <w:r w:rsidRPr="003B76D9">
        <w:rPr>
          <w:rStyle w:val="StyleUnderline"/>
          <w:rFonts w:asciiTheme="majorHAnsi" w:hAnsiTheme="majorHAnsi" w:cstheme="majorHAnsi"/>
        </w:rPr>
        <w:t>in</w:t>
      </w:r>
      <w:r w:rsidRPr="003B76D9">
        <w:rPr>
          <w:rStyle w:val="StyleUnderline"/>
          <w:rFonts w:asciiTheme="majorHAnsi" w:hAnsiTheme="majorHAnsi" w:cstheme="majorHAnsi"/>
          <w:sz w:val="16"/>
        </w:rPr>
        <w:t xml:space="preserve"> its </w:t>
      </w:r>
      <w:r w:rsidRPr="003B76D9">
        <w:rPr>
          <w:rStyle w:val="StyleUnderline"/>
          <w:rFonts w:asciiTheme="majorHAnsi" w:hAnsiTheme="majorHAnsi" w:cstheme="majorHAnsi"/>
        </w:rPr>
        <w:t>intellectual and educational heritage</w:t>
      </w:r>
      <w:r w:rsidRPr="003B76D9">
        <w:rPr>
          <w:rStyle w:val="StyleUnderline"/>
          <w:rFonts w:asciiTheme="majorHAnsi" w:hAnsiTheme="majorHAnsi" w:cstheme="majorHAnsi"/>
          <w:sz w:val="16"/>
        </w:rPr>
        <w:t xml:space="preserve"> as epitomised by the Sorbonne and other universities. </w:t>
      </w:r>
      <w:r w:rsidRPr="003B76D9">
        <w:rPr>
          <w:rStyle w:val="StyleUnderline"/>
          <w:rFonts w:asciiTheme="majorHAnsi" w:hAnsiTheme="majorHAnsi" w:cstheme="majorHAnsi"/>
        </w:rPr>
        <w:t xml:space="preserve">One example of the success </w:t>
      </w:r>
      <w:r w:rsidRPr="003B76D9">
        <w:rPr>
          <w:rStyle w:val="StyleUnderline"/>
          <w:rFonts w:asciiTheme="majorHAnsi" w:hAnsiTheme="majorHAnsi" w:cstheme="majorHAnsi"/>
          <w:sz w:val="16"/>
        </w:rPr>
        <w:t xml:space="preserve">of such policies </w:t>
      </w:r>
      <w:r w:rsidRPr="003B76D9">
        <w:rPr>
          <w:rStyle w:val="StyleUnderline"/>
          <w:rFonts w:asciiTheme="majorHAnsi" w:hAnsiTheme="majorHAnsi" w:cstheme="majorHAnsi"/>
        </w:rPr>
        <w:t>can be found in the Louvre Abu Dhabi Museum that French President Emmanuel Macron inaugurated in 2017</w:t>
      </w:r>
      <w:r w:rsidRPr="003B76D9">
        <w:rPr>
          <w:rStyle w:val="StyleUnderline"/>
          <w:rFonts w:asciiTheme="majorHAnsi" w:hAnsiTheme="majorHAnsi" w:cstheme="majorHAnsi"/>
          <w:sz w:val="16"/>
        </w:rPr>
        <w:t xml:space="preserve">. In his speech on that occasion, </w:t>
      </w:r>
      <w:r w:rsidRPr="003B76D9">
        <w:rPr>
          <w:rStyle w:val="StyleUnderline"/>
          <w:rFonts w:asciiTheme="majorHAnsi" w:hAnsiTheme="majorHAnsi" w:cstheme="majorHAnsi"/>
        </w:rPr>
        <w:t>Macron quoted from the Russian writer Dostoyevsky’s novel Crime and Punishment, in which the main character, Raskolnikov, says that “</w:t>
      </w:r>
      <w:r w:rsidRPr="003B76D9">
        <w:rPr>
          <w:rStyle w:val="Emphasis"/>
          <w:rFonts w:asciiTheme="majorHAnsi" w:hAnsiTheme="majorHAnsi" w:cstheme="majorHAnsi"/>
        </w:rPr>
        <w:t>beauty will save the world.”</w:t>
      </w:r>
      <w:r w:rsidRPr="003B76D9">
        <w:rPr>
          <w:rStyle w:val="StyleUnderline"/>
          <w:rFonts w:asciiTheme="majorHAnsi" w:hAnsiTheme="majorHAnsi" w:cstheme="majorHAnsi"/>
          <w:sz w:val="16"/>
        </w:rPr>
        <w:t xml:space="preserve"> The museum cost $525 million, footed by the UAE, in exchange for the Louvre’s name and 130 works of art on loan for 30 years. </w:t>
      </w:r>
      <w:r w:rsidRPr="003B76D9">
        <w:rPr>
          <w:rStyle w:val="StyleUnderline"/>
          <w:rFonts w:asciiTheme="majorHAnsi" w:hAnsiTheme="majorHAnsi" w:cstheme="majorHAnsi"/>
        </w:rPr>
        <w:t>Art and creativity thus became a new avenue for the realisation of economic aims.</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French soft power high – health initiatives and global governance </w:t>
      </w:r>
    </w:p>
    <w:p w:rsidR="00475F68" w:rsidRPr="003B76D9" w:rsidRDefault="00475F68" w:rsidP="00475F68">
      <w:pPr>
        <w:rPr>
          <w:rStyle w:val="StyleUnderline"/>
          <w:rFonts w:asciiTheme="majorHAnsi" w:hAnsiTheme="majorHAnsi" w:cstheme="majorHAnsi"/>
        </w:rPr>
      </w:pPr>
      <w:r w:rsidRPr="003B76D9">
        <w:rPr>
          <w:rStyle w:val="Style13ptBold"/>
          <w:rFonts w:asciiTheme="majorHAnsi" w:hAnsiTheme="majorHAnsi" w:cstheme="majorHAnsi"/>
        </w:rPr>
        <w:t>Ornstein 18</w:t>
      </w:r>
      <w:r w:rsidRPr="003B76D9">
        <w:rPr>
          <w:rStyle w:val="StyleUnderline"/>
          <w:rFonts w:asciiTheme="majorHAnsi" w:hAnsiTheme="majorHAnsi" w:cstheme="majorHAnsi"/>
        </w:rPr>
        <w:t xml:space="preserve"> -- multilateral advisor for the US Agency for International Development (USAID), international affairs and global health professional specializing in the management of international research and service delivery programs (Tara; “SOFT POWER AND GLOBAL HEALTH DIPLOMACY: THE RISE OF FRANCE”; 9/4/18; </w:t>
      </w:r>
      <w:hyperlink r:id="rId51" w:history="1">
        <w:r w:rsidRPr="003B76D9">
          <w:rPr>
            <w:rStyle w:val="Hyperlink"/>
            <w:rFonts w:asciiTheme="majorHAnsi" w:hAnsiTheme="majorHAnsi" w:cstheme="majorHAnsi"/>
          </w:rPr>
          <w:t>https://www.uscpublicdiplomacy.org/blog/soft-power-and-global-health-diplomacy-rise-france</w:t>
        </w:r>
      </w:hyperlink>
      <w:r w:rsidRPr="003B76D9">
        <w:rPr>
          <w:rStyle w:val="StyleUnderline"/>
          <w:rFonts w:asciiTheme="majorHAnsi" w:hAnsiTheme="majorHAnsi" w:cstheme="majorHAnsi"/>
        </w:rPr>
        <w:t xml:space="preserve">; accessed 7/19/19) dc </w:t>
      </w:r>
    </w:p>
    <w:p w:rsidR="00475F68" w:rsidRPr="003B76D9" w:rsidRDefault="00475F68" w:rsidP="00475F68">
      <w:pPr>
        <w:rPr>
          <w:rStyle w:val="StyleUnderline"/>
          <w:rFonts w:asciiTheme="majorHAnsi" w:hAnsiTheme="majorHAnsi" w:cstheme="majorHAnsi"/>
          <w:sz w:val="16"/>
        </w:rPr>
      </w:pPr>
      <w:r w:rsidRPr="003B76D9">
        <w:rPr>
          <w:rStyle w:val="StyleUnderline"/>
          <w:rFonts w:asciiTheme="majorHAnsi" w:hAnsiTheme="majorHAnsi" w:cstheme="majorHAnsi"/>
        </w:rPr>
        <w:t>France</w:t>
      </w:r>
      <w:r w:rsidRPr="003B76D9">
        <w:rPr>
          <w:rStyle w:val="StyleUnderline"/>
          <w:rFonts w:asciiTheme="majorHAnsi" w:hAnsiTheme="majorHAnsi" w:cstheme="majorHAnsi"/>
          <w:sz w:val="16"/>
        </w:rPr>
        <w:t xml:space="preserve"> has </w:t>
      </w:r>
      <w:r w:rsidRPr="003B76D9">
        <w:rPr>
          <w:rStyle w:val="StyleUnderline"/>
          <w:rFonts w:asciiTheme="majorHAnsi" w:hAnsiTheme="majorHAnsi" w:cstheme="majorHAnsi"/>
        </w:rPr>
        <w:t>experienced a meteoric rise to become a</w:t>
      </w:r>
      <w:r w:rsidRPr="003B76D9">
        <w:rPr>
          <w:rStyle w:val="StyleUnderline"/>
          <w:rFonts w:asciiTheme="majorHAnsi" w:hAnsiTheme="majorHAnsi" w:cstheme="majorHAnsi"/>
          <w:sz w:val="16"/>
        </w:rPr>
        <w:t xml:space="preserve"> </w:t>
      </w:r>
      <w:r w:rsidRPr="003B76D9">
        <w:rPr>
          <w:rStyle w:val="Emphasis"/>
          <w:rFonts w:asciiTheme="majorHAnsi" w:hAnsiTheme="majorHAnsi" w:cstheme="majorHAnsi"/>
        </w:rPr>
        <w:t>world leader in soft power</w:t>
      </w:r>
      <w:r w:rsidRPr="003B76D9">
        <w:rPr>
          <w:rStyle w:val="StyleUnderline"/>
          <w:rFonts w:asciiTheme="majorHAnsi" w:hAnsiTheme="majorHAnsi" w:cstheme="majorHAnsi"/>
          <w:sz w:val="16"/>
        </w:rPr>
        <w:t>—</w:t>
      </w:r>
      <w:r w:rsidRPr="003B76D9">
        <w:rPr>
          <w:rStyle w:val="StyleUnderline"/>
          <w:rFonts w:asciiTheme="majorHAnsi" w:hAnsiTheme="majorHAnsi" w:cstheme="majorHAnsi"/>
        </w:rPr>
        <w:t>topping the 2017 Soft Power</w:t>
      </w:r>
      <w:r w:rsidRPr="003B76D9">
        <w:rPr>
          <w:rStyle w:val="StyleUnderline"/>
          <w:rFonts w:asciiTheme="majorHAnsi" w:hAnsiTheme="majorHAnsi" w:cstheme="majorHAnsi"/>
          <w:sz w:val="16"/>
        </w:rPr>
        <w:t xml:space="preserve"> 30 </w:t>
      </w:r>
      <w:r w:rsidRPr="003B76D9">
        <w:rPr>
          <w:rStyle w:val="StyleUnderline"/>
          <w:rFonts w:asciiTheme="majorHAnsi" w:hAnsiTheme="majorHAnsi" w:cstheme="majorHAnsi"/>
        </w:rPr>
        <w:t>ranking</w:t>
      </w:r>
      <w:r w:rsidRPr="003B76D9">
        <w:rPr>
          <w:rStyle w:val="StyleUnderline"/>
          <w:rFonts w:asciiTheme="majorHAnsi" w:hAnsiTheme="majorHAnsi" w:cstheme="majorHAnsi"/>
          <w:sz w:val="16"/>
        </w:rPr>
        <w:t xml:space="preserve">. As defined by Joseph Nye, </w:t>
      </w:r>
      <w:r w:rsidRPr="003B76D9">
        <w:rPr>
          <w:rStyle w:val="StyleUnderline"/>
          <w:rFonts w:asciiTheme="majorHAnsi" w:hAnsiTheme="majorHAnsi" w:cstheme="majorHAnsi"/>
        </w:rPr>
        <w:t>soft power is the ability of a country to influence the actions of others without force or coercion.</w:t>
      </w:r>
      <w:r w:rsidRPr="003B76D9">
        <w:rPr>
          <w:rStyle w:val="StyleUnderline"/>
          <w:rFonts w:asciiTheme="majorHAnsi" w:hAnsiTheme="majorHAnsi" w:cstheme="majorHAnsi"/>
          <w:sz w:val="16"/>
        </w:rPr>
        <w:t xml:space="preserve"> </w:t>
      </w:r>
      <w:r w:rsidRPr="003B76D9">
        <w:rPr>
          <w:rStyle w:val="Emphasis"/>
          <w:rFonts w:asciiTheme="majorHAnsi" w:hAnsiTheme="majorHAnsi" w:cstheme="majorHAnsi"/>
        </w:rPr>
        <w:t>France’s influence is perhaps most prominent in global health</w:t>
      </w:r>
      <w:r w:rsidRPr="003B76D9">
        <w:rPr>
          <w:rStyle w:val="StyleUnderline"/>
          <w:rFonts w:asciiTheme="majorHAnsi" w:hAnsiTheme="majorHAnsi" w:cstheme="majorHAnsi"/>
          <w:sz w:val="16"/>
        </w:rPr>
        <w:t xml:space="preserve">, which overlaps with international security, economics, politics and human rights. Since 2000, </w:t>
      </w:r>
      <w:r w:rsidRPr="003B76D9">
        <w:rPr>
          <w:rStyle w:val="StyleUnderline"/>
          <w:rFonts w:asciiTheme="majorHAnsi" w:hAnsiTheme="majorHAnsi" w:cstheme="majorHAnsi"/>
        </w:rPr>
        <w:t>France has played an active role in the development of key global health initiatives and led multilateral efforts to provide health-related assistance.</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France’s funding for health-focused development assistance increased threefold between 2002 and 2013</w:t>
      </w:r>
      <w:r w:rsidRPr="003B76D9">
        <w:rPr>
          <w:rStyle w:val="StyleUnderline"/>
          <w:rFonts w:asciiTheme="majorHAnsi" w:hAnsiTheme="majorHAnsi" w:cstheme="majorHAnsi"/>
          <w:sz w:val="16"/>
        </w:rPr>
        <w:t xml:space="preserve">. In particular, </w:t>
      </w:r>
      <w:r w:rsidRPr="003B76D9">
        <w:rPr>
          <w:rStyle w:val="Emphasis"/>
          <w:rFonts w:asciiTheme="majorHAnsi" w:hAnsiTheme="majorHAnsi" w:cstheme="majorHAnsi"/>
        </w:rPr>
        <w:t>France assumed a leadership role in global health governance,</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 xml:space="preserve">worked to safeguard global health security through effective responses to epidemics and elevated the threat posed by climate change to a global health priority. </w:t>
      </w:r>
      <w:r w:rsidRPr="003B76D9">
        <w:rPr>
          <w:rStyle w:val="StyleUnderline"/>
          <w:rFonts w:asciiTheme="majorHAnsi" w:hAnsiTheme="majorHAnsi" w:cstheme="majorHAnsi"/>
          <w:sz w:val="16"/>
        </w:rPr>
        <w:t xml:space="preserve">Multilateral Leadership and Global Health Governance </w:t>
      </w:r>
      <w:r w:rsidRPr="003B76D9">
        <w:rPr>
          <w:rStyle w:val="StyleUnderline"/>
          <w:rFonts w:asciiTheme="majorHAnsi" w:hAnsiTheme="majorHAnsi" w:cstheme="majorHAnsi"/>
        </w:rPr>
        <w:t>France channels</w:t>
      </w:r>
      <w:r w:rsidRPr="003B76D9">
        <w:rPr>
          <w:rStyle w:val="StyleUnderline"/>
          <w:rFonts w:asciiTheme="majorHAnsi" w:hAnsiTheme="majorHAnsi" w:cstheme="majorHAnsi"/>
          <w:sz w:val="16"/>
        </w:rPr>
        <w:t xml:space="preserve"> most of its </w:t>
      </w:r>
      <w:r w:rsidRPr="003B76D9">
        <w:rPr>
          <w:rStyle w:val="StyleUnderline"/>
          <w:rFonts w:asciiTheme="majorHAnsi" w:hAnsiTheme="majorHAnsi" w:cstheme="majorHAnsi"/>
        </w:rPr>
        <w:t>funding for global health through multilateral organizations, includin</w:t>
      </w:r>
      <w:r w:rsidRPr="003B76D9">
        <w:rPr>
          <w:rStyle w:val="StyleUnderline"/>
          <w:rFonts w:asciiTheme="majorHAnsi" w:hAnsiTheme="majorHAnsi" w:cstheme="majorHAnsi"/>
          <w:sz w:val="16"/>
        </w:rPr>
        <w:t xml:space="preserve">g the </w:t>
      </w:r>
      <w:r w:rsidRPr="003B76D9">
        <w:rPr>
          <w:rStyle w:val="StyleUnderline"/>
          <w:rFonts w:asciiTheme="majorHAnsi" w:hAnsiTheme="majorHAnsi" w:cstheme="majorHAnsi"/>
        </w:rPr>
        <w:t>GAVI</w:t>
      </w:r>
      <w:r w:rsidRPr="003B76D9">
        <w:rPr>
          <w:rStyle w:val="StyleUnderline"/>
          <w:rFonts w:asciiTheme="majorHAnsi" w:hAnsiTheme="majorHAnsi" w:cstheme="majorHAnsi"/>
          <w:sz w:val="16"/>
        </w:rPr>
        <w:t xml:space="preserve"> Alliance, World Health Organization (</w:t>
      </w:r>
      <w:r w:rsidRPr="003B76D9">
        <w:rPr>
          <w:rStyle w:val="StyleUnderline"/>
          <w:rFonts w:asciiTheme="majorHAnsi" w:hAnsiTheme="majorHAnsi" w:cstheme="majorHAnsi"/>
        </w:rPr>
        <w:t>WHO</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Unitaid and</w:t>
      </w:r>
      <w:r w:rsidRPr="003B76D9">
        <w:rPr>
          <w:rStyle w:val="StyleUnderline"/>
          <w:rFonts w:asciiTheme="majorHAnsi" w:hAnsiTheme="majorHAnsi" w:cstheme="majorHAnsi"/>
          <w:sz w:val="16"/>
        </w:rPr>
        <w:t xml:space="preserve"> the </w:t>
      </w:r>
      <w:r w:rsidRPr="003B76D9">
        <w:rPr>
          <w:rStyle w:val="StyleUnderline"/>
          <w:rFonts w:asciiTheme="majorHAnsi" w:hAnsiTheme="majorHAnsi" w:cstheme="majorHAnsi"/>
        </w:rPr>
        <w:t>Global Fund. In</w:t>
      </w:r>
      <w:r w:rsidRPr="003B76D9">
        <w:rPr>
          <w:rStyle w:val="StyleUnderline"/>
          <w:rFonts w:asciiTheme="majorHAnsi" w:hAnsiTheme="majorHAnsi" w:cstheme="majorHAnsi"/>
          <w:sz w:val="16"/>
        </w:rPr>
        <w:t xml:space="preserve"> May </w:t>
      </w:r>
      <w:r w:rsidRPr="003B76D9">
        <w:rPr>
          <w:rStyle w:val="StyleUnderline"/>
          <w:rFonts w:asciiTheme="majorHAnsi" w:hAnsiTheme="majorHAnsi" w:cstheme="majorHAnsi"/>
        </w:rPr>
        <w:t>2018, France announced</w:t>
      </w:r>
      <w:r w:rsidRPr="003B76D9">
        <w:rPr>
          <w:rStyle w:val="StyleUnderline"/>
          <w:rFonts w:asciiTheme="majorHAnsi" w:hAnsiTheme="majorHAnsi" w:cstheme="majorHAnsi"/>
          <w:sz w:val="16"/>
        </w:rPr>
        <w:t xml:space="preserve"> that it </w:t>
      </w:r>
      <w:r w:rsidRPr="003B76D9">
        <w:rPr>
          <w:rStyle w:val="StyleUnderline"/>
          <w:rFonts w:asciiTheme="majorHAnsi" w:hAnsiTheme="majorHAnsi" w:cstheme="majorHAnsi"/>
        </w:rPr>
        <w:t>would host the sixth replenishment conference for</w:t>
      </w:r>
      <w:r w:rsidRPr="003B76D9">
        <w:rPr>
          <w:rStyle w:val="StyleUnderline"/>
          <w:rFonts w:asciiTheme="majorHAnsi" w:hAnsiTheme="majorHAnsi" w:cstheme="majorHAnsi"/>
          <w:sz w:val="16"/>
        </w:rPr>
        <w:t xml:space="preserve"> the Global </w:t>
      </w:r>
      <w:r w:rsidRPr="003B76D9">
        <w:rPr>
          <w:rStyle w:val="StyleUnderline"/>
          <w:rFonts w:asciiTheme="majorHAnsi" w:hAnsiTheme="majorHAnsi" w:cstheme="majorHAnsi"/>
        </w:rPr>
        <w:t>Fund to Fight AIDS</w:t>
      </w:r>
      <w:r w:rsidRPr="003B76D9">
        <w:rPr>
          <w:rStyle w:val="StyleUnderline"/>
          <w:rFonts w:asciiTheme="majorHAnsi" w:hAnsiTheme="majorHAnsi" w:cstheme="majorHAnsi"/>
          <w:sz w:val="16"/>
        </w:rPr>
        <w:t xml:space="preserve">, Tuberculosis and Malaria (Global Fund) in 2019. </w:t>
      </w:r>
      <w:r w:rsidRPr="003B76D9">
        <w:rPr>
          <w:rStyle w:val="StyleUnderline"/>
          <w:rFonts w:asciiTheme="majorHAnsi" w:hAnsiTheme="majorHAnsi" w:cstheme="majorHAnsi"/>
        </w:rPr>
        <w:t>The</w:t>
      </w:r>
      <w:r w:rsidRPr="003B76D9">
        <w:rPr>
          <w:rStyle w:val="StyleUnderline"/>
          <w:rFonts w:asciiTheme="majorHAnsi" w:hAnsiTheme="majorHAnsi" w:cstheme="majorHAnsi"/>
          <w:sz w:val="16"/>
        </w:rPr>
        <w:t xml:space="preserve"> replenishment </w:t>
      </w:r>
      <w:r w:rsidRPr="003B76D9">
        <w:rPr>
          <w:rStyle w:val="StyleUnderline"/>
          <w:rFonts w:asciiTheme="majorHAnsi" w:hAnsiTheme="majorHAnsi" w:cstheme="majorHAnsi"/>
        </w:rPr>
        <w:t>conference</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aims to raise new funds and mobilize partners to eradicate the three diseases by 2030.</w:t>
      </w:r>
      <w:r w:rsidRPr="003B76D9">
        <w:rPr>
          <w:rStyle w:val="StyleUnderline"/>
          <w:rFonts w:asciiTheme="majorHAnsi" w:hAnsiTheme="majorHAnsi" w:cstheme="majorHAnsi"/>
          <w:sz w:val="16"/>
        </w:rPr>
        <w:t xml:space="preserve"> Held once every three years, the conference convenes leaders from governments, civil society, the private sector and communities affected by the three most devastating infectious diseases. </w:t>
      </w:r>
      <w:r w:rsidRPr="003B76D9">
        <w:rPr>
          <w:rStyle w:val="StyleUnderline"/>
          <w:rFonts w:asciiTheme="majorHAnsi" w:hAnsiTheme="majorHAnsi" w:cstheme="majorHAnsi"/>
        </w:rPr>
        <w:t>According to the Global Fund, France is its second-largest donor</w:t>
      </w:r>
      <w:r w:rsidRPr="003B76D9">
        <w:rPr>
          <w:rStyle w:val="StyleUnderline"/>
          <w:rFonts w:asciiTheme="majorHAnsi" w:hAnsiTheme="majorHAnsi" w:cstheme="majorHAnsi"/>
          <w:sz w:val="16"/>
        </w:rPr>
        <w:t xml:space="preserve">, having provided the organization with more than €4.2 billion since 2002. </w:t>
      </w:r>
      <w:r w:rsidRPr="003B76D9">
        <w:rPr>
          <w:rStyle w:val="StyleUnderline"/>
          <w:rFonts w:asciiTheme="majorHAnsi" w:hAnsiTheme="majorHAnsi" w:cstheme="majorHAnsi"/>
        </w:rPr>
        <w:t xml:space="preserve">Because no one country can protect the health of its people on its own, the ability to bring various stakeholders together and come to a consensus is a prerequisite for mitigating health-related challenges and saving lives. </w:t>
      </w:r>
      <w:r w:rsidRPr="003B76D9">
        <w:rPr>
          <w:rStyle w:val="StyleUnderline"/>
          <w:rFonts w:asciiTheme="majorHAnsi" w:hAnsiTheme="majorHAnsi" w:cstheme="majorHAnsi"/>
          <w:sz w:val="16"/>
        </w:rPr>
        <w:t xml:space="preserve">As one of the founding members of the organization, </w:t>
      </w:r>
      <w:r w:rsidRPr="003B76D9">
        <w:rPr>
          <w:rStyle w:val="StyleUnderline"/>
          <w:rFonts w:asciiTheme="majorHAnsi" w:hAnsiTheme="majorHAnsi" w:cstheme="majorHAnsi"/>
        </w:rPr>
        <w:t xml:space="preserve">France has contributed substantially to the design of the Global Fund in many ways. </w:t>
      </w:r>
      <w:r w:rsidRPr="003B76D9">
        <w:rPr>
          <w:rStyle w:val="StyleUnderline"/>
          <w:rFonts w:asciiTheme="majorHAnsi" w:hAnsiTheme="majorHAnsi" w:cstheme="majorHAnsi"/>
          <w:sz w:val="16"/>
        </w:rPr>
        <w:t xml:space="preserve">Today, </w:t>
      </w:r>
      <w:r w:rsidRPr="003B76D9">
        <w:rPr>
          <w:rStyle w:val="StyleUnderline"/>
          <w:rFonts w:asciiTheme="majorHAnsi" w:hAnsiTheme="majorHAnsi" w:cstheme="majorHAnsi"/>
        </w:rPr>
        <w:t>France continues to guide the work of the Global Fund through its participation in the organization’s board as well as its strategy and audit and finance committees.</w:t>
      </w:r>
      <w:r w:rsidRPr="003B76D9">
        <w:rPr>
          <w:rStyle w:val="StyleUnderline"/>
          <w:rFonts w:asciiTheme="majorHAnsi" w:hAnsiTheme="majorHAnsi" w:cstheme="majorHAnsi"/>
          <w:sz w:val="16"/>
        </w:rPr>
        <w:t xml:space="preserve"> </w:t>
      </w:r>
      <w:r w:rsidRPr="003B76D9">
        <w:rPr>
          <w:rStyle w:val="Emphasis"/>
          <w:rFonts w:asciiTheme="majorHAnsi" w:hAnsiTheme="majorHAnsi" w:cstheme="majorHAnsi"/>
        </w:rPr>
        <w:t>Using its broad diplomatic network</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France helps more than 35 countries achieve the goals set out in their Global Fund grants</w:t>
      </w:r>
      <w:r w:rsidRPr="003B76D9">
        <w:rPr>
          <w:rStyle w:val="StyleUnderline"/>
          <w:rFonts w:asciiTheme="majorHAnsi" w:hAnsiTheme="majorHAnsi" w:cstheme="majorHAnsi"/>
          <w:sz w:val="16"/>
        </w:rPr>
        <w:t xml:space="preserve"> by serving as an active member of these countries’ Country Coordination Mechanism, a national committee that oversees the submission of funding requests to the Global Fund as well as the implementation of grants. </w:t>
      </w:r>
      <w:r w:rsidRPr="003B76D9">
        <w:rPr>
          <w:rStyle w:val="StyleUnderline"/>
          <w:rFonts w:asciiTheme="majorHAnsi" w:hAnsiTheme="majorHAnsi" w:cstheme="majorHAnsi"/>
        </w:rPr>
        <w:t>Since 2011, France has allocated approximately €18 million per year to the Global Fund to provide countries with technical assistance through the “5% Initiative” for IDS, TB and Malaria</w:t>
      </w:r>
      <w:r w:rsidRPr="003B76D9">
        <w:rPr>
          <w:rStyle w:val="StyleUnderline"/>
          <w:rFonts w:asciiTheme="majorHAnsi" w:hAnsiTheme="majorHAnsi" w:cstheme="majorHAnsi"/>
          <w:sz w:val="16"/>
        </w:rPr>
        <w:t>. In 2017, France increased the proportion of funds set aside for technical assistance from five to seven percent.</w:t>
      </w:r>
    </w:p>
    <w:p w:rsidR="00475F68" w:rsidRPr="003B76D9" w:rsidRDefault="00475F68" w:rsidP="00475F68">
      <w:pPr>
        <w:rPr>
          <w:rStyle w:val="StyleUnderline"/>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France – No Co-op</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Alt cause to international cooperation – domestic polarization</w:t>
      </w:r>
    </w:p>
    <w:p w:rsidR="00475F68" w:rsidRPr="003B76D9" w:rsidRDefault="00475F68" w:rsidP="00475F68">
      <w:pPr>
        <w:rPr>
          <w:rFonts w:asciiTheme="majorHAnsi" w:hAnsiTheme="majorHAnsi" w:cstheme="majorHAnsi"/>
        </w:rPr>
      </w:pPr>
      <w:r w:rsidRPr="003B76D9">
        <w:rPr>
          <w:rStyle w:val="Heading4Char"/>
          <w:rFonts w:asciiTheme="majorHAnsi" w:hAnsiTheme="majorHAnsi" w:cstheme="majorHAnsi"/>
        </w:rPr>
        <w:t>Walt 18</w:t>
      </w:r>
      <w:r w:rsidRPr="003B76D9">
        <w:rPr>
          <w:rFonts w:asciiTheme="majorHAnsi" w:hAnsiTheme="majorHAnsi" w:cstheme="majorHAnsi"/>
        </w:rPr>
        <w:t xml:space="preserve"> (Stephen M. is the Robert and Renée Belfer professor of international relations at Harvard University, 12-11-2018, "America's Polarization Is a Foreign Policy Problem, Too," Foreign Policy, https://foreignpolicy.com/2019/03/11/americas-polarization-is-a-foreign-policy-problem-too/</w:t>
      </w:r>
    </w:p>
    <w:p w:rsidR="00475F68" w:rsidRPr="003B76D9" w:rsidRDefault="00475F68" w:rsidP="00475F68">
      <w:pPr>
        <w:rPr>
          <w:rFonts w:asciiTheme="majorHAnsi" w:hAnsiTheme="majorHAnsi" w:cstheme="majorHAnsi"/>
          <w:sz w:val="10"/>
        </w:rPr>
      </w:pPr>
      <w:r w:rsidRPr="003B76D9">
        <w:rPr>
          <w:rFonts w:asciiTheme="majorHAnsi" w:hAnsiTheme="majorHAnsi" w:cstheme="majorHAnsi"/>
          <w:sz w:val="10"/>
        </w:rPr>
        <w:t xml:space="preserve">That said, </w:t>
      </w:r>
      <w:r w:rsidRPr="003B76D9">
        <w:rPr>
          <w:rStyle w:val="StyleUnderline"/>
          <w:rFonts w:asciiTheme="majorHAnsi" w:hAnsiTheme="majorHAnsi" w:cstheme="majorHAnsi"/>
        </w:rPr>
        <w:t>there’s no question that the U</w:t>
      </w:r>
      <w:r w:rsidRPr="003B76D9">
        <w:rPr>
          <w:rFonts w:asciiTheme="majorHAnsi" w:hAnsiTheme="majorHAnsi" w:cstheme="majorHAnsi"/>
          <w:sz w:val="10"/>
        </w:rPr>
        <w:t xml:space="preserve">nited </w:t>
      </w:r>
      <w:r w:rsidRPr="003B76D9">
        <w:rPr>
          <w:rStyle w:val="StyleUnderline"/>
          <w:rFonts w:asciiTheme="majorHAnsi" w:hAnsiTheme="majorHAnsi" w:cstheme="majorHAnsi"/>
        </w:rPr>
        <w:t>S</w:t>
      </w:r>
      <w:r w:rsidRPr="003B76D9">
        <w:rPr>
          <w:rFonts w:asciiTheme="majorHAnsi" w:hAnsiTheme="majorHAnsi" w:cstheme="majorHAnsi"/>
          <w:sz w:val="10"/>
        </w:rPr>
        <w:t xml:space="preserve">tates </w:t>
      </w:r>
      <w:r w:rsidRPr="003B76D9">
        <w:rPr>
          <w:rStyle w:val="StyleUnderline"/>
          <w:rFonts w:asciiTheme="majorHAnsi" w:hAnsiTheme="majorHAnsi" w:cstheme="majorHAnsi"/>
        </w:rPr>
        <w:t>is at a level of </w:t>
      </w:r>
      <w:hyperlink r:id="rId52" w:history="1">
        <w:r w:rsidRPr="003B76D9">
          <w:rPr>
            <w:rStyle w:val="StyleUnderline"/>
            <w:rFonts w:asciiTheme="majorHAnsi" w:hAnsiTheme="majorHAnsi" w:cstheme="majorHAnsi"/>
          </w:rPr>
          <w:t>political polarization</w:t>
        </w:r>
      </w:hyperlink>
      <w:r w:rsidRPr="003B76D9">
        <w:rPr>
          <w:rStyle w:val="StyleUnderline"/>
          <w:rFonts w:asciiTheme="majorHAnsi" w:hAnsiTheme="majorHAnsi" w:cstheme="majorHAnsi"/>
        </w:rPr>
        <w:t> unseen </w:t>
      </w:r>
      <w:hyperlink r:id="rId53" w:history="1">
        <w:r w:rsidRPr="003B76D9">
          <w:rPr>
            <w:rStyle w:val="StyleUnderline"/>
            <w:rFonts w:asciiTheme="majorHAnsi" w:hAnsiTheme="majorHAnsi" w:cstheme="majorHAnsi"/>
          </w:rPr>
          <w:t>for many decades</w:t>
        </w:r>
      </w:hyperlink>
      <w:r w:rsidRPr="003B76D9">
        <w:rPr>
          <w:rFonts w:asciiTheme="majorHAnsi" w:hAnsiTheme="majorHAnsi" w:cstheme="majorHAnsi"/>
          <w:sz w:val="10"/>
        </w:rPr>
        <w:t>. Most of the attention to this phenomenon has focused on its effects on America’s internal politics, and </w:t>
      </w:r>
      <w:hyperlink r:id="rId54" w:history="1">
        <w:r w:rsidRPr="003B76D9">
          <w:rPr>
            <w:rStyle w:val="StyleUnderline"/>
            <w:rFonts w:asciiTheme="majorHAnsi" w:hAnsiTheme="majorHAnsi" w:cstheme="majorHAnsi"/>
          </w:rPr>
          <w:t>some observers</w:t>
        </w:r>
      </w:hyperlink>
      <w:r w:rsidRPr="003B76D9">
        <w:rPr>
          <w:rStyle w:val="StyleUnderline"/>
          <w:rFonts w:asciiTheme="majorHAnsi" w:hAnsiTheme="majorHAnsi" w:cstheme="majorHAnsi"/>
        </w:rPr>
        <w:t xml:space="preserve"> are clearly worried that </w:t>
      </w:r>
      <w:r w:rsidRPr="003B76D9">
        <w:rPr>
          <w:rFonts w:asciiTheme="majorHAnsi" w:hAnsiTheme="majorHAnsi" w:cstheme="majorHAnsi"/>
          <w:sz w:val="10"/>
        </w:rPr>
        <w:t xml:space="preserve">the </w:t>
      </w:r>
      <w:r w:rsidRPr="003B76D9">
        <w:rPr>
          <w:rStyle w:val="StyleUnderline"/>
          <w:rFonts w:asciiTheme="majorHAnsi" w:hAnsiTheme="majorHAnsi" w:cstheme="majorHAnsi"/>
        </w:rPr>
        <w:t>core institutions</w:t>
      </w:r>
      <w:r w:rsidRPr="003B76D9">
        <w:rPr>
          <w:rFonts w:asciiTheme="majorHAnsi" w:hAnsiTheme="majorHAnsi" w:cstheme="majorHAnsi"/>
          <w:sz w:val="10"/>
        </w:rPr>
        <w:t xml:space="preserve"> of the country </w:t>
      </w:r>
      <w:r w:rsidRPr="003B76D9">
        <w:rPr>
          <w:rStyle w:val="StyleUnderline"/>
          <w:rFonts w:asciiTheme="majorHAnsi" w:hAnsiTheme="majorHAnsi" w:cstheme="majorHAnsi"/>
        </w:rPr>
        <w:t>might be at risk</w:t>
      </w:r>
      <w:r w:rsidRPr="003B76D9">
        <w:rPr>
          <w:rFonts w:asciiTheme="majorHAnsi" w:hAnsiTheme="majorHAnsi" w:cstheme="majorHAnsi"/>
          <w:sz w:val="10"/>
        </w:rPr>
        <w:t xml:space="preserve">—understandable, </w:t>
      </w:r>
      <w:r w:rsidRPr="003B76D9">
        <w:rPr>
          <w:rStyle w:val="StyleUnderline"/>
          <w:rFonts w:asciiTheme="majorHAnsi" w:hAnsiTheme="majorHAnsi" w:cstheme="majorHAnsi"/>
        </w:rPr>
        <w:t>given</w:t>
      </w:r>
      <w:r w:rsidRPr="003B76D9">
        <w:rPr>
          <w:rFonts w:asciiTheme="majorHAnsi" w:hAnsiTheme="majorHAnsi" w:cstheme="majorHAnsi"/>
          <w:sz w:val="10"/>
        </w:rPr>
        <w:t xml:space="preserve"> President Donald </w:t>
      </w:r>
      <w:r w:rsidRPr="003B76D9">
        <w:rPr>
          <w:rStyle w:val="StyleUnderline"/>
          <w:rFonts w:asciiTheme="majorHAnsi" w:hAnsiTheme="majorHAnsi" w:cstheme="majorHAnsi"/>
        </w:rPr>
        <w:t>Trump’s open hostility towards some of these</w:t>
      </w:r>
      <w:r w:rsidRPr="003B76D9">
        <w:rPr>
          <w:rFonts w:asciiTheme="majorHAnsi" w:hAnsiTheme="majorHAnsi" w:cstheme="majorHAnsi"/>
          <w:sz w:val="10"/>
        </w:rPr>
        <w:t xml:space="preserve"> institutions, </w:t>
      </w:r>
      <w:r w:rsidRPr="003B76D9">
        <w:rPr>
          <w:rStyle w:val="StyleUnderline"/>
          <w:rFonts w:asciiTheme="majorHAnsi" w:hAnsiTheme="majorHAnsi" w:cstheme="majorHAnsi"/>
        </w:rPr>
        <w:t>his</w:t>
      </w:r>
      <w:r w:rsidRPr="003B76D9">
        <w:rPr>
          <w:rFonts w:asciiTheme="majorHAnsi" w:hAnsiTheme="majorHAnsi" w:cstheme="majorHAnsi"/>
          <w:sz w:val="10"/>
        </w:rPr>
        <w:t xml:space="preserve"> apparent </w:t>
      </w:r>
      <w:r w:rsidRPr="003B76D9">
        <w:rPr>
          <w:rStyle w:val="StyleUnderline"/>
          <w:rFonts w:asciiTheme="majorHAnsi" w:hAnsiTheme="majorHAnsi" w:cstheme="majorHAnsi"/>
        </w:rPr>
        <w:t>fondness for authoritarians</w:t>
      </w:r>
      <w:r w:rsidRPr="003B76D9">
        <w:rPr>
          <w:rFonts w:asciiTheme="majorHAnsi" w:hAnsiTheme="majorHAnsi" w:cstheme="majorHAnsi"/>
          <w:sz w:val="10"/>
        </w:rPr>
        <w:t xml:space="preserve">, and the emergence of something resembling “state media” (i.e., Fox News). </w:t>
      </w:r>
      <w:r w:rsidRPr="003B76D9">
        <w:rPr>
          <w:rStyle w:val="StyleUnderline"/>
          <w:rFonts w:asciiTheme="majorHAnsi" w:hAnsiTheme="majorHAnsi" w:cstheme="majorHAnsi"/>
        </w:rPr>
        <w:t>Less attention has been paid</w:t>
      </w:r>
      <w:r w:rsidRPr="003B76D9">
        <w:rPr>
          <w:rFonts w:asciiTheme="majorHAnsi" w:hAnsiTheme="majorHAnsi" w:cstheme="majorHAnsi"/>
          <w:sz w:val="10"/>
        </w:rPr>
        <w:t xml:space="preserve">, however, </w:t>
      </w:r>
      <w:r w:rsidRPr="003B76D9">
        <w:rPr>
          <w:rStyle w:val="StyleUnderline"/>
          <w:rFonts w:asciiTheme="majorHAnsi" w:hAnsiTheme="majorHAnsi" w:cstheme="majorHAnsi"/>
        </w:rPr>
        <w:t>to the impact that hyperpolarization could have</w:t>
      </w:r>
      <w:r w:rsidRPr="003B76D9">
        <w:rPr>
          <w:rFonts w:asciiTheme="majorHAnsi" w:hAnsiTheme="majorHAnsi" w:cstheme="majorHAnsi"/>
          <w:sz w:val="10"/>
        </w:rPr>
        <w:t xml:space="preserve"> on U.S. foreign policy. Apart from an </w:t>
      </w:r>
      <w:hyperlink r:id="rId55" w:history="1">
        <w:r w:rsidRPr="003B76D9">
          <w:rPr>
            <w:rStyle w:val="Hyperlink"/>
            <w:rFonts w:asciiTheme="majorHAnsi" w:hAnsiTheme="majorHAnsi" w:cstheme="majorHAnsi"/>
            <w:sz w:val="10"/>
          </w:rPr>
          <w:t>excellent essay</w:t>
        </w:r>
      </w:hyperlink>
      <w:r w:rsidRPr="003B76D9">
        <w:rPr>
          <w:rFonts w:asciiTheme="majorHAnsi" w:hAnsiTheme="majorHAnsi" w:cstheme="majorHAnsi"/>
          <w:sz w:val="10"/>
        </w:rPr>
        <w:t> by Ken Schultz of Stanford University, this topic just hasn’t received a lot of attention. But it should. How might excessive polarization—</w:t>
      </w:r>
      <w:r w:rsidRPr="003B76D9">
        <w:rPr>
          <w:rStyle w:val="StyleUnderline"/>
          <w:rFonts w:asciiTheme="majorHAnsi" w:hAnsiTheme="majorHAnsi" w:cstheme="majorHAnsi"/>
        </w:rPr>
        <w:t>where members of a society increasingly cluster into separate “tribes” sharing political beliefs with each other, but not with members of the opposing group—undermine foreign policy?</w:t>
      </w:r>
      <w:r w:rsidRPr="003B76D9">
        <w:rPr>
          <w:rFonts w:asciiTheme="majorHAnsi" w:hAnsiTheme="majorHAnsi" w:cstheme="majorHAnsi"/>
          <w:sz w:val="10"/>
        </w:rPr>
        <w:t xml:space="preserve"> Granting that a degree of disagreement is both unavoidable and often desirable, how might such divisions get out of hand and begin to damage America’s ability to interact with the outside world sensibly and successfully? We should begin by recognizing that </w:t>
      </w:r>
      <w:r w:rsidRPr="003B76D9">
        <w:rPr>
          <w:rStyle w:val="StyleUnderline"/>
          <w:rFonts w:asciiTheme="majorHAnsi" w:hAnsiTheme="majorHAnsi" w:cstheme="majorHAnsi"/>
        </w:rPr>
        <w:t>today’s level of polarization may be</w:t>
      </w:r>
      <w:r w:rsidRPr="003B76D9">
        <w:rPr>
          <w:rFonts w:asciiTheme="majorHAnsi" w:hAnsiTheme="majorHAnsi" w:cstheme="majorHAnsi"/>
          <w:sz w:val="10"/>
        </w:rPr>
        <w:t xml:space="preserve"> partly </w:t>
      </w:r>
      <w:r w:rsidRPr="003B76D9">
        <w:rPr>
          <w:rStyle w:val="StyleUnderline"/>
          <w:rFonts w:asciiTheme="majorHAnsi" w:hAnsiTheme="majorHAnsi" w:cstheme="majorHAnsi"/>
        </w:rPr>
        <w:t>a reflection of America’s privileged international position</w:t>
      </w:r>
      <w:r w:rsidRPr="003B76D9">
        <w:rPr>
          <w:rFonts w:asciiTheme="majorHAnsi" w:hAnsiTheme="majorHAnsi" w:cstheme="majorHAnsi"/>
          <w:sz w:val="10"/>
        </w:rPr>
        <w:t>. Once the Soviet Union collapsed and left the United States at the pinnacle of power, the need for national unity declined and ambitious politicians had less need to show restraint in attacking their political rivals. As Michael Desch argued in a </w:t>
      </w:r>
      <w:hyperlink r:id="rId56" w:anchor="page_scan_tab_contents" w:history="1">
        <w:r w:rsidRPr="003B76D9">
          <w:rPr>
            <w:rStyle w:val="Hyperlink"/>
            <w:rFonts w:asciiTheme="majorHAnsi" w:hAnsiTheme="majorHAnsi" w:cstheme="majorHAnsi"/>
            <w:sz w:val="10"/>
          </w:rPr>
          <w:t>seminal article</w:t>
        </w:r>
      </w:hyperlink>
      <w:r w:rsidRPr="003B76D9">
        <w:rPr>
          <w:rFonts w:asciiTheme="majorHAnsi" w:hAnsiTheme="majorHAnsi" w:cstheme="majorHAnsi"/>
          <w:sz w:val="10"/>
        </w:rPr>
        <w:t xml:space="preserve">, </w:t>
      </w:r>
      <w:r w:rsidRPr="003B76D9">
        <w:rPr>
          <w:rStyle w:val="StyleUnderline"/>
          <w:rFonts w:asciiTheme="majorHAnsi" w:hAnsiTheme="majorHAnsi" w:cstheme="majorHAnsi"/>
        </w:rPr>
        <w:t>states facing serious national-security challenges tend to be stronger and more unified</w:t>
      </w:r>
      <w:r w:rsidRPr="003B76D9">
        <w:rPr>
          <w:rFonts w:asciiTheme="majorHAnsi" w:hAnsiTheme="majorHAnsi" w:cstheme="majorHAnsi"/>
          <w:sz w:val="10"/>
        </w:rPr>
        <w:t xml:space="preserve">, whereas those in a benign international environment are prone to grow more fractious. America’s trajectory since 1992 fits Desch’s argument quite well, notwithstanding the brief surge of patriotic feeling that followed the 9/11 terrorist attacks. To put it bluntly: Because the United States was now so safe and secure, politicians felt they could sow division at home without worrying too much about weakening the country abroad. Unfortunately, </w:t>
      </w:r>
      <w:r w:rsidRPr="003B76D9">
        <w:rPr>
          <w:rStyle w:val="StyleUnderline"/>
          <w:rFonts w:asciiTheme="majorHAnsi" w:hAnsiTheme="majorHAnsi" w:cstheme="majorHAnsi"/>
        </w:rPr>
        <w:t>one negative impact of excessive polarization is a decreased ability to do the things that can keep the country on top</w:t>
      </w:r>
      <w:r w:rsidRPr="003B76D9">
        <w:rPr>
          <w:rFonts w:asciiTheme="majorHAnsi" w:hAnsiTheme="majorHAnsi" w:cstheme="majorHAnsi"/>
          <w:sz w:val="10"/>
        </w:rPr>
        <w:t xml:space="preserve"> for a long time. </w:t>
      </w:r>
      <w:r w:rsidRPr="003B76D9">
        <w:rPr>
          <w:rStyle w:val="StyleUnderline"/>
          <w:rFonts w:asciiTheme="majorHAnsi" w:hAnsiTheme="majorHAnsi" w:cstheme="majorHAnsi"/>
        </w:rPr>
        <w:t>If polarization prevents the federal government from taking effective action on climate change</w:t>
      </w:r>
      <w:r w:rsidRPr="003B76D9">
        <w:rPr>
          <w:rFonts w:asciiTheme="majorHAnsi" w:hAnsiTheme="majorHAnsi" w:cstheme="majorHAnsi"/>
          <w:sz w:val="10"/>
        </w:rPr>
        <w:t xml:space="preserve">, decaying </w:t>
      </w:r>
      <w:r w:rsidRPr="003B76D9">
        <w:rPr>
          <w:rStyle w:val="StyleUnderline"/>
          <w:rFonts w:asciiTheme="majorHAnsi" w:hAnsiTheme="majorHAnsi" w:cstheme="majorHAnsi"/>
        </w:rPr>
        <w:t>infrastructure, the opioid epidemic</w:t>
      </w:r>
      <w:r w:rsidRPr="003B76D9">
        <w:rPr>
          <w:rFonts w:asciiTheme="majorHAnsi" w:hAnsiTheme="majorHAnsi" w:cstheme="majorHAnsi"/>
          <w:sz w:val="10"/>
        </w:rPr>
        <w:t xml:space="preserve">, primary </w:t>
      </w:r>
      <w:r w:rsidRPr="003B76D9">
        <w:rPr>
          <w:rStyle w:val="StyleUnderline"/>
          <w:rFonts w:asciiTheme="majorHAnsi" w:hAnsiTheme="majorHAnsi" w:cstheme="majorHAnsi"/>
        </w:rPr>
        <w:t>education, financial regulation, the deficit, or any number of other problems, America’s long-term position of power could erode</w:t>
      </w:r>
      <w:r w:rsidRPr="003B76D9">
        <w:rPr>
          <w:rFonts w:asciiTheme="majorHAnsi" w:hAnsiTheme="majorHAnsi" w:cstheme="majorHAnsi"/>
          <w:sz w:val="10"/>
        </w:rPr>
        <w:t xml:space="preserve"> and leave the country less able to handle future foreign-policy challenges. Morever, as Schultz notes, </w:t>
      </w:r>
      <w:r w:rsidRPr="003B76D9">
        <w:rPr>
          <w:rStyle w:val="StyleUnderline"/>
          <w:rFonts w:asciiTheme="majorHAnsi" w:hAnsiTheme="majorHAnsi" w:cstheme="majorHAnsi"/>
        </w:rPr>
        <w:t>polarization leaves the country more vulnerable to outside interference, as Russia’s efforts to interfere in the 2016 election illustrate.</w:t>
      </w:r>
      <w:r w:rsidRPr="003B76D9">
        <w:rPr>
          <w:rFonts w:asciiTheme="majorHAnsi" w:hAnsiTheme="majorHAnsi" w:cstheme="majorHAnsi"/>
          <w:sz w:val="10"/>
        </w:rPr>
        <w:t xml:space="preserve"> We still don’t know exactly what Moscow did and what effects it ultimately had, but it is clear that at a minimum, </w:t>
      </w:r>
      <w:r w:rsidRPr="003B76D9">
        <w:rPr>
          <w:rStyle w:val="StyleUnderline"/>
          <w:rFonts w:asciiTheme="majorHAnsi" w:hAnsiTheme="majorHAnsi" w:cstheme="majorHAnsi"/>
        </w:rPr>
        <w:t>Russia sought to exploit and exacerbate internal divisions that already existed</w:t>
      </w:r>
      <w:r w:rsidRPr="003B76D9">
        <w:rPr>
          <w:rFonts w:asciiTheme="majorHAnsi" w:hAnsiTheme="majorHAnsi" w:cstheme="majorHAnsi"/>
          <w:sz w:val="10"/>
        </w:rPr>
        <w:t xml:space="preserve">. And this sort of thing can rapidly become self-reinforcing, as opposing sides leap to accuse each other not just of bad judgment but of being actively disloyal. This sort of thing is not unprecedented in U.S. political history: In the early days of the republic, Hamiltonians accused Thomas Jefferson of being overly sympathetic to revolutionary France, while Jeffersonians believed Hamilton to be a closet monarchist with a poorly disguised sympathy for Great Britain. It did not take much for either group to see the other as more than misguided. Schultz also points out that </w:t>
      </w:r>
      <w:r w:rsidRPr="003B76D9">
        <w:rPr>
          <w:rStyle w:val="StyleUnderline"/>
          <w:rFonts w:asciiTheme="majorHAnsi" w:hAnsiTheme="majorHAnsi" w:cstheme="majorHAnsi"/>
        </w:rPr>
        <w:t>polarization threatens a nation’s ability to reach agreements with other countries.</w:t>
      </w:r>
      <w:r w:rsidRPr="003B76D9">
        <w:rPr>
          <w:rFonts w:asciiTheme="majorHAnsi" w:hAnsiTheme="majorHAnsi" w:cstheme="majorHAnsi"/>
          <w:sz w:val="10"/>
        </w:rPr>
        <w:t xml:space="preserve"> It is no accident that presidents have come to rely more and more on </w:t>
      </w:r>
      <w:hyperlink r:id="rId57" w:history="1">
        <w:r w:rsidRPr="003B76D9">
          <w:rPr>
            <w:rStyle w:val="Hyperlink"/>
            <w:rFonts w:asciiTheme="majorHAnsi" w:hAnsiTheme="majorHAnsi" w:cstheme="majorHAnsi"/>
            <w:sz w:val="10"/>
          </w:rPr>
          <w:t>executive agreements</w:t>
        </w:r>
      </w:hyperlink>
      <w:r w:rsidRPr="003B76D9">
        <w:rPr>
          <w:rFonts w:asciiTheme="majorHAnsi" w:hAnsiTheme="majorHAnsi" w:cstheme="majorHAnsi"/>
          <w:sz w:val="10"/>
        </w:rPr>
        <w:t xml:space="preserve"> rather than formal, ratified treaties: </w:t>
      </w:r>
      <w:r w:rsidRPr="003B76D9">
        <w:rPr>
          <w:rStyle w:val="StyleUnderline"/>
          <w:rFonts w:asciiTheme="majorHAnsi" w:hAnsiTheme="majorHAnsi" w:cstheme="majorHAnsi"/>
        </w:rPr>
        <w:t>It has become increasingly difficult to get</w:t>
      </w:r>
      <w:r w:rsidRPr="003B76D9">
        <w:rPr>
          <w:rFonts w:asciiTheme="majorHAnsi" w:hAnsiTheme="majorHAnsi" w:cstheme="majorHAnsi"/>
          <w:sz w:val="10"/>
        </w:rPr>
        <w:t xml:space="preserve"> the latter </w:t>
      </w:r>
      <w:r w:rsidRPr="003B76D9">
        <w:rPr>
          <w:rStyle w:val="StyleUnderline"/>
          <w:rFonts w:asciiTheme="majorHAnsi" w:hAnsiTheme="majorHAnsi" w:cstheme="majorHAnsi"/>
        </w:rPr>
        <w:t>through a divided Congress</w:t>
      </w:r>
      <w:r w:rsidRPr="003B76D9">
        <w:rPr>
          <w:rFonts w:asciiTheme="majorHAnsi" w:hAnsiTheme="majorHAnsi" w:cstheme="majorHAnsi"/>
          <w:sz w:val="10"/>
        </w:rPr>
        <w:t xml:space="preserve">. Of equal concern is the possibility that other states will be wary of making mutually beneficial agreements with the United States, simply because they have no way to be sure whether an agreement reached this year will survive the next election. </w:t>
      </w:r>
      <w:r w:rsidRPr="003B76D9">
        <w:rPr>
          <w:rStyle w:val="StyleUnderline"/>
          <w:rFonts w:asciiTheme="majorHAnsi" w:hAnsiTheme="majorHAnsi" w:cstheme="majorHAnsi"/>
        </w:rPr>
        <w:t>People who think U.S. interests are best served by avoiding international agreements and maximizing the country’s freedom of action (e.g., John Bolton) might welcome such a situation, but this view is dangerously shortsighted</w:t>
      </w:r>
      <w:r w:rsidRPr="003B76D9">
        <w:rPr>
          <w:rFonts w:asciiTheme="majorHAnsi" w:hAnsiTheme="majorHAnsi" w:cstheme="majorHAnsi"/>
          <w:sz w:val="10"/>
        </w:rPr>
        <w:t xml:space="preserve">. The United States has benefited greatly from a host of past agreements of various types, and it makes no sense to encourage other states to have less and less confidence in the value of U.S. pledges. </w:t>
      </w:r>
      <w:r w:rsidRPr="003B76D9">
        <w:rPr>
          <w:rStyle w:val="StyleUnderline"/>
          <w:rFonts w:asciiTheme="majorHAnsi" w:hAnsiTheme="majorHAnsi" w:cstheme="majorHAnsi"/>
        </w:rPr>
        <w:t>Nobody expects the United States to act contrary to its interests, but how can it expect other countries to do something it wants in exchange for something they want, if they have no way of knowing whether it will deliver</w:t>
      </w:r>
      <w:r w:rsidRPr="003B76D9">
        <w:rPr>
          <w:rFonts w:asciiTheme="majorHAnsi" w:hAnsiTheme="majorHAnsi" w:cstheme="majorHAnsi"/>
          <w:sz w:val="10"/>
        </w:rPr>
        <w:t>?</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France – No Pullout</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France won’t follow the U.S. – Egypt is key for France – counter-terror and Middle East influence prove</w:t>
      </w:r>
    </w:p>
    <w:p w:rsidR="00475F68" w:rsidRPr="003B76D9" w:rsidRDefault="00475F68" w:rsidP="00475F68">
      <w:pPr>
        <w:rPr>
          <w:rFonts w:asciiTheme="majorHAnsi" w:hAnsiTheme="majorHAnsi" w:cstheme="majorHAnsi"/>
          <w:sz w:val="23"/>
          <w:szCs w:val="23"/>
        </w:rPr>
      </w:pPr>
      <w:r w:rsidRPr="003B76D9">
        <w:rPr>
          <w:rStyle w:val="Style13ptBold"/>
          <w:rFonts w:asciiTheme="majorHAnsi" w:hAnsiTheme="majorHAnsi" w:cstheme="majorHAnsi"/>
        </w:rPr>
        <w:t>Morrow 19—</w:t>
      </w:r>
      <w:r w:rsidRPr="003B76D9">
        <w:rPr>
          <w:rFonts w:asciiTheme="majorHAnsi" w:hAnsiTheme="majorHAnsi" w:cstheme="majorHAnsi"/>
        </w:rPr>
        <w:t xml:space="preserve">Amanda Morrow is a paris based journalist </w:t>
      </w:r>
      <w:r w:rsidRPr="003B76D9">
        <w:rPr>
          <w:rFonts w:asciiTheme="majorHAnsi" w:hAnsiTheme="majorHAnsi" w:cstheme="majorHAnsi"/>
          <w:color w:val="000000"/>
          <w:sz w:val="21"/>
          <w:szCs w:val="21"/>
          <w:shd w:val="clear" w:color="auto" w:fill="FFFFFF"/>
        </w:rPr>
        <w:t>with experience in print and radio spanning some 15 years.</w:t>
      </w:r>
      <w:r w:rsidRPr="003B76D9">
        <w:rPr>
          <w:rFonts w:asciiTheme="majorHAnsi" w:hAnsiTheme="majorHAnsi" w:cstheme="majorHAnsi"/>
        </w:rPr>
        <w:t xml:space="preserve"> (1/28/2019, </w:t>
      </w:r>
      <w:hyperlink r:id="rId58" w:history="1">
        <w:r w:rsidRPr="003B76D9">
          <w:rPr>
            <w:rStyle w:val="Hyperlink"/>
            <w:rFonts w:asciiTheme="majorHAnsi" w:hAnsiTheme="majorHAnsi" w:cstheme="majorHAnsi"/>
            <w:sz w:val="23"/>
            <w:szCs w:val="23"/>
          </w:rPr>
          <w:t>http://en.rfi.fr/europe/20190128-rights-activists-egypt-arms-france-human-rights-crackdown-visit</w:t>
        </w:r>
      </w:hyperlink>
      <w:r w:rsidRPr="003B76D9">
        <w:rPr>
          <w:rFonts w:asciiTheme="majorHAnsi" w:hAnsiTheme="majorHAnsi" w:cstheme="majorHAnsi"/>
          <w:sz w:val="23"/>
          <w:szCs w:val="23"/>
        </w:rPr>
        <w:t xml:space="preserve">// RC). </w:t>
      </w:r>
    </w:p>
    <w:p w:rsidR="00475F68" w:rsidRPr="003B76D9" w:rsidRDefault="00475F68" w:rsidP="00475F68">
      <w:pPr>
        <w:rPr>
          <w:rFonts w:asciiTheme="majorHAnsi" w:hAnsiTheme="majorHAnsi" w:cstheme="majorHAnsi"/>
        </w:rPr>
      </w:pPr>
      <w:r w:rsidRPr="003B76D9">
        <w:rPr>
          <w:rFonts w:asciiTheme="majorHAnsi" w:hAnsiTheme="majorHAnsi" w:cstheme="majorHAnsi"/>
          <w:color w:val="000000" w:themeColor="text1"/>
          <w:u w:val="single"/>
        </w:rPr>
        <w:t xml:space="preserve">Egypt is important for French foreign policy in the Middle East for its “symbolism”, and </w:t>
      </w:r>
      <w:r w:rsidRPr="003B76D9">
        <w:rPr>
          <w:rFonts w:asciiTheme="majorHAnsi" w:hAnsiTheme="majorHAnsi" w:cstheme="majorHAnsi"/>
          <w:b/>
          <w:bCs/>
          <w:color w:val="000000" w:themeColor="text1"/>
          <w:u w:val="single"/>
          <w:bdr w:val="single" w:sz="4" w:space="0" w:color="auto"/>
        </w:rPr>
        <w:t xml:space="preserve">because Cairo is influential on many issues that matter to France </w:t>
      </w:r>
      <w:r w:rsidRPr="003B76D9">
        <w:rPr>
          <w:rFonts w:asciiTheme="majorHAnsi" w:hAnsiTheme="majorHAnsi" w:cstheme="majorHAnsi"/>
          <w:color w:val="000000" w:themeColor="text1"/>
          <w:u w:val="single"/>
        </w:rPr>
        <w:t>– issues that go beyond trade and cultural cooperation</w:t>
      </w:r>
      <w:r w:rsidRPr="003B76D9">
        <w:rPr>
          <w:rFonts w:asciiTheme="majorHAnsi" w:hAnsiTheme="majorHAnsi" w:cstheme="majorHAnsi"/>
          <w:color w:val="000000" w:themeColor="text1"/>
        </w:rPr>
        <w:t>, says Manuel Lafont Rapnouil of the European Council on Foreign Relations. </w:t>
      </w:r>
      <w:r w:rsidRPr="003B76D9">
        <w:rPr>
          <w:rFonts w:asciiTheme="majorHAnsi" w:hAnsiTheme="majorHAnsi" w:cstheme="majorHAnsi"/>
          <w:color w:val="000000" w:themeColor="text1"/>
          <w:u w:val="single"/>
        </w:rPr>
        <w:t xml:space="preserve">“Egypt is a key player in Libya for instance. It’s a </w:t>
      </w:r>
      <w:r w:rsidRPr="003B76D9">
        <w:rPr>
          <w:rFonts w:asciiTheme="majorHAnsi" w:hAnsiTheme="majorHAnsi" w:cstheme="majorHAnsi"/>
          <w:b/>
          <w:bCs/>
          <w:color w:val="000000" w:themeColor="text1"/>
          <w:u w:val="single"/>
        </w:rPr>
        <w:t>massive player in the fight against terrorism</w:t>
      </w:r>
      <w:r w:rsidRPr="003B76D9">
        <w:rPr>
          <w:rFonts w:asciiTheme="majorHAnsi" w:hAnsiTheme="majorHAnsi" w:cstheme="majorHAnsi"/>
          <w:color w:val="000000" w:themeColor="text1"/>
          <w:u w:val="single"/>
        </w:rPr>
        <w:t xml:space="preserve">. It has </w:t>
      </w:r>
      <w:r w:rsidRPr="003B76D9">
        <w:rPr>
          <w:rFonts w:asciiTheme="majorHAnsi" w:hAnsiTheme="majorHAnsi" w:cstheme="majorHAnsi"/>
          <w:b/>
          <w:bCs/>
          <w:color w:val="000000" w:themeColor="text1"/>
          <w:u w:val="single"/>
        </w:rPr>
        <w:t>strong relations with</w:t>
      </w:r>
      <w:r w:rsidRPr="003B76D9">
        <w:rPr>
          <w:rFonts w:asciiTheme="majorHAnsi" w:hAnsiTheme="majorHAnsi" w:cstheme="majorHAnsi"/>
          <w:color w:val="000000" w:themeColor="text1"/>
          <w:u w:val="single"/>
        </w:rPr>
        <w:t xml:space="preserve"> two of the key </w:t>
      </w:r>
      <w:r w:rsidRPr="003B76D9">
        <w:rPr>
          <w:rFonts w:asciiTheme="majorHAnsi" w:hAnsiTheme="majorHAnsi" w:cstheme="majorHAnsi"/>
          <w:b/>
          <w:bCs/>
          <w:color w:val="000000" w:themeColor="text1"/>
          <w:u w:val="single"/>
        </w:rPr>
        <w:t>players in the Gulf</w:t>
      </w:r>
      <w:r w:rsidRPr="003B76D9">
        <w:rPr>
          <w:rFonts w:asciiTheme="majorHAnsi" w:hAnsiTheme="majorHAnsi" w:cstheme="majorHAnsi"/>
          <w:color w:val="000000" w:themeColor="text1"/>
          <w:u w:val="single"/>
        </w:rPr>
        <w:t xml:space="preserve"> - Saudi Arabia and the UAE - which are </w:t>
      </w:r>
      <w:r w:rsidRPr="003B76D9">
        <w:rPr>
          <w:rFonts w:asciiTheme="majorHAnsi" w:hAnsiTheme="majorHAnsi" w:cstheme="majorHAnsi"/>
          <w:b/>
          <w:bCs/>
          <w:color w:val="000000" w:themeColor="text1"/>
          <w:u w:val="single"/>
        </w:rPr>
        <w:t>key</w:t>
      </w:r>
      <w:r w:rsidRPr="003B76D9">
        <w:rPr>
          <w:rFonts w:asciiTheme="majorHAnsi" w:hAnsiTheme="majorHAnsi" w:cstheme="majorHAnsi"/>
          <w:color w:val="000000" w:themeColor="text1"/>
          <w:u w:val="single"/>
        </w:rPr>
        <w:t xml:space="preserve"> partners </w:t>
      </w:r>
      <w:r w:rsidRPr="003B76D9">
        <w:rPr>
          <w:rFonts w:asciiTheme="majorHAnsi" w:hAnsiTheme="majorHAnsi" w:cstheme="majorHAnsi"/>
          <w:b/>
          <w:bCs/>
          <w:color w:val="000000" w:themeColor="text1"/>
          <w:u w:val="single"/>
        </w:rPr>
        <w:t>for Macron</w:t>
      </w:r>
      <w:r w:rsidRPr="003B76D9">
        <w:rPr>
          <w:rFonts w:asciiTheme="majorHAnsi" w:hAnsiTheme="majorHAnsi" w:cstheme="majorHAnsi"/>
          <w:color w:val="000000" w:themeColor="text1"/>
        </w:rPr>
        <w:t xml:space="preserve">,” Rapnouil says. </w:t>
      </w:r>
      <w:r w:rsidRPr="003B76D9">
        <w:rPr>
          <w:rFonts w:asciiTheme="majorHAnsi" w:hAnsiTheme="majorHAnsi" w:cstheme="majorHAnsi"/>
          <w:b/>
          <w:bCs/>
          <w:color w:val="000000" w:themeColor="text1"/>
          <w:u w:val="single"/>
        </w:rPr>
        <w:t>France has been looking to establish itself in a leadership role in driving policy in North Africa and the Middle East.</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 xml:space="preserve">1NC France – Squo Solves Innovation </w:t>
      </w:r>
    </w:p>
    <w:p w:rsidR="00475F68" w:rsidRPr="003B76D9" w:rsidRDefault="00475F68" w:rsidP="00475F68">
      <w:pPr>
        <w:pStyle w:val="Heading4"/>
        <w:rPr>
          <w:rFonts w:asciiTheme="majorHAnsi" w:hAnsiTheme="majorHAnsi" w:cstheme="majorHAnsi"/>
          <w:sz w:val="28"/>
        </w:rPr>
      </w:pPr>
      <w:r w:rsidRPr="003B76D9">
        <w:rPr>
          <w:rFonts w:asciiTheme="majorHAnsi" w:hAnsiTheme="majorHAnsi" w:cstheme="majorHAnsi"/>
          <w:sz w:val="28"/>
        </w:rPr>
        <w:t xml:space="preserve">French innovation is high now – and French-German coop is already solving warming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sz w:val="28"/>
        </w:rPr>
        <w:t>Vidal 19</w:t>
      </w:r>
      <w:r w:rsidRPr="003B76D9">
        <w:rPr>
          <w:rFonts w:asciiTheme="majorHAnsi" w:hAnsiTheme="majorHAnsi" w:cstheme="majorHAnsi"/>
        </w:rPr>
        <w:t xml:space="preserve"> – Minister of Higher Education, Research and Innovation in The French Government (Frederique; “France: Investing in innovation, education and research”; 2/13/19; </w:t>
      </w:r>
      <w:hyperlink r:id="rId59" w:history="1">
        <w:r w:rsidRPr="003B76D9">
          <w:rPr>
            <w:rStyle w:val="Hyperlink"/>
            <w:rFonts w:asciiTheme="majorHAnsi" w:hAnsiTheme="majorHAnsi" w:cstheme="majorHAnsi"/>
          </w:rPr>
          <w:t>https://www.openaccessgovernment.org/investing-in-education/58921/</w:t>
        </w:r>
      </w:hyperlink>
      <w:r w:rsidRPr="003B76D9">
        <w:rPr>
          <w:rFonts w:asciiTheme="majorHAnsi" w:hAnsiTheme="majorHAnsi" w:cstheme="majorHAnsi"/>
        </w:rPr>
        <w:t xml:space="preserve">; accessed 7/20/19) dc </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A long tradition of excellence in research </w:t>
      </w:r>
      <w:r w:rsidRPr="003B76D9">
        <w:rPr>
          <w:rStyle w:val="StyleUnderline"/>
          <w:rFonts w:asciiTheme="majorHAnsi" w:hAnsiTheme="majorHAnsi" w:cstheme="majorHAnsi"/>
        </w:rPr>
        <w:t>France has a long tradition of excellence in research and is</w:t>
      </w:r>
      <w:r w:rsidRPr="003B76D9">
        <w:rPr>
          <w:rFonts w:asciiTheme="majorHAnsi" w:hAnsiTheme="majorHAnsi" w:cstheme="majorHAnsi"/>
          <w:sz w:val="16"/>
        </w:rPr>
        <w:t xml:space="preserve"> eventually </w:t>
      </w:r>
      <w:r w:rsidRPr="003B76D9">
        <w:rPr>
          <w:rStyle w:val="StyleUnderline"/>
          <w:rFonts w:asciiTheme="majorHAnsi" w:hAnsiTheme="majorHAnsi" w:cstheme="majorHAnsi"/>
        </w:rPr>
        <w:t xml:space="preserve">ranked 3rd for the number of Fields Medals it received and </w:t>
      </w:r>
      <w:r w:rsidRPr="003B76D9">
        <w:rPr>
          <w:rStyle w:val="Emphasis"/>
          <w:rFonts w:asciiTheme="majorHAnsi" w:hAnsiTheme="majorHAnsi" w:cstheme="majorHAnsi"/>
        </w:rPr>
        <w:t>4th for</w:t>
      </w:r>
      <w:r w:rsidRPr="003B76D9">
        <w:rPr>
          <w:rStyle w:val="StyleUnderline"/>
          <w:rFonts w:asciiTheme="majorHAnsi" w:hAnsiTheme="majorHAnsi" w:cstheme="majorHAnsi"/>
        </w:rPr>
        <w:t xml:space="preserve"> its number of </w:t>
      </w:r>
      <w:r w:rsidRPr="003B76D9">
        <w:rPr>
          <w:rStyle w:val="Emphasis"/>
          <w:rFonts w:asciiTheme="majorHAnsi" w:hAnsiTheme="majorHAnsi" w:cstheme="majorHAnsi"/>
        </w:rPr>
        <w:t xml:space="preserve">Nobel </w:t>
      </w:r>
      <w:r w:rsidRPr="003B76D9">
        <w:rPr>
          <w:rStyle w:val="StyleUnderline"/>
          <w:rFonts w:asciiTheme="majorHAnsi" w:hAnsiTheme="majorHAnsi" w:cstheme="majorHAnsi"/>
        </w:rPr>
        <w:t>Prizes. All French research organisations</w:t>
      </w:r>
      <w:r w:rsidRPr="003B76D9">
        <w:rPr>
          <w:rFonts w:asciiTheme="majorHAnsi" w:hAnsiTheme="majorHAnsi" w:cstheme="majorHAnsi"/>
          <w:sz w:val="16"/>
        </w:rPr>
        <w:t xml:space="preserve"> (CNRS, CEA, Inra, Inserm, Inria, etc.) </w:t>
      </w:r>
      <w:r w:rsidRPr="003B76D9">
        <w:rPr>
          <w:rStyle w:val="StyleUnderline"/>
          <w:rFonts w:asciiTheme="majorHAnsi" w:hAnsiTheme="majorHAnsi" w:cstheme="majorHAnsi"/>
        </w:rPr>
        <w:t>are</w:t>
      </w:r>
      <w:r w:rsidRPr="003B76D9">
        <w:rPr>
          <w:rFonts w:asciiTheme="majorHAnsi" w:hAnsiTheme="majorHAnsi" w:cstheme="majorHAnsi"/>
          <w:sz w:val="16"/>
        </w:rPr>
        <w:t xml:space="preserve"> also </w:t>
      </w:r>
      <w:r w:rsidRPr="003B76D9">
        <w:rPr>
          <w:rStyle w:val="StyleUnderline"/>
          <w:rFonts w:asciiTheme="majorHAnsi" w:hAnsiTheme="majorHAnsi" w:cstheme="majorHAnsi"/>
        </w:rPr>
        <w:t>in the</w:t>
      </w:r>
      <w:r w:rsidRPr="003B76D9">
        <w:rPr>
          <w:rFonts w:asciiTheme="majorHAnsi" w:hAnsiTheme="majorHAnsi" w:cstheme="majorHAnsi"/>
          <w:sz w:val="16"/>
        </w:rPr>
        <w:t xml:space="preserve"> very </w:t>
      </w:r>
      <w:r w:rsidRPr="003B76D9">
        <w:rPr>
          <w:rStyle w:val="StyleUnderline"/>
          <w:rFonts w:asciiTheme="majorHAnsi" w:hAnsiTheme="majorHAnsi" w:cstheme="majorHAnsi"/>
        </w:rPr>
        <w:t>first places</w:t>
      </w:r>
      <w:r w:rsidRPr="003B76D9">
        <w:rPr>
          <w:rFonts w:asciiTheme="majorHAnsi" w:hAnsiTheme="majorHAnsi" w:cstheme="majorHAnsi"/>
          <w:sz w:val="16"/>
        </w:rPr>
        <w:t xml:space="preserve"> </w:t>
      </w:r>
      <w:r w:rsidRPr="003B76D9">
        <w:rPr>
          <w:rStyle w:val="StyleUnderline"/>
          <w:rFonts w:asciiTheme="majorHAnsi" w:hAnsiTheme="majorHAnsi" w:cstheme="majorHAnsi"/>
        </w:rPr>
        <w:t>of world rankings in their own categories, and 18 French universities are among the 100 most innovative universities in Europe</w:t>
      </w:r>
      <w:r w:rsidRPr="003B76D9">
        <w:rPr>
          <w:rFonts w:asciiTheme="majorHAnsi" w:hAnsiTheme="majorHAnsi" w:cstheme="majorHAnsi"/>
          <w:sz w:val="16"/>
        </w:rPr>
        <w:t xml:space="preserve">. To go even further, </w:t>
      </w:r>
      <w:r w:rsidRPr="003B76D9">
        <w:rPr>
          <w:rStyle w:val="StyleUnderline"/>
          <w:rFonts w:asciiTheme="majorHAnsi" w:hAnsiTheme="majorHAnsi" w:cstheme="majorHAnsi"/>
        </w:rPr>
        <w:t xml:space="preserve">the French Government has taken </w:t>
      </w:r>
      <w:r w:rsidRPr="003B76D9">
        <w:rPr>
          <w:rStyle w:val="Emphasis"/>
          <w:rFonts w:asciiTheme="majorHAnsi" w:hAnsiTheme="majorHAnsi" w:cstheme="majorHAnsi"/>
        </w:rPr>
        <w:t>strong measures to promote transfer and innovation</w:t>
      </w:r>
      <w:r w:rsidRPr="003B76D9">
        <w:rPr>
          <w:rStyle w:val="StyleUnderline"/>
          <w:rFonts w:asciiTheme="majorHAnsi" w:hAnsiTheme="majorHAnsi" w:cstheme="majorHAnsi"/>
        </w:rPr>
        <w:t xml:space="preserve"> and to ensure France’s place in the European research space. </w:t>
      </w:r>
      <w:r w:rsidRPr="003B76D9">
        <w:rPr>
          <w:rFonts w:asciiTheme="majorHAnsi" w:hAnsiTheme="majorHAnsi" w:cstheme="majorHAnsi"/>
          <w:sz w:val="16"/>
        </w:rPr>
        <w:t xml:space="preserve">Firstly, </w:t>
      </w:r>
      <w:r w:rsidRPr="003B76D9">
        <w:rPr>
          <w:rStyle w:val="StyleUnderline"/>
          <w:rFonts w:asciiTheme="majorHAnsi" w:hAnsiTheme="majorHAnsi" w:cstheme="majorHAnsi"/>
        </w:rPr>
        <w:t>France’s budget for research</w:t>
      </w:r>
      <w:r w:rsidRPr="003B76D9">
        <w:rPr>
          <w:rFonts w:asciiTheme="majorHAnsi" w:hAnsiTheme="majorHAnsi" w:cstheme="majorHAnsi"/>
          <w:sz w:val="16"/>
        </w:rPr>
        <w:t xml:space="preserve"> has </w:t>
      </w:r>
      <w:r w:rsidRPr="003B76D9">
        <w:rPr>
          <w:rStyle w:val="Emphasis"/>
          <w:rFonts w:asciiTheme="majorHAnsi" w:hAnsiTheme="majorHAnsi" w:cstheme="majorHAnsi"/>
        </w:rPr>
        <w:t>increased by 8%</w:t>
      </w:r>
      <w:r w:rsidRPr="003B76D9">
        <w:rPr>
          <w:rStyle w:val="StyleUnderline"/>
          <w:rFonts w:asciiTheme="majorHAnsi" w:hAnsiTheme="majorHAnsi" w:cstheme="majorHAnsi"/>
        </w:rPr>
        <w:t xml:space="preserve"> between 2017 and 2019</w:t>
      </w:r>
      <w:r w:rsidRPr="003B76D9">
        <w:rPr>
          <w:rFonts w:asciiTheme="majorHAnsi" w:hAnsiTheme="majorHAnsi" w:cstheme="majorHAnsi"/>
          <w:sz w:val="16"/>
        </w:rPr>
        <w:t xml:space="preserve">. </w:t>
      </w:r>
      <w:r w:rsidRPr="003B76D9">
        <w:rPr>
          <w:rStyle w:val="StyleUnderline"/>
          <w:rFonts w:asciiTheme="majorHAnsi" w:hAnsiTheme="majorHAnsi" w:cstheme="majorHAnsi"/>
        </w:rPr>
        <w:t>Research laboratories have seen</w:t>
      </w:r>
      <w:r w:rsidRPr="003B76D9">
        <w:rPr>
          <w:rFonts w:asciiTheme="majorHAnsi" w:hAnsiTheme="majorHAnsi" w:cstheme="majorHAnsi"/>
          <w:sz w:val="16"/>
        </w:rPr>
        <w:t xml:space="preserve"> their </w:t>
      </w:r>
      <w:r w:rsidRPr="003B76D9">
        <w:rPr>
          <w:rStyle w:val="StyleUnderline"/>
          <w:rFonts w:asciiTheme="majorHAnsi" w:hAnsiTheme="majorHAnsi" w:cstheme="majorHAnsi"/>
        </w:rPr>
        <w:t xml:space="preserve">endowments rise while the National Research Agency </w:t>
      </w:r>
      <w:r w:rsidRPr="003B76D9">
        <w:rPr>
          <w:rFonts w:asciiTheme="majorHAnsi" w:hAnsiTheme="majorHAnsi" w:cstheme="majorHAnsi"/>
          <w:sz w:val="16"/>
        </w:rPr>
        <w:t xml:space="preserve">(ANR) </w:t>
      </w:r>
      <w:r w:rsidRPr="003B76D9">
        <w:rPr>
          <w:rStyle w:val="StyleUnderline"/>
          <w:rFonts w:asciiTheme="majorHAnsi" w:hAnsiTheme="majorHAnsi" w:cstheme="majorHAnsi"/>
        </w:rPr>
        <w:t>has</w:t>
      </w:r>
      <w:r w:rsidRPr="003B76D9">
        <w:rPr>
          <w:rFonts w:asciiTheme="majorHAnsi" w:hAnsiTheme="majorHAnsi" w:cstheme="majorHAnsi"/>
          <w:sz w:val="16"/>
        </w:rPr>
        <w:t xml:space="preserve"> been deeply </w:t>
      </w:r>
      <w:r w:rsidRPr="003B76D9">
        <w:rPr>
          <w:rStyle w:val="StyleUnderline"/>
          <w:rFonts w:asciiTheme="majorHAnsi" w:hAnsiTheme="majorHAnsi" w:cstheme="majorHAnsi"/>
        </w:rPr>
        <w:t xml:space="preserve">modernised to become a more agile organisation, financing projects quicker and more efficiently. </w:t>
      </w:r>
      <w:r w:rsidRPr="003B76D9">
        <w:rPr>
          <w:rFonts w:asciiTheme="majorHAnsi" w:hAnsiTheme="majorHAnsi" w:cstheme="majorHAnsi"/>
          <w:sz w:val="16"/>
        </w:rPr>
        <w:t xml:space="preserve">Concomitantly, </w:t>
      </w:r>
      <w:r w:rsidRPr="003B76D9">
        <w:rPr>
          <w:rStyle w:val="StyleUnderline"/>
          <w:rFonts w:asciiTheme="majorHAnsi" w:hAnsiTheme="majorHAnsi" w:cstheme="majorHAnsi"/>
        </w:rPr>
        <w:t>€3.5 billion from the National Investment Plan</w:t>
      </w:r>
      <w:r w:rsidRPr="003B76D9">
        <w:rPr>
          <w:rFonts w:asciiTheme="majorHAnsi" w:hAnsiTheme="majorHAnsi" w:cstheme="majorHAnsi"/>
          <w:sz w:val="16"/>
        </w:rPr>
        <w:t xml:space="preserve"> (2018-2020</w:t>
      </w:r>
      <w:r w:rsidRPr="003B76D9">
        <w:rPr>
          <w:rStyle w:val="StyleUnderline"/>
          <w:rFonts w:asciiTheme="majorHAnsi" w:hAnsiTheme="majorHAnsi" w:cstheme="majorHAnsi"/>
        </w:rPr>
        <w:t xml:space="preserve">) has been dedicated to excellence in research and €4.6 billion to innovation. </w:t>
      </w:r>
      <w:r w:rsidRPr="003B76D9">
        <w:rPr>
          <w:rFonts w:asciiTheme="majorHAnsi" w:hAnsiTheme="majorHAnsi" w:cstheme="majorHAnsi"/>
          <w:sz w:val="16"/>
        </w:rPr>
        <w:t xml:space="preserve">On February 1st, 2019, the Prime Minister announced that </w:t>
      </w:r>
      <w:r w:rsidRPr="003B76D9">
        <w:rPr>
          <w:rStyle w:val="StyleUnderline"/>
          <w:rFonts w:asciiTheme="majorHAnsi" w:hAnsiTheme="majorHAnsi" w:cstheme="majorHAnsi"/>
        </w:rPr>
        <w:t>France will put its research trajectory on an ambitious basis in a plurennial dedicated law</w:t>
      </w:r>
      <w:r w:rsidRPr="003B76D9">
        <w:rPr>
          <w:rFonts w:asciiTheme="majorHAnsi" w:hAnsiTheme="majorHAnsi" w:cstheme="majorHAnsi"/>
          <w:sz w:val="16"/>
        </w:rPr>
        <w:t xml:space="preserve"> starting in 2021. Research Priority programmes for humanity To address major challenges that humanity is facing, </w:t>
      </w:r>
      <w:r w:rsidRPr="003B76D9">
        <w:rPr>
          <w:rStyle w:val="StyleUnderline"/>
          <w:rFonts w:asciiTheme="majorHAnsi" w:hAnsiTheme="majorHAnsi" w:cstheme="majorHAnsi"/>
        </w:rPr>
        <w:t>the Government</w:t>
      </w:r>
      <w:r w:rsidRPr="003B76D9">
        <w:rPr>
          <w:rFonts w:asciiTheme="majorHAnsi" w:hAnsiTheme="majorHAnsi" w:cstheme="majorHAnsi"/>
          <w:sz w:val="16"/>
        </w:rPr>
        <w:t xml:space="preserve"> already </w:t>
      </w:r>
      <w:r w:rsidRPr="003B76D9">
        <w:rPr>
          <w:rStyle w:val="StyleUnderline"/>
          <w:rFonts w:asciiTheme="majorHAnsi" w:hAnsiTheme="majorHAnsi" w:cstheme="majorHAnsi"/>
        </w:rPr>
        <w:t>created Research Priority programmes provided with dedicated budgets</w:t>
      </w:r>
      <w:r w:rsidRPr="003B76D9">
        <w:rPr>
          <w:rFonts w:asciiTheme="majorHAnsi" w:hAnsiTheme="majorHAnsi" w:cstheme="majorHAnsi"/>
          <w:sz w:val="16"/>
        </w:rPr>
        <w:t xml:space="preserve">. Their aim is to </w:t>
      </w:r>
      <w:r w:rsidRPr="003B76D9">
        <w:rPr>
          <w:rStyle w:val="StyleUnderline"/>
          <w:rFonts w:asciiTheme="majorHAnsi" w:hAnsiTheme="majorHAnsi" w:cstheme="majorHAnsi"/>
        </w:rPr>
        <w:t xml:space="preserve">make all research labs work together to build solutions on </w:t>
      </w:r>
      <w:r w:rsidRPr="003B76D9">
        <w:rPr>
          <w:rStyle w:val="Emphasis"/>
          <w:rFonts w:asciiTheme="majorHAnsi" w:hAnsiTheme="majorHAnsi" w:cstheme="majorHAnsi"/>
        </w:rPr>
        <w:t>issues such as climate change</w:t>
      </w:r>
      <w:r w:rsidRPr="003B76D9">
        <w:rPr>
          <w:rStyle w:val="StyleUnderline"/>
          <w:rFonts w:asciiTheme="majorHAnsi" w:hAnsiTheme="majorHAnsi" w:cstheme="majorHAnsi"/>
        </w:rPr>
        <w:t>, pesticides, antimicrobial resistance or even artificial intelligence.</w:t>
      </w:r>
      <w:r w:rsidRPr="003B76D9">
        <w:rPr>
          <w:rFonts w:asciiTheme="majorHAnsi" w:hAnsiTheme="majorHAnsi" w:cstheme="majorHAnsi"/>
          <w:sz w:val="16"/>
        </w:rPr>
        <w:t xml:space="preserve"> For example, as part of the AI for Humanity strategy announced by President Macron on March 29, 2018, I </w:t>
      </w:r>
      <w:r w:rsidRPr="003B76D9">
        <w:rPr>
          <w:rStyle w:val="StyleUnderline"/>
          <w:rFonts w:asciiTheme="majorHAnsi" w:hAnsiTheme="majorHAnsi" w:cstheme="majorHAnsi"/>
        </w:rPr>
        <w:t xml:space="preserve">launched a €1 billion artificial intelligence (AI) research programme coordinated by Inria, aimed to involve the best research labs from research organisations, universities and the private sector. </w:t>
      </w:r>
      <w:r w:rsidRPr="003B76D9">
        <w:rPr>
          <w:rFonts w:asciiTheme="majorHAnsi" w:hAnsiTheme="majorHAnsi" w:cstheme="majorHAnsi"/>
          <w:sz w:val="16"/>
        </w:rPr>
        <w:t xml:space="preserve">Similarly, the </w:t>
      </w:r>
      <w:r w:rsidRPr="003B76D9">
        <w:rPr>
          <w:rStyle w:val="StyleUnderline"/>
          <w:rFonts w:asciiTheme="majorHAnsi" w:hAnsiTheme="majorHAnsi" w:cstheme="majorHAnsi"/>
        </w:rPr>
        <w:t>Make Our Planet Great Again programme</w:t>
      </w:r>
      <w:r w:rsidRPr="003B76D9">
        <w:rPr>
          <w:rFonts w:asciiTheme="majorHAnsi" w:hAnsiTheme="majorHAnsi" w:cstheme="majorHAnsi"/>
          <w:sz w:val="16"/>
        </w:rPr>
        <w:t xml:space="preserve"> is coordinated by CNRS and </w:t>
      </w:r>
      <w:r w:rsidRPr="003B76D9">
        <w:rPr>
          <w:rStyle w:val="StyleUnderline"/>
          <w:rFonts w:asciiTheme="majorHAnsi" w:hAnsiTheme="majorHAnsi" w:cstheme="majorHAnsi"/>
        </w:rPr>
        <w:t>allowed France to welcome top-level researchers from all over the world</w:t>
      </w:r>
      <w:r w:rsidRPr="003B76D9">
        <w:rPr>
          <w:rFonts w:asciiTheme="majorHAnsi" w:hAnsiTheme="majorHAnsi" w:cstheme="majorHAnsi"/>
          <w:sz w:val="16"/>
        </w:rPr>
        <w:t xml:space="preserve">, including from the most prestigious American universities, in French labs, </w:t>
      </w:r>
      <w:r w:rsidRPr="003B76D9">
        <w:rPr>
          <w:rStyle w:val="Emphasis"/>
          <w:rFonts w:asciiTheme="majorHAnsi" w:hAnsiTheme="majorHAnsi" w:cstheme="majorHAnsi"/>
        </w:rPr>
        <w:t>to work on climate change related topics</w:t>
      </w:r>
      <w:r w:rsidRPr="003B76D9">
        <w:rPr>
          <w:rFonts w:asciiTheme="majorHAnsi" w:hAnsiTheme="majorHAnsi" w:cstheme="majorHAnsi"/>
          <w:sz w:val="16"/>
        </w:rPr>
        <w:t xml:space="preserve">. We will soon </w:t>
      </w:r>
      <w:r w:rsidRPr="003B76D9">
        <w:rPr>
          <w:rStyle w:val="StyleUnderline"/>
          <w:rFonts w:asciiTheme="majorHAnsi" w:hAnsiTheme="majorHAnsi" w:cstheme="majorHAnsi"/>
        </w:rPr>
        <w:t xml:space="preserve">kick off a joint French-German research effort against climate change in Paris </w:t>
      </w:r>
      <w:r w:rsidRPr="003B76D9">
        <w:rPr>
          <w:rFonts w:asciiTheme="majorHAnsi" w:hAnsiTheme="majorHAnsi" w:cstheme="majorHAnsi"/>
          <w:sz w:val="16"/>
        </w:rPr>
        <w:t xml:space="preserve">with my German Colleague Anja Karliczeck. </w:t>
      </w:r>
      <w:r w:rsidRPr="003B76D9">
        <w:rPr>
          <w:rStyle w:val="StyleUnderline"/>
          <w:rFonts w:asciiTheme="majorHAnsi" w:hAnsiTheme="majorHAnsi" w:cstheme="majorHAnsi"/>
        </w:rPr>
        <w:t>This is one example of the several ambitious bilateral strategies for research we share with Germany.</w:t>
      </w:r>
      <w:r w:rsidRPr="003B76D9">
        <w:rPr>
          <w:rFonts w:asciiTheme="majorHAnsi" w:hAnsiTheme="majorHAnsi" w:cstheme="majorHAnsi"/>
          <w:sz w:val="16"/>
        </w:rPr>
        <w:t xml:space="preserve"> Fostering innovative solutions and Open Science On the innovation front, we </w:t>
      </w:r>
      <w:r w:rsidRPr="003B76D9">
        <w:rPr>
          <w:rStyle w:val="StyleUnderline"/>
          <w:rFonts w:asciiTheme="majorHAnsi" w:hAnsiTheme="majorHAnsi" w:cstheme="majorHAnsi"/>
        </w:rPr>
        <w:t>modified</w:t>
      </w:r>
      <w:r w:rsidRPr="003B76D9">
        <w:rPr>
          <w:rFonts w:asciiTheme="majorHAnsi" w:hAnsiTheme="majorHAnsi" w:cstheme="majorHAnsi"/>
          <w:sz w:val="16"/>
        </w:rPr>
        <w:t xml:space="preserve"> a set of </w:t>
      </w:r>
      <w:r w:rsidRPr="003B76D9">
        <w:rPr>
          <w:rStyle w:val="StyleUnderline"/>
          <w:rFonts w:asciiTheme="majorHAnsi" w:hAnsiTheme="majorHAnsi" w:cstheme="majorHAnsi"/>
        </w:rPr>
        <w:t>rules</w:t>
      </w:r>
      <w:r w:rsidRPr="003B76D9">
        <w:rPr>
          <w:rFonts w:asciiTheme="majorHAnsi" w:hAnsiTheme="majorHAnsi" w:cstheme="majorHAnsi"/>
          <w:sz w:val="16"/>
        </w:rPr>
        <w:t xml:space="preserve"> in order </w:t>
      </w:r>
      <w:r w:rsidRPr="003B76D9">
        <w:rPr>
          <w:rStyle w:val="StyleUnderline"/>
          <w:rFonts w:asciiTheme="majorHAnsi" w:hAnsiTheme="majorHAnsi" w:cstheme="majorHAnsi"/>
        </w:rPr>
        <w:t>to make interactions between research labs and the private sector much more fluid</w:t>
      </w:r>
      <w:r w:rsidRPr="003B76D9">
        <w:rPr>
          <w:rFonts w:asciiTheme="majorHAnsi" w:hAnsiTheme="majorHAnsi" w:cstheme="majorHAnsi"/>
          <w:sz w:val="16"/>
        </w:rPr>
        <w:t xml:space="preserve"> (e.g. allowing a public researcher to spend 50% of his or her time in a private company or to keep shares of a company he or she created) </w:t>
      </w:r>
      <w:r w:rsidRPr="003B76D9">
        <w:rPr>
          <w:rStyle w:val="Emphasis"/>
          <w:rFonts w:asciiTheme="majorHAnsi" w:hAnsiTheme="majorHAnsi" w:cstheme="majorHAnsi"/>
        </w:rPr>
        <w:t>and launched an Innovation Council to foster breakthrough innovation</w:t>
      </w:r>
      <w:r w:rsidRPr="003B76D9">
        <w:rPr>
          <w:rStyle w:val="StyleUnderline"/>
          <w:rFonts w:asciiTheme="majorHAnsi" w:hAnsiTheme="majorHAnsi" w:cstheme="majorHAnsi"/>
        </w:rPr>
        <w:t>. This Council will be the national counterpart of the European Innovation Council, which is now essentially oriented towards breakthrough innovation and it will act as the disruptive innovation agency that was lacking in Europe</w:t>
      </w:r>
      <w:r w:rsidRPr="003B76D9">
        <w:rPr>
          <w:rFonts w:asciiTheme="majorHAnsi" w:hAnsiTheme="majorHAnsi" w:cstheme="majorHAnsi"/>
          <w:sz w:val="16"/>
        </w:rPr>
        <w:t>. Among its first decisions, the French Innovation Council launched a national plan to accelerate the creation and growth of deep tech start-ups.</w:t>
      </w:r>
    </w:p>
    <w:p w:rsidR="00475F68" w:rsidRPr="003B76D9" w:rsidRDefault="00475F68" w:rsidP="00475F68">
      <w:pPr>
        <w:rPr>
          <w:rFonts w:asciiTheme="majorHAnsi" w:hAnsiTheme="majorHAnsi" w:cstheme="majorHAnsi"/>
        </w:rPr>
      </w:pP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br/>
        <w:t>AT North Korea Adv</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Prolif Turn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Egypt-NoKo ties have been strong for decades – they’ll never break AND cutting arms sales will only fuel prolif</w:t>
      </w:r>
    </w:p>
    <w:p w:rsidR="00475F68" w:rsidRPr="003B76D9" w:rsidRDefault="00475F68" w:rsidP="00475F68">
      <w:pPr>
        <w:rPr>
          <w:rFonts w:asciiTheme="majorHAnsi" w:hAnsiTheme="majorHAnsi" w:cstheme="majorHAnsi"/>
        </w:rPr>
      </w:pPr>
      <w:r w:rsidRPr="003B76D9">
        <w:rPr>
          <w:rStyle w:val="Heading4Char"/>
          <w:rFonts w:asciiTheme="majorHAnsi" w:hAnsiTheme="majorHAnsi" w:cstheme="majorHAnsi"/>
        </w:rPr>
        <w:t>Street 19</w:t>
      </w:r>
      <w:r w:rsidRPr="003B76D9">
        <w:rPr>
          <w:rFonts w:asciiTheme="majorHAnsi" w:hAnsiTheme="majorHAnsi" w:cstheme="majorHAnsi"/>
        </w:rPr>
        <w:t xml:space="preserve"> (Chriss, 1-14-2019, "Trump Middle East strategy: $23 billion in US arms sales," American Thinker, </w:t>
      </w:r>
      <w:hyperlink r:id="rId60" w:history="1">
        <w:r w:rsidRPr="003B76D9">
          <w:rPr>
            <w:rStyle w:val="Hyperlink"/>
            <w:rFonts w:asciiTheme="majorHAnsi" w:hAnsiTheme="majorHAnsi" w:cstheme="majorHAnsi"/>
          </w:rPr>
          <w:t>https://www.americanthinker.com/blog/2019/01/trump_middle_east_strategy_23_billion_in_us_arms_sales.html</w:t>
        </w:r>
      </w:hyperlink>
      <w:r w:rsidRPr="003B76D9">
        <w:rPr>
          <w:rFonts w:asciiTheme="majorHAnsi" w:hAnsiTheme="majorHAnsi" w:cstheme="majorHAnsi"/>
        </w:rPr>
        <w:t>, brt)</w:t>
      </w:r>
    </w:p>
    <w:p w:rsidR="00475F68" w:rsidRPr="003B76D9" w:rsidRDefault="00475F68" w:rsidP="00475F68">
      <w:pPr>
        <w:rPr>
          <w:rFonts w:asciiTheme="majorHAnsi" w:hAnsiTheme="majorHAnsi" w:cstheme="majorHAnsi"/>
          <w:sz w:val="8"/>
        </w:rPr>
      </w:pPr>
      <w:r w:rsidRPr="003B76D9">
        <w:rPr>
          <w:rFonts w:asciiTheme="majorHAnsi" w:hAnsiTheme="majorHAnsi" w:cstheme="majorHAnsi"/>
          <w:sz w:val="8"/>
        </w:rPr>
        <w:t xml:space="preserve">On August 22, 2017, </w:t>
      </w:r>
      <w:r w:rsidRPr="003B76D9">
        <w:rPr>
          <w:rStyle w:val="StyleUnderline"/>
          <w:rFonts w:asciiTheme="majorHAnsi" w:hAnsiTheme="majorHAnsi" w:cstheme="majorHAnsi"/>
        </w:rPr>
        <w:t>the U.S. State Department announced its decision to cut</w:t>
      </w:r>
      <w:r w:rsidRPr="003B76D9">
        <w:rPr>
          <w:rFonts w:asciiTheme="majorHAnsi" w:hAnsiTheme="majorHAnsi" w:cstheme="majorHAnsi"/>
          <w:sz w:val="8"/>
        </w:rPr>
        <w:t xml:space="preserve"> economic and military </w:t>
      </w:r>
      <w:r w:rsidRPr="003B76D9">
        <w:rPr>
          <w:rStyle w:val="StyleUnderline"/>
          <w:rFonts w:asciiTheme="majorHAnsi" w:hAnsiTheme="majorHAnsi" w:cstheme="majorHAnsi"/>
        </w:rPr>
        <w:t>aid to Egypt by</w:t>
      </w:r>
      <w:r w:rsidRPr="003B76D9">
        <w:rPr>
          <w:rFonts w:asciiTheme="majorHAnsi" w:hAnsiTheme="majorHAnsi" w:cstheme="majorHAnsi"/>
          <w:sz w:val="8"/>
        </w:rPr>
        <w:t xml:space="preserve"> up to </w:t>
      </w:r>
      <w:r w:rsidRPr="003B76D9">
        <w:rPr>
          <w:rStyle w:val="StyleUnderline"/>
          <w:rFonts w:asciiTheme="majorHAnsi" w:hAnsiTheme="majorHAnsi" w:cstheme="majorHAnsi"/>
        </w:rPr>
        <w:t>$300 million</w:t>
      </w:r>
      <w:r w:rsidRPr="003B76D9">
        <w:rPr>
          <w:rFonts w:asciiTheme="majorHAnsi" w:hAnsiTheme="majorHAnsi" w:cstheme="majorHAnsi"/>
          <w:sz w:val="8"/>
        </w:rPr>
        <w:t xml:space="preserve">. While Egypt’s deteriorating human rights record was cited by State Department officials as the principal reason for these unexpected aid cuts, many analysts have speculated that </w:t>
      </w:r>
      <w:r w:rsidRPr="003B76D9">
        <w:rPr>
          <w:rStyle w:val="StyleUnderline"/>
          <w:rFonts w:asciiTheme="majorHAnsi" w:hAnsiTheme="majorHAnsi" w:cstheme="majorHAnsi"/>
        </w:rPr>
        <w:t>Egypt’s close</w:t>
      </w:r>
      <w:r w:rsidRPr="003B76D9">
        <w:rPr>
          <w:rFonts w:asciiTheme="majorHAnsi" w:hAnsiTheme="majorHAnsi" w:cstheme="majorHAnsi"/>
          <w:sz w:val="8"/>
        </w:rPr>
        <w:t xml:space="preserve"> economic and security </w:t>
      </w:r>
      <w:r w:rsidRPr="003B76D9">
        <w:rPr>
          <w:rStyle w:val="StyleUnderline"/>
          <w:rFonts w:asciiTheme="majorHAnsi" w:hAnsiTheme="majorHAnsi" w:cstheme="majorHAnsi"/>
        </w:rPr>
        <w:t>ties to North Korea were also behind Washington’s sudden decision to cut</w:t>
      </w:r>
      <w:r w:rsidRPr="003B76D9">
        <w:rPr>
          <w:rFonts w:asciiTheme="majorHAnsi" w:hAnsiTheme="majorHAnsi" w:cstheme="majorHAnsi"/>
          <w:sz w:val="8"/>
        </w:rPr>
        <w:t xml:space="preserve"> financial </w:t>
      </w:r>
      <w:r w:rsidRPr="003B76D9">
        <w:rPr>
          <w:rStyle w:val="StyleUnderline"/>
          <w:rFonts w:asciiTheme="majorHAnsi" w:hAnsiTheme="majorHAnsi" w:cstheme="majorHAnsi"/>
        </w:rPr>
        <w:t>assistance to Cairo</w:t>
      </w:r>
      <w:r w:rsidRPr="003B76D9">
        <w:rPr>
          <w:rFonts w:asciiTheme="majorHAnsi" w:hAnsiTheme="majorHAnsi" w:cstheme="majorHAnsi"/>
          <w:sz w:val="8"/>
        </w:rPr>
        <w:t xml:space="preserve">. Even though Egypt has been a leading U.S. ally in the Middle East since the 1970s, </w:t>
      </w:r>
      <w:r w:rsidRPr="003B76D9">
        <w:rPr>
          <w:rStyle w:val="StyleUnderline"/>
          <w:rFonts w:asciiTheme="majorHAnsi" w:hAnsiTheme="majorHAnsi" w:cstheme="majorHAnsi"/>
        </w:rPr>
        <w:t>Cairo remains one of Pyongyang’s leading trade partners</w:t>
      </w:r>
      <w:r w:rsidRPr="003B76D9">
        <w:rPr>
          <w:rFonts w:asciiTheme="majorHAnsi" w:hAnsiTheme="majorHAnsi" w:cstheme="majorHAnsi"/>
          <w:sz w:val="8"/>
        </w:rPr>
        <w:t xml:space="preserve"> in the Arab world. </w:t>
      </w:r>
      <w:r w:rsidRPr="003B76D9">
        <w:rPr>
          <w:rStyle w:val="StyleUnderline"/>
          <w:rFonts w:asciiTheme="majorHAnsi" w:hAnsiTheme="majorHAnsi" w:cstheme="majorHAnsi"/>
        </w:rPr>
        <w:t>Egypt’s close links to Pyongyang can be explained by historical bonds born out of both countries’ shared Cold War experiences</w:t>
      </w:r>
      <w:r w:rsidRPr="003B76D9">
        <w:rPr>
          <w:rFonts w:asciiTheme="majorHAnsi" w:hAnsiTheme="majorHAnsi" w:cstheme="majorHAnsi"/>
          <w:sz w:val="8"/>
        </w:rPr>
        <w:t xml:space="preserve"> as non-aligned Soviet allies, </w:t>
      </w:r>
      <w:r w:rsidRPr="003B76D9">
        <w:rPr>
          <w:rStyle w:val="StyleUnderline"/>
          <w:rFonts w:asciiTheme="majorHAnsi" w:hAnsiTheme="majorHAnsi" w:cstheme="majorHAnsi"/>
        </w:rPr>
        <w:t>and the Egyptian military’s long-standing interest in procuring North Korean military tech</w:t>
      </w:r>
      <w:r w:rsidRPr="003B76D9">
        <w:rPr>
          <w:rFonts w:asciiTheme="majorHAnsi" w:hAnsiTheme="majorHAnsi" w:cstheme="majorHAnsi"/>
          <w:sz w:val="8"/>
        </w:rPr>
        <w:t xml:space="preserve">nology. Even though Egyptian foreign policy has undergone numerous realignments since Gamal Abdel Nasser assumed power in 1952, </w:t>
      </w:r>
      <w:r w:rsidRPr="003B76D9">
        <w:rPr>
          <w:rStyle w:val="StyleUnderline"/>
          <w:rFonts w:asciiTheme="majorHAnsi" w:hAnsiTheme="majorHAnsi" w:cstheme="majorHAnsi"/>
        </w:rPr>
        <w:t>Cairo’s close relationship with North Korea has remained</w:t>
      </w:r>
      <w:r w:rsidRPr="003B76D9">
        <w:rPr>
          <w:rFonts w:asciiTheme="majorHAnsi" w:hAnsiTheme="majorHAnsi" w:cstheme="majorHAnsi"/>
          <w:sz w:val="8"/>
        </w:rPr>
        <w:t xml:space="preserve"> a </w:t>
      </w:r>
      <w:r w:rsidRPr="003B76D9">
        <w:rPr>
          <w:rStyle w:val="StyleUnderline"/>
          <w:rFonts w:asciiTheme="majorHAnsi" w:hAnsiTheme="majorHAnsi" w:cstheme="majorHAnsi"/>
        </w:rPr>
        <w:t>consistent</w:t>
      </w:r>
      <w:r w:rsidRPr="003B76D9">
        <w:rPr>
          <w:rFonts w:asciiTheme="majorHAnsi" w:hAnsiTheme="majorHAnsi" w:cstheme="majorHAnsi"/>
          <w:sz w:val="8"/>
        </w:rPr>
        <w:t xml:space="preserve"> feature of Egypt’s Asia-Pacific strategy </w:t>
      </w:r>
      <w:r w:rsidRPr="003B76D9">
        <w:rPr>
          <w:rStyle w:val="StyleUnderline"/>
          <w:rFonts w:asciiTheme="majorHAnsi" w:hAnsiTheme="majorHAnsi" w:cstheme="majorHAnsi"/>
        </w:rPr>
        <w:t>since the dawn of the Cold War</w:t>
      </w:r>
      <w:r w:rsidRPr="003B76D9">
        <w:rPr>
          <w:rFonts w:asciiTheme="majorHAnsi" w:hAnsiTheme="majorHAnsi" w:cstheme="majorHAnsi"/>
          <w:sz w:val="8"/>
        </w:rPr>
        <w:t xml:space="preserve">. The persistence of cordial relations between Egypt and North Korea can be explained by both countries’ membership in the non-aligned movement (NAM) and shared solidarity with the Soviet Union during the 1950s and 1960s. The anti-Western sentiments that made Nasser a leading figure within the NAM revealed themselves in striking fashion during the 1956 Suez Crisis. </w:t>
      </w:r>
      <w:r w:rsidRPr="003B76D9">
        <w:rPr>
          <w:rStyle w:val="StyleUnderline"/>
          <w:rFonts w:asciiTheme="majorHAnsi" w:hAnsiTheme="majorHAnsi" w:cstheme="majorHAnsi"/>
        </w:rPr>
        <w:t>Egypt’s decision to nationalize the Suez Canal received enthusiastic support from Pyongyang. As Nasser successfully withstood a military intervention from 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K</w:t>
      </w:r>
      <w:r w:rsidRPr="003B76D9">
        <w:rPr>
          <w:rFonts w:asciiTheme="majorHAnsi" w:hAnsiTheme="majorHAnsi" w:cstheme="majorHAnsi"/>
          <w:sz w:val="8"/>
        </w:rPr>
        <w:t xml:space="preserve">ingdom, </w:t>
      </w:r>
      <w:r w:rsidRPr="003B76D9">
        <w:rPr>
          <w:rStyle w:val="StyleUnderline"/>
          <w:rFonts w:asciiTheme="majorHAnsi" w:hAnsiTheme="majorHAnsi" w:cstheme="majorHAnsi"/>
        </w:rPr>
        <w:t>Israel and France,</w:t>
      </w:r>
      <w:r w:rsidRPr="003B76D9">
        <w:rPr>
          <w:rFonts w:asciiTheme="majorHAnsi" w:hAnsiTheme="majorHAnsi" w:cstheme="majorHAnsi"/>
          <w:sz w:val="8"/>
        </w:rPr>
        <w:t xml:space="preserve"> North Korea’s leader </w:t>
      </w:r>
      <w:r w:rsidRPr="003B76D9">
        <w:rPr>
          <w:rStyle w:val="StyleUnderline"/>
          <w:rFonts w:asciiTheme="majorHAnsi" w:hAnsiTheme="majorHAnsi" w:cstheme="majorHAnsi"/>
        </w:rPr>
        <w:t>Kim Il-sung authorized the donation of a small but symbolic sum of financial assistance to Egypt</w:t>
      </w:r>
      <w:r w:rsidRPr="003B76D9">
        <w:rPr>
          <w:rFonts w:asciiTheme="majorHAnsi" w:hAnsiTheme="majorHAnsi" w:cstheme="majorHAnsi"/>
          <w:sz w:val="8"/>
        </w:rPr>
        <w:t xml:space="preserve">, to demonstrate his approval of Nasser’s anti-imperial defiance. North Korea’s alignment with Egypt during the Suez Crisis set the stage for a strengthened Cairo-Pyongyang alliance during the 1960s. In 1961, a North Korean diplomatic delegation arrived in Egypt with the intention of establishing consular relations. </w:t>
      </w:r>
      <w:r w:rsidRPr="003B76D9">
        <w:rPr>
          <w:rStyle w:val="StyleUnderline"/>
          <w:rFonts w:asciiTheme="majorHAnsi" w:hAnsiTheme="majorHAnsi" w:cstheme="majorHAnsi"/>
        </w:rPr>
        <w:t>To cement an alignment with Cairo, North Korean policymakers provided diplomatic support for Egypt’s efforts to push British troops out of South Yemen and</w:t>
      </w:r>
      <w:r w:rsidRPr="003B76D9">
        <w:rPr>
          <w:rFonts w:asciiTheme="majorHAnsi" w:hAnsiTheme="majorHAnsi" w:cstheme="majorHAnsi"/>
          <w:sz w:val="8"/>
        </w:rPr>
        <w:t xml:space="preserve"> fiercely </w:t>
      </w:r>
      <w:r w:rsidRPr="003B76D9">
        <w:rPr>
          <w:rStyle w:val="StyleUnderline"/>
          <w:rFonts w:asciiTheme="majorHAnsi" w:hAnsiTheme="majorHAnsi" w:cstheme="majorHAnsi"/>
        </w:rPr>
        <w:t>condemned Israeli conduct during the </w:t>
      </w:r>
      <w:hyperlink r:id="rId61" w:history="1">
        <w:r w:rsidRPr="003B76D9">
          <w:rPr>
            <w:rStyle w:val="StyleUnderline"/>
            <w:rFonts w:asciiTheme="majorHAnsi" w:hAnsiTheme="majorHAnsi" w:cstheme="majorHAnsi"/>
          </w:rPr>
          <w:t>1967 Six-Day War.</w:t>
        </w:r>
      </w:hyperlink>
      <w:r w:rsidRPr="003B76D9">
        <w:rPr>
          <w:rFonts w:asciiTheme="majorHAnsi" w:hAnsiTheme="majorHAnsi" w:cstheme="majorHAnsi"/>
          <w:sz w:val="8"/>
        </w:rPr>
        <w:t xml:space="preserve"> These actions increased trust between Egypt and North Korea and encouraged the Egyptian air force’s most senior commander, Hosni Mubarak, to enlist North Korean pilots to assist Egypt’s war effort against Israel in 1973. </w:t>
      </w:r>
      <w:r w:rsidRPr="003B76D9">
        <w:rPr>
          <w:rStyle w:val="StyleUnderline"/>
          <w:rFonts w:asciiTheme="majorHAnsi" w:hAnsiTheme="majorHAnsi" w:cstheme="majorHAnsi"/>
        </w:rPr>
        <w:t>Even though Egypt’s strategic partnership with the United States stigmatizes overt displays of cooperation with North Korea, the Cairo-Pyongyang </w:t>
      </w:r>
      <w:hyperlink r:id="rId62" w:history="1">
        <w:r w:rsidRPr="003B76D9">
          <w:rPr>
            <w:rStyle w:val="StyleUnderline"/>
            <w:rFonts w:asciiTheme="majorHAnsi" w:hAnsiTheme="majorHAnsi" w:cstheme="majorHAnsi"/>
          </w:rPr>
          <w:t>diplomatic partnership</w:t>
        </w:r>
      </w:hyperlink>
      <w:r w:rsidRPr="003B76D9">
        <w:rPr>
          <w:rStyle w:val="StyleUnderline"/>
          <w:rFonts w:asciiTheme="majorHAnsi" w:hAnsiTheme="majorHAnsi" w:cstheme="majorHAnsi"/>
        </w:rPr>
        <w:t> has survived due to ongoing communication</w:t>
      </w:r>
      <w:r w:rsidRPr="003B76D9">
        <w:rPr>
          <w:rFonts w:asciiTheme="majorHAnsi" w:hAnsiTheme="majorHAnsi" w:cstheme="majorHAnsi"/>
          <w:sz w:val="8"/>
        </w:rPr>
        <w:t xml:space="preserve"> between leaders of both countries </w:t>
      </w:r>
      <w:r w:rsidRPr="003B76D9">
        <w:rPr>
          <w:rStyle w:val="StyleUnderline"/>
          <w:rFonts w:asciiTheme="majorHAnsi" w:hAnsiTheme="majorHAnsi" w:cstheme="majorHAnsi"/>
        </w:rPr>
        <w:t>and shared</w:t>
      </w:r>
      <w:r w:rsidRPr="003B76D9">
        <w:rPr>
          <w:rFonts w:asciiTheme="majorHAnsi" w:hAnsiTheme="majorHAnsi" w:cstheme="majorHAnsi"/>
          <w:sz w:val="8"/>
        </w:rPr>
        <w:t xml:space="preserve"> economic </w:t>
      </w:r>
      <w:r w:rsidRPr="003B76D9">
        <w:rPr>
          <w:rStyle w:val="StyleUnderline"/>
          <w:rFonts w:asciiTheme="majorHAnsi" w:hAnsiTheme="majorHAnsi" w:cstheme="majorHAnsi"/>
        </w:rPr>
        <w:t>interests</w:t>
      </w:r>
      <w:r w:rsidRPr="003B76D9">
        <w:rPr>
          <w:rFonts w:asciiTheme="majorHAnsi" w:hAnsiTheme="majorHAnsi" w:cstheme="majorHAnsi"/>
          <w:sz w:val="8"/>
        </w:rPr>
        <w:t>. The establishment of person-to-person contacts between the Egyptian and North Korean governments, consolidated by Mubarak’s four visits to Pyongyang from 1983-1990, laid the foundation for subsequent Egyptian investments in the North Korean economy. The most striking demonstration of Cairo’s willingness to invest in North Korea was Egyptian telecommunications giant Orascom’s establishment of Koryolink, the DPRK’s </w:t>
      </w:r>
      <w:hyperlink r:id="rId63" w:history="1">
        <w:r w:rsidRPr="003B76D9">
          <w:rPr>
            <w:rStyle w:val="Hyperlink"/>
            <w:rFonts w:asciiTheme="majorHAnsi" w:hAnsiTheme="majorHAnsi" w:cstheme="majorHAnsi"/>
            <w:sz w:val="8"/>
          </w:rPr>
          <w:t>only 3G mobile phone</w:t>
        </w:r>
      </w:hyperlink>
      <w:r w:rsidRPr="003B76D9">
        <w:rPr>
          <w:rFonts w:asciiTheme="majorHAnsi" w:hAnsiTheme="majorHAnsi" w:cstheme="majorHAnsi"/>
          <w:sz w:val="8"/>
        </w:rPr>
        <w:t xml:space="preserve"> network, in 2008. This business deal, which was authorized by Egyptian billionaire Naguib Sawiris, gave Orascom 300,000 new North Korean customers. This deal highlighted the potential for mutually beneficial economic links between the two countries, and Sawiris’s subsequent visits to Pyongyang facilitated further Egyptian investments in the North Korean economy. </w:t>
      </w:r>
      <w:r w:rsidRPr="003B76D9">
        <w:rPr>
          <w:rStyle w:val="StyleUnderline"/>
          <w:rFonts w:asciiTheme="majorHAnsi" w:hAnsiTheme="majorHAnsi" w:cstheme="majorHAnsi"/>
        </w:rPr>
        <w:t>In spite of the political turmoil that followed Mubarak’s ouster in 2011, the Cairo-Pyongyang economic partnership has remained intact</w:t>
      </w:r>
      <w:r w:rsidRPr="003B76D9">
        <w:rPr>
          <w:rFonts w:asciiTheme="majorHAnsi" w:hAnsiTheme="majorHAnsi" w:cstheme="majorHAnsi"/>
          <w:sz w:val="8"/>
        </w:rPr>
        <w:t xml:space="preserve">. As Egypt’s Port Said remains a critical trans-shipment point for North Korean arms exports to Africa, Egyptian President Abdel Fattah el-Sisi has upheld his predecessors’ North Korea policy and refused to enforce UN sanctions against Pyongyang. Egypt’s Interest in North Korean Military Technology In addition to maintaining diplomatic ties and valuable trade links with the DPRK, </w:t>
      </w:r>
      <w:r w:rsidRPr="003B76D9">
        <w:rPr>
          <w:rStyle w:val="StyleUnderline"/>
          <w:rFonts w:asciiTheme="majorHAnsi" w:hAnsiTheme="majorHAnsi" w:cstheme="majorHAnsi"/>
        </w:rPr>
        <w:t>Egyptian policymakers have viewed North Korea as a critical supplier of military technology since the</w:t>
      </w:r>
      <w:r w:rsidRPr="003B76D9">
        <w:rPr>
          <w:rFonts w:asciiTheme="majorHAnsi" w:hAnsiTheme="majorHAnsi" w:cstheme="majorHAnsi"/>
          <w:sz w:val="8"/>
        </w:rPr>
        <w:t xml:space="preserve"> 19</w:t>
      </w:r>
      <w:r w:rsidRPr="003B76D9">
        <w:rPr>
          <w:rStyle w:val="StyleUnderline"/>
          <w:rFonts w:asciiTheme="majorHAnsi" w:hAnsiTheme="majorHAnsi" w:cstheme="majorHAnsi"/>
        </w:rPr>
        <w:t>70s</w:t>
      </w:r>
      <w:r w:rsidRPr="003B76D9">
        <w:rPr>
          <w:rFonts w:asciiTheme="majorHAnsi" w:hAnsiTheme="majorHAnsi" w:cstheme="majorHAnsi"/>
          <w:sz w:val="8"/>
        </w:rPr>
        <w:t>. To reward North Korea for its contributions to Egypt’s 1973 war effort, President Anwar el-Sadat authorized the sale of Soviet-made </w:t>
      </w:r>
      <w:hyperlink r:id="rId64" w:history="1">
        <w:r w:rsidRPr="003B76D9">
          <w:rPr>
            <w:rStyle w:val="Hyperlink"/>
            <w:rFonts w:asciiTheme="majorHAnsi" w:hAnsiTheme="majorHAnsi" w:cstheme="majorHAnsi"/>
            <w:sz w:val="8"/>
          </w:rPr>
          <w:t>Scud-B missiles</w:t>
        </w:r>
      </w:hyperlink>
      <w:r w:rsidRPr="003B76D9">
        <w:rPr>
          <w:rFonts w:asciiTheme="majorHAnsi" w:hAnsiTheme="majorHAnsi" w:cstheme="majorHAnsi"/>
          <w:sz w:val="8"/>
        </w:rPr>
        <w:t xml:space="preserve"> to the DPRK from 1976-1981. The North Korean military responded to Cairo’s missile sales by technologically assisting Egypt’s Scud-B missile production efforts. Despite the establishment of a cold peace between Egypt and Israel in 1979, and a strengthened U.S.-Egypt alliance under Hosni Mubarak, </w:t>
      </w:r>
      <w:r w:rsidRPr="003B76D9">
        <w:rPr>
          <w:rStyle w:val="StyleUnderline"/>
          <w:rFonts w:asciiTheme="majorHAnsi" w:hAnsiTheme="majorHAnsi" w:cstheme="majorHAnsi"/>
        </w:rPr>
        <w:t>Cairo remains a major purchaser of North Korean military tech</w:t>
      </w:r>
      <w:r w:rsidRPr="003B76D9">
        <w:rPr>
          <w:rFonts w:asciiTheme="majorHAnsi" w:hAnsiTheme="majorHAnsi" w:cstheme="majorHAnsi"/>
          <w:sz w:val="8"/>
        </w:rPr>
        <w:t xml:space="preserve">nology. Egypt’s decision to maintain security links with North Korea can be explained by two strategic factors. </w:t>
      </w:r>
      <w:r w:rsidRPr="003B76D9">
        <w:rPr>
          <w:rStyle w:val="StyleUnderline"/>
          <w:rFonts w:asciiTheme="majorHAnsi" w:hAnsiTheme="majorHAnsi" w:cstheme="majorHAnsi"/>
        </w:rPr>
        <w:t>First, the North Korean government has helped train Egypt</w:t>
      </w:r>
      <w:r w:rsidRPr="003B76D9">
        <w:rPr>
          <w:rFonts w:asciiTheme="majorHAnsi" w:hAnsiTheme="majorHAnsi" w:cstheme="majorHAnsi"/>
          <w:sz w:val="8"/>
        </w:rPr>
        <w:t xml:space="preserve">ian scientists </w:t>
      </w:r>
      <w:r w:rsidRPr="003B76D9">
        <w:rPr>
          <w:rStyle w:val="StyleUnderline"/>
          <w:rFonts w:asciiTheme="majorHAnsi" w:hAnsiTheme="majorHAnsi" w:cstheme="majorHAnsi"/>
        </w:rPr>
        <w:t>to produce their own missile systems</w:t>
      </w:r>
      <w:r w:rsidRPr="003B76D9">
        <w:rPr>
          <w:rFonts w:asciiTheme="majorHAnsi" w:hAnsiTheme="majorHAnsi" w:cstheme="majorHAnsi"/>
          <w:sz w:val="8"/>
        </w:rPr>
        <w:t xml:space="preserve">, in exchange for hard currency provisions from Cairo. This arms-for-hard currency trade agreement helps reduce Egypt’s reliance on foreign arms imports, and allows Egypt to modernize its military without being solely reliant on the United States and Russia. Egypt’s missile industry has particularly benefited from close military links with North Korea. During the 1990s, Egypt’s defensive capabilities were enhanced by Mubarak’s purchases of Scud-C missiles from North Korea. These procurements encouraged North Korean scientists to assist Egypt’s Scud-C missile production program during the late 1990s and early 2000s. More recently, </w:t>
      </w:r>
      <w:r w:rsidRPr="003B76D9">
        <w:rPr>
          <w:rStyle w:val="StyleUnderline"/>
          <w:rFonts w:asciiTheme="majorHAnsi" w:hAnsiTheme="majorHAnsi" w:cstheme="majorHAnsi"/>
        </w:rPr>
        <w:t>Iran’s ballistic missile tests have caused Egyptian military officials to express interest in purchasing new surface-to-surface missile systems</w:t>
      </w:r>
      <w:r w:rsidRPr="003B76D9">
        <w:rPr>
          <w:rFonts w:asciiTheme="majorHAnsi" w:hAnsiTheme="majorHAnsi" w:cstheme="majorHAnsi"/>
          <w:sz w:val="8"/>
        </w:rPr>
        <w:t xml:space="preserve">, for defensive and retaliatory purposes. As North Korea continues to export air defense systems and satellite-guided missile technologies across the Middle East and Sub-Saharan Africa, </w:t>
      </w:r>
      <w:r w:rsidRPr="003B76D9">
        <w:rPr>
          <w:rStyle w:val="StyleUnderline"/>
          <w:rFonts w:asciiTheme="majorHAnsi" w:hAnsiTheme="majorHAnsi" w:cstheme="majorHAnsi"/>
        </w:rPr>
        <w:t>Pyongyang has re-emerged as a useful security partner for Cairo, as Egypt seeks to </w:t>
      </w:r>
      <w:hyperlink r:id="rId65" w:history="1">
        <w:r w:rsidRPr="003B76D9">
          <w:rPr>
            <w:rStyle w:val="StyleUnderline"/>
            <w:rFonts w:asciiTheme="majorHAnsi" w:hAnsiTheme="majorHAnsi" w:cstheme="majorHAnsi"/>
          </w:rPr>
          <w:t>help its leading ally</w:t>
        </w:r>
      </w:hyperlink>
      <w:r w:rsidRPr="003B76D9">
        <w:rPr>
          <w:rStyle w:val="StyleUnderline"/>
          <w:rFonts w:asciiTheme="majorHAnsi" w:hAnsiTheme="majorHAnsi" w:cstheme="majorHAnsi"/>
        </w:rPr>
        <w:t>, Saudi Arabia, militarily balance against Iran</w:t>
      </w:r>
      <w:r w:rsidRPr="003B76D9">
        <w:rPr>
          <w:rFonts w:asciiTheme="majorHAnsi" w:hAnsiTheme="majorHAnsi" w:cstheme="majorHAnsi"/>
          <w:sz w:val="8"/>
        </w:rPr>
        <w:t xml:space="preserve">. </w:t>
      </w:r>
      <w:r w:rsidRPr="003B76D9">
        <w:rPr>
          <w:rStyle w:val="StyleUnderline"/>
          <w:rFonts w:asciiTheme="majorHAnsi" w:hAnsiTheme="majorHAnsi" w:cstheme="majorHAnsi"/>
        </w:rPr>
        <w:t xml:space="preserve">Second, the Egyptian government’s continued refusal to accept comprehensive international inspections of its nuclear energy program, has increased concerns in Washington that Egypt could seek its own nuclear deterrent, </w:t>
      </w:r>
      <w:r w:rsidRPr="003B76D9">
        <w:rPr>
          <w:rFonts w:asciiTheme="majorHAnsi" w:hAnsiTheme="majorHAnsi" w:cstheme="majorHAnsi"/>
          <w:sz w:val="8"/>
        </w:rPr>
        <w:t>if Iran violates the 2015 nuclear deal. This theory is substantiated by the IAEA’s discovery of </w:t>
      </w:r>
      <w:hyperlink r:id="rId66" w:history="1">
        <w:r w:rsidRPr="003B76D9">
          <w:rPr>
            <w:rStyle w:val="Hyperlink"/>
            <w:rFonts w:asciiTheme="majorHAnsi" w:hAnsiTheme="majorHAnsi" w:cstheme="majorHAnsi"/>
            <w:sz w:val="8"/>
          </w:rPr>
          <w:t>highly enriched uranium</w:t>
        </w:r>
      </w:hyperlink>
      <w:r w:rsidRPr="003B76D9">
        <w:rPr>
          <w:rFonts w:asciiTheme="majorHAnsi" w:hAnsiTheme="majorHAnsi" w:cstheme="majorHAnsi"/>
          <w:sz w:val="8"/>
        </w:rPr>
        <w:t xml:space="preserve"> at Ishas in 2007 and 2008, which occurred in spite of Mubarak’s rhetorical commitment to a nuclear-free Middle East. </w:t>
      </w:r>
      <w:r w:rsidRPr="003B76D9">
        <w:rPr>
          <w:rStyle w:val="StyleUnderline"/>
          <w:rFonts w:asciiTheme="majorHAnsi" w:hAnsiTheme="majorHAnsi" w:cstheme="majorHAnsi"/>
        </w:rPr>
        <w:t>As the U</w:t>
      </w:r>
      <w:r w:rsidRPr="003B76D9">
        <w:rPr>
          <w:rFonts w:asciiTheme="majorHAnsi" w:hAnsiTheme="majorHAnsi" w:cstheme="majorHAnsi"/>
          <w:sz w:val="8"/>
        </w:rPr>
        <w:t xml:space="preserve">nited </w:t>
      </w:r>
      <w:r w:rsidRPr="003B76D9">
        <w:rPr>
          <w:rStyle w:val="StyleUnderline"/>
          <w:rFonts w:asciiTheme="majorHAnsi" w:hAnsiTheme="majorHAnsi" w:cstheme="majorHAnsi"/>
        </w:rPr>
        <w:t>S</w:t>
      </w:r>
      <w:r w:rsidRPr="003B76D9">
        <w:rPr>
          <w:rFonts w:asciiTheme="majorHAnsi" w:hAnsiTheme="majorHAnsi" w:cstheme="majorHAnsi"/>
          <w:sz w:val="8"/>
        </w:rPr>
        <w:t xml:space="preserve">tates </w:t>
      </w:r>
      <w:r w:rsidRPr="003B76D9">
        <w:rPr>
          <w:rStyle w:val="StyleUnderline"/>
          <w:rFonts w:asciiTheme="majorHAnsi" w:hAnsiTheme="majorHAnsi" w:cstheme="majorHAnsi"/>
        </w:rPr>
        <w:t>and Russia both oppose Egypt’s procurement of nuclear weapons, North Korea could be a useful supplier of nuclear material to Egypt</w:t>
      </w:r>
      <w:r w:rsidRPr="003B76D9">
        <w:rPr>
          <w:rFonts w:asciiTheme="majorHAnsi" w:hAnsiTheme="majorHAnsi" w:cstheme="majorHAnsi"/>
          <w:sz w:val="8"/>
        </w:rPr>
        <w:t xml:space="preserve">, if Cairo seeks to revive its uranium enrichment program. As many defense analysts believe that rising tensions between the U.S. and Egypt under Sisi increase the risk of Egypt procuring its own nuclear deterrent, </w:t>
      </w:r>
      <w:r w:rsidRPr="003B76D9">
        <w:rPr>
          <w:rStyle w:val="StyleUnderline"/>
          <w:rFonts w:asciiTheme="majorHAnsi" w:hAnsiTheme="majorHAnsi" w:cstheme="majorHAnsi"/>
        </w:rPr>
        <w:t>Trump’s decision to cut aid to Egypt could convince Sisi to expand Cairo’s long-standing defense partnership with North Korea</w:t>
      </w:r>
      <w:r w:rsidRPr="003B76D9">
        <w:rPr>
          <w:rFonts w:asciiTheme="majorHAnsi" w:hAnsiTheme="majorHAnsi" w:cstheme="majorHAnsi"/>
          <w:sz w:val="8"/>
        </w:rPr>
        <w:t xml:space="preserve">. This outcome would underscore the inefficacy of international sanctions against the DPRK and lead to a profound political backlash against Trump’s use of coercive diplomacy with Egypt. Even though the United States has been Egypt’s principal great power ally for four decades, </w:t>
      </w:r>
      <w:r w:rsidRPr="003B76D9">
        <w:rPr>
          <w:rStyle w:val="StyleUnderline"/>
          <w:rFonts w:asciiTheme="majorHAnsi" w:hAnsiTheme="majorHAnsi" w:cstheme="majorHAnsi"/>
        </w:rPr>
        <w:t>Egypt has refused to give up its long-standing economic, diplomatic and military partnership with North Korea</w:t>
      </w:r>
      <w:r w:rsidRPr="003B76D9">
        <w:rPr>
          <w:rFonts w:asciiTheme="majorHAnsi" w:hAnsiTheme="majorHAnsi" w:cstheme="majorHAnsi"/>
          <w:sz w:val="8"/>
        </w:rPr>
        <w:t>. Therefore, Trump’s unexpected decision to cut foreign aid to Egypt leaves Sisi with an uncomfortable choice between reluctantly kowtowing to U.S. demands and risking a long-termsuspension of the Washington-Cairo security partnership.</w:t>
      </w:r>
    </w:p>
    <w:p w:rsidR="00475F68" w:rsidRPr="003B76D9" w:rsidRDefault="00475F68" w:rsidP="00475F68">
      <w:pPr>
        <w:rPr>
          <w:rFonts w:asciiTheme="majorHAnsi" w:hAnsiTheme="majorHAnsi" w:cstheme="majorHAnsi"/>
          <w:sz w:val="8"/>
        </w:rPr>
      </w:pP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Egypt-Noko relations are growing – cutting aid causes Egypt to turn to North Korea and build up both countries’ nuclear systems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Ramani 17</w:t>
      </w:r>
      <w:r w:rsidRPr="003B76D9">
        <w:rPr>
          <w:rFonts w:asciiTheme="majorHAnsi" w:hAnsiTheme="majorHAnsi" w:cstheme="majorHAnsi"/>
          <w:color w:val="000000" w:themeColor="text1"/>
          <w:sz w:val="20"/>
          <w:szCs w:val="20"/>
        </w:rPr>
        <w:t>--Samuel Ramani is a DPhil candidate in International Relations at St. Antony’s College, University of Oxford. He is also a journalist who writes regularly for the Washington Post and Huffington Post.</w:t>
      </w:r>
      <w:r w:rsidRPr="003B76D9">
        <w:rPr>
          <w:rStyle w:val="apple-converted-space"/>
          <w:rFonts w:asciiTheme="majorHAnsi" w:eastAsiaTheme="majorEastAsia" w:hAnsiTheme="majorHAnsi" w:cstheme="majorHAnsi"/>
          <w:color w:val="000000" w:themeColor="text1"/>
          <w:sz w:val="20"/>
          <w:szCs w:val="20"/>
        </w:rPr>
        <w:t> (</w:t>
      </w:r>
      <w:r w:rsidRPr="003B76D9">
        <w:rPr>
          <w:rFonts w:asciiTheme="majorHAnsi" w:hAnsiTheme="majorHAnsi" w:cstheme="majorHAnsi"/>
          <w:color w:val="000000" w:themeColor="text1"/>
          <w:sz w:val="20"/>
          <w:szCs w:val="20"/>
        </w:rPr>
        <w:t xml:space="preserve">8/28/17, “The Egypt-North Korea Connection”, </w:t>
      </w:r>
      <w:hyperlink r:id="rId67" w:history="1">
        <w:r w:rsidRPr="003B76D9">
          <w:rPr>
            <w:rStyle w:val="Hyperlink"/>
            <w:rFonts w:asciiTheme="majorHAnsi" w:hAnsiTheme="majorHAnsi" w:cstheme="majorHAnsi"/>
            <w:sz w:val="20"/>
            <w:szCs w:val="20"/>
          </w:rPr>
          <w:t>https://thediplomat.com/2017/08/the-egypt-north-korea-connection/</w:t>
        </w:r>
      </w:hyperlink>
      <w:r w:rsidRPr="003B76D9">
        <w:rPr>
          <w:rFonts w:asciiTheme="majorHAnsi" w:hAnsiTheme="majorHAnsi" w:cstheme="majorHAnsi"/>
          <w:color w:val="000000" w:themeColor="text1"/>
          <w:sz w:val="20"/>
          <w:szCs w:val="20"/>
        </w:rPr>
        <w:t>) RC</w:t>
      </w:r>
    </w:p>
    <w:p w:rsidR="00475F68" w:rsidRPr="003B76D9" w:rsidRDefault="00475F68" w:rsidP="00475F68">
      <w:pPr>
        <w:pStyle w:val="NormalWeb"/>
        <w:spacing w:before="0" w:beforeAutospacing="0" w:after="240" w:afterAutospacing="0"/>
        <w:rPr>
          <w:rFonts w:asciiTheme="majorHAnsi" w:hAnsiTheme="majorHAnsi" w:cstheme="majorHAnsi"/>
          <w:b/>
          <w:bCs/>
          <w:color w:val="000000" w:themeColor="text1"/>
          <w:sz w:val="26"/>
          <w:szCs w:val="26"/>
          <w:u w:val="single"/>
        </w:rPr>
      </w:pPr>
      <w:r w:rsidRPr="003B76D9">
        <w:rPr>
          <w:rFonts w:asciiTheme="majorHAnsi" w:hAnsiTheme="majorHAnsi" w:cstheme="majorHAnsi"/>
          <w:color w:val="000000" w:themeColor="text1"/>
          <w:sz w:val="16"/>
        </w:rPr>
        <w:t>On August 22, 2017, the U.S. State Department announced its decision to</w:t>
      </w:r>
      <w:r w:rsidRPr="003B76D9">
        <w:rPr>
          <w:rStyle w:val="apple-converted-space"/>
          <w:rFonts w:asciiTheme="majorHAnsi" w:eastAsiaTheme="majorEastAsia" w:hAnsiTheme="majorHAnsi" w:cstheme="majorHAnsi"/>
          <w:color w:val="000000" w:themeColor="text1"/>
          <w:sz w:val="16"/>
        </w:rPr>
        <w:t> </w:t>
      </w:r>
      <w:hyperlink r:id="rId68" w:tgtFrame="_blank" w:history="1">
        <w:r w:rsidRPr="003B76D9">
          <w:rPr>
            <w:rStyle w:val="Hyperlink"/>
            <w:rFonts w:asciiTheme="majorHAnsi" w:eastAsiaTheme="majorEastAsia" w:hAnsiTheme="majorHAnsi" w:cstheme="majorHAnsi"/>
            <w:color w:val="000000" w:themeColor="text1"/>
            <w:sz w:val="16"/>
          </w:rPr>
          <w:t>cut economic and military aid</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to Egypt by up to $300 million. </w:t>
      </w:r>
      <w:r w:rsidRPr="003B76D9">
        <w:rPr>
          <w:rFonts w:asciiTheme="majorHAnsi" w:hAnsiTheme="majorHAnsi" w:cstheme="majorHAnsi"/>
          <w:color w:val="000000" w:themeColor="text1"/>
          <w:u w:val="single"/>
        </w:rPr>
        <w:t>While Egypt’s deteriorating human rights record was cited</w:t>
      </w:r>
      <w:r w:rsidRPr="003B76D9">
        <w:rPr>
          <w:rFonts w:asciiTheme="majorHAnsi" w:hAnsiTheme="majorHAnsi" w:cstheme="majorHAnsi"/>
          <w:color w:val="000000" w:themeColor="text1"/>
          <w:sz w:val="16"/>
        </w:rPr>
        <w:t xml:space="preserve"> by State Department officials as the principal reason for these unexpected aid cuts</w:t>
      </w:r>
      <w:r w:rsidRPr="003B76D9">
        <w:rPr>
          <w:rFonts w:asciiTheme="majorHAnsi" w:hAnsiTheme="majorHAnsi" w:cstheme="majorHAnsi"/>
          <w:color w:val="000000" w:themeColor="text1"/>
          <w:u w:val="single"/>
        </w:rPr>
        <w:t>, many analysts have speculated that Egypt’s close economic and security ties to North Korea were also behind Washington’s sudden decision to cut financial assistance to Cairo.</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 xml:space="preserve">Even though Egypt has been a leading U.S. ally in the Middle East since the 1970s, </w:t>
      </w:r>
      <w:r w:rsidRPr="003B76D9">
        <w:rPr>
          <w:rFonts w:asciiTheme="majorHAnsi" w:hAnsiTheme="majorHAnsi" w:cstheme="majorHAnsi"/>
          <w:b/>
          <w:bCs/>
          <w:color w:val="000000" w:themeColor="text1"/>
          <w:u w:val="single"/>
        </w:rPr>
        <w:t>Cairo remains one of Pyongyang’s leading trade partners in the Arab world.</w:t>
      </w:r>
      <w:r w:rsidRPr="003B76D9">
        <w:rPr>
          <w:rFonts w:asciiTheme="majorHAnsi" w:hAnsiTheme="majorHAnsi" w:cstheme="majorHAnsi"/>
          <w:color w:val="000000" w:themeColor="text1"/>
          <w:u w:val="single"/>
        </w:rPr>
        <w:t xml:space="preserve"> Egypt’s close links to Pyongyang can be explained by historical bonds born out of both countries’ shared Cold War experiences</w:t>
      </w:r>
      <w:r w:rsidRPr="003B76D9">
        <w:rPr>
          <w:rFonts w:asciiTheme="majorHAnsi" w:hAnsiTheme="majorHAnsi" w:cstheme="majorHAnsi"/>
          <w:color w:val="000000" w:themeColor="text1"/>
          <w:sz w:val="16"/>
        </w:rPr>
        <w:t xml:space="preserve"> as non-aligned Soviet allies, </w:t>
      </w:r>
      <w:r w:rsidRPr="003B76D9">
        <w:rPr>
          <w:rFonts w:asciiTheme="majorHAnsi" w:hAnsiTheme="majorHAnsi" w:cstheme="majorHAnsi"/>
          <w:b/>
          <w:bCs/>
          <w:color w:val="000000" w:themeColor="text1"/>
          <w:u w:val="single"/>
        </w:rPr>
        <w:t xml:space="preserve">and the Egyptian military’s long-standing interest in procuring North Korean military technology. </w:t>
      </w:r>
      <w:r w:rsidRPr="003B76D9">
        <w:rPr>
          <w:rFonts w:asciiTheme="majorHAnsi" w:hAnsiTheme="majorHAnsi" w:cstheme="majorHAnsi"/>
          <w:color w:val="000000" w:themeColor="text1"/>
          <w:sz w:val="16"/>
        </w:rPr>
        <w:t>Egypt and North Korea: A Long-Standing Diplomatic Partnership</w:t>
      </w:r>
      <w:r w:rsidRPr="003B76D9">
        <w:rPr>
          <w:rStyle w:val="apple-converted-space"/>
          <w:rFonts w:asciiTheme="majorHAnsi" w:eastAsiaTheme="majorEastAsia" w:hAnsiTheme="majorHAnsi" w:cstheme="majorHAnsi"/>
          <w:color w:val="000000" w:themeColor="text1"/>
          <w:sz w:val="16"/>
        </w:rPr>
        <w:t xml:space="preserve">: </w:t>
      </w:r>
      <w:r w:rsidRPr="003B76D9">
        <w:rPr>
          <w:rFonts w:asciiTheme="majorHAnsi" w:hAnsiTheme="majorHAnsi" w:cstheme="majorHAnsi"/>
          <w:color w:val="000000" w:themeColor="text1"/>
          <w:sz w:val="16"/>
        </w:rPr>
        <w:t xml:space="preserve">Even though Egyptian foreign policy has undergone numerous realignments since Gamal Abdel Nasser assumed power in 1952, </w:t>
      </w:r>
      <w:r w:rsidRPr="003B76D9">
        <w:rPr>
          <w:rFonts w:asciiTheme="majorHAnsi" w:hAnsiTheme="majorHAnsi" w:cstheme="majorHAnsi"/>
          <w:color w:val="000000" w:themeColor="text1"/>
          <w:u w:val="single"/>
        </w:rPr>
        <w:t xml:space="preserve">Cairo’s close relationship with North Korea has remained a consistent feature of Egypt’s Asia-Pacific strategy </w:t>
      </w:r>
      <w:r w:rsidRPr="003B76D9">
        <w:rPr>
          <w:rFonts w:asciiTheme="majorHAnsi" w:hAnsiTheme="majorHAnsi" w:cstheme="majorHAnsi"/>
          <w:color w:val="000000" w:themeColor="text1"/>
          <w:sz w:val="16"/>
        </w:rPr>
        <w:t xml:space="preserve">since the dawn of the Cold War. </w:t>
      </w:r>
      <w:r w:rsidRPr="003B76D9">
        <w:rPr>
          <w:rFonts w:asciiTheme="majorHAnsi" w:hAnsiTheme="majorHAnsi" w:cstheme="majorHAnsi"/>
          <w:color w:val="000000" w:themeColor="text1"/>
          <w:u w:val="single"/>
        </w:rPr>
        <w:t xml:space="preserve">The persistence of cordial relations between Egypt and North Korea can be explained by both countries’ membership in the non-aligned movement (NAM) and shared solidarity with the Soviet Union during the 1950s and 1960s. The anti-Western sentiments that made Nasser a leading figure within the NAM revealed themselves in striking fashion </w:t>
      </w:r>
      <w:r w:rsidRPr="003B76D9">
        <w:rPr>
          <w:rFonts w:asciiTheme="majorHAnsi" w:hAnsiTheme="majorHAnsi" w:cstheme="majorHAnsi"/>
          <w:color w:val="000000" w:themeColor="text1"/>
          <w:sz w:val="16"/>
        </w:rPr>
        <w:t xml:space="preserve">during the 1956 Suez Crisis. </w:t>
      </w:r>
      <w:r w:rsidRPr="003B76D9">
        <w:rPr>
          <w:rFonts w:asciiTheme="majorHAnsi" w:hAnsiTheme="majorHAnsi" w:cstheme="majorHAnsi"/>
          <w:color w:val="000000" w:themeColor="text1"/>
          <w:u w:val="single"/>
          <w:bdr w:val="single" w:sz="4" w:space="0" w:color="auto"/>
        </w:rPr>
        <w:t xml:space="preserve">Egypt’s decision to nationalize the Suez Canal received enthusiastic support from Pyongyang. </w:t>
      </w:r>
      <w:r w:rsidRPr="003B76D9">
        <w:rPr>
          <w:rFonts w:asciiTheme="majorHAnsi" w:hAnsiTheme="majorHAnsi" w:cstheme="majorHAnsi"/>
          <w:color w:val="000000" w:themeColor="text1"/>
          <w:sz w:val="16"/>
        </w:rPr>
        <w:t xml:space="preserve">As Nasser successfully withstood a military intervention from the United Kingdom, Israel and France, North Korea’s leader Kim Il-sung authorized the donation of a small but symbolic sum of financial assistance to Egypt, to demonstrate his approval of Nasser’s anti-imperial defiance. </w:t>
      </w:r>
      <w:r w:rsidRPr="003B76D9">
        <w:rPr>
          <w:rFonts w:asciiTheme="majorHAnsi" w:hAnsiTheme="majorHAnsi" w:cstheme="majorHAnsi"/>
          <w:color w:val="000000" w:themeColor="text1"/>
          <w:u w:val="single"/>
        </w:rPr>
        <w:t xml:space="preserve">North Korea’s alignment with Egypt during the Suez Crisis </w:t>
      </w:r>
      <w:r w:rsidRPr="003B76D9">
        <w:rPr>
          <w:rFonts w:asciiTheme="majorHAnsi" w:hAnsiTheme="majorHAnsi" w:cstheme="majorHAnsi"/>
          <w:b/>
          <w:bCs/>
          <w:color w:val="000000" w:themeColor="text1"/>
          <w:u w:val="single"/>
        </w:rPr>
        <w:t xml:space="preserve">set the stage </w:t>
      </w:r>
      <w:r w:rsidRPr="003B76D9">
        <w:rPr>
          <w:rFonts w:asciiTheme="majorHAnsi" w:hAnsiTheme="majorHAnsi" w:cstheme="majorHAnsi"/>
          <w:color w:val="000000" w:themeColor="text1"/>
          <w:u w:val="single"/>
        </w:rPr>
        <w:t>for a strengthened Cairo-Pyongyang alliance</w:t>
      </w:r>
      <w:r w:rsidRPr="003B76D9">
        <w:rPr>
          <w:rFonts w:asciiTheme="majorHAnsi" w:hAnsiTheme="majorHAnsi" w:cstheme="majorHAnsi"/>
          <w:color w:val="000000" w:themeColor="text1"/>
          <w:sz w:val="16"/>
        </w:rPr>
        <w:t xml:space="preserve"> during the 1960s. In 1961, a North Korean diplomatic delegation arrived in Egypt with the intention of establishing consular relations. To cement an alignment with Cairo, North Korean policymakers provided diplomatic support for Egypt’s efforts to push British troops out of South Yemen and fiercely condemned Israeli conduct during the</w:t>
      </w:r>
      <w:r w:rsidRPr="003B76D9">
        <w:rPr>
          <w:rStyle w:val="apple-converted-space"/>
          <w:rFonts w:asciiTheme="majorHAnsi" w:eastAsiaTheme="majorEastAsia" w:hAnsiTheme="majorHAnsi" w:cstheme="majorHAnsi"/>
          <w:color w:val="000000" w:themeColor="text1"/>
          <w:sz w:val="16"/>
        </w:rPr>
        <w:t> </w:t>
      </w:r>
      <w:hyperlink r:id="rId69" w:tgtFrame="_blank" w:history="1">
        <w:r w:rsidRPr="003B76D9">
          <w:rPr>
            <w:rStyle w:val="Hyperlink"/>
            <w:rFonts w:asciiTheme="majorHAnsi" w:eastAsiaTheme="majorEastAsia" w:hAnsiTheme="majorHAnsi" w:cstheme="majorHAnsi"/>
            <w:color w:val="000000" w:themeColor="text1"/>
            <w:sz w:val="16"/>
          </w:rPr>
          <w:t>1967 Six-Day War.</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u w:val="single"/>
        </w:rPr>
        <w:t>These actions increased trust between Egypt and North Korea and encouraged the Egyptian air force’s most senior commander, Hosni Mubarak, to enlist North Korean pilots to assist Egypt’s war effort against Israel in 1973.</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Even though Egypt’s strategic partnership with the United States stigmatizes overt displays of cooperation with North Korea, the Cairo-Pyongyang</w:t>
      </w:r>
      <w:r w:rsidRPr="003B76D9">
        <w:rPr>
          <w:rStyle w:val="apple-converted-space"/>
          <w:rFonts w:asciiTheme="majorHAnsi" w:eastAsiaTheme="majorEastAsia" w:hAnsiTheme="majorHAnsi" w:cstheme="majorHAnsi"/>
          <w:color w:val="000000" w:themeColor="text1"/>
          <w:u w:val="single"/>
        </w:rPr>
        <w:t> </w:t>
      </w:r>
      <w:hyperlink r:id="rId70" w:tgtFrame="_blank" w:history="1">
        <w:r w:rsidRPr="003B76D9">
          <w:rPr>
            <w:rStyle w:val="Hyperlink"/>
            <w:rFonts w:asciiTheme="majorHAnsi" w:eastAsiaTheme="majorEastAsia" w:hAnsiTheme="majorHAnsi" w:cstheme="majorHAnsi"/>
            <w:color w:val="000000" w:themeColor="text1"/>
            <w:u w:val="single"/>
          </w:rPr>
          <w:t>diplomatic partnership</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has survived due to ongoing communication between leaders of both countries and shared economic interests.</w:t>
      </w:r>
      <w:r w:rsidRPr="003B76D9">
        <w:rPr>
          <w:rFonts w:asciiTheme="majorHAnsi" w:hAnsiTheme="majorHAnsi" w:cstheme="majorHAnsi"/>
          <w:color w:val="000000" w:themeColor="text1"/>
          <w:sz w:val="16"/>
        </w:rPr>
        <w:t xml:space="preserve"> The establishment of person-to-person contacts between the Egyptian and North Korean governments, consolidated by Mubarak’s four visits to Pyongyang from 1983-1990, laid the foundation for subsequent Egyptian investments in the North Korean economy. </w:t>
      </w:r>
      <w:r w:rsidRPr="003B76D9">
        <w:rPr>
          <w:rFonts w:asciiTheme="majorHAnsi" w:hAnsiTheme="majorHAnsi" w:cstheme="majorHAnsi"/>
          <w:color w:val="000000" w:themeColor="text1"/>
          <w:u w:val="single"/>
        </w:rPr>
        <w:t>The most striking demonstration of Cairo’s willingness to invest in North Korea was Egyptian telecommunications giant Orascom’s establishment of Koryolink, the DPRK’s</w:t>
      </w:r>
      <w:r w:rsidRPr="003B76D9">
        <w:rPr>
          <w:rStyle w:val="apple-converted-space"/>
          <w:rFonts w:asciiTheme="majorHAnsi" w:eastAsiaTheme="majorEastAsia" w:hAnsiTheme="majorHAnsi" w:cstheme="majorHAnsi"/>
          <w:color w:val="000000" w:themeColor="text1"/>
          <w:u w:val="single"/>
        </w:rPr>
        <w:t> </w:t>
      </w:r>
      <w:hyperlink r:id="rId71" w:tgtFrame="_blank" w:history="1">
        <w:r w:rsidRPr="003B76D9">
          <w:rPr>
            <w:rStyle w:val="Hyperlink"/>
            <w:rFonts w:asciiTheme="majorHAnsi" w:eastAsiaTheme="majorEastAsia" w:hAnsiTheme="majorHAnsi" w:cstheme="majorHAnsi"/>
            <w:color w:val="000000" w:themeColor="text1"/>
            <w:u w:val="single"/>
          </w:rPr>
          <w:t>only 3G mobile phone</w:t>
        </w:r>
      </w:hyperlink>
      <w:r w:rsidRPr="003B76D9">
        <w:rPr>
          <w:rStyle w:val="apple-converted-space"/>
          <w:rFonts w:asciiTheme="majorHAnsi" w:eastAsiaTheme="majorEastAsia" w:hAnsiTheme="majorHAnsi" w:cstheme="majorHAnsi"/>
          <w:color w:val="000000" w:themeColor="text1"/>
          <w:u w:val="single"/>
        </w:rPr>
        <w:t> </w:t>
      </w:r>
      <w:r w:rsidRPr="003B76D9">
        <w:rPr>
          <w:rFonts w:asciiTheme="majorHAnsi" w:hAnsiTheme="majorHAnsi" w:cstheme="majorHAnsi"/>
          <w:color w:val="000000" w:themeColor="text1"/>
          <w:u w:val="single"/>
        </w:rPr>
        <w:t>network, in 2008</w:t>
      </w:r>
      <w:r w:rsidRPr="003B76D9">
        <w:rPr>
          <w:rFonts w:asciiTheme="majorHAnsi" w:hAnsiTheme="majorHAnsi" w:cstheme="majorHAnsi"/>
          <w:color w:val="000000" w:themeColor="text1"/>
          <w:sz w:val="16"/>
        </w:rPr>
        <w:t xml:space="preserve">. This business deal, which was authorized by Egyptian billionaire Naguib Sawiris, </w:t>
      </w:r>
      <w:r w:rsidRPr="003B76D9">
        <w:rPr>
          <w:rFonts w:asciiTheme="majorHAnsi" w:hAnsiTheme="majorHAnsi" w:cstheme="majorHAnsi"/>
          <w:color w:val="000000" w:themeColor="text1"/>
          <w:u w:val="single"/>
        </w:rPr>
        <w:t>gave Orascom 300,000 new North Korean customers.</w:t>
      </w:r>
      <w:r w:rsidRPr="003B76D9">
        <w:rPr>
          <w:rFonts w:asciiTheme="majorHAnsi" w:hAnsiTheme="majorHAnsi" w:cstheme="majorHAnsi"/>
          <w:color w:val="000000" w:themeColor="text1"/>
          <w:sz w:val="16"/>
        </w:rPr>
        <w:t xml:space="preserve"> This deal highlighted </w:t>
      </w:r>
      <w:r w:rsidRPr="003B76D9">
        <w:rPr>
          <w:rFonts w:asciiTheme="majorHAnsi" w:hAnsiTheme="majorHAnsi" w:cstheme="majorHAnsi"/>
          <w:color w:val="000000" w:themeColor="text1"/>
          <w:u w:val="single"/>
        </w:rPr>
        <w:t>the potential for mutually beneficial economic links between the two countries</w:t>
      </w:r>
      <w:r w:rsidRPr="003B76D9">
        <w:rPr>
          <w:rFonts w:asciiTheme="majorHAnsi" w:hAnsiTheme="majorHAnsi" w:cstheme="majorHAnsi"/>
          <w:color w:val="000000" w:themeColor="text1"/>
          <w:sz w:val="16"/>
        </w:rPr>
        <w:t xml:space="preserve">, and Sawiris’s subsequent visits to Pyongyang facilitated </w:t>
      </w:r>
      <w:r w:rsidRPr="003B76D9">
        <w:rPr>
          <w:rFonts w:asciiTheme="majorHAnsi" w:hAnsiTheme="majorHAnsi" w:cstheme="majorHAnsi"/>
          <w:color w:val="000000" w:themeColor="text1"/>
          <w:u w:val="single"/>
        </w:rPr>
        <w:t xml:space="preserve">further Egyptian investments in the North Korean economy. </w:t>
      </w:r>
      <w:r w:rsidRPr="003B76D9">
        <w:rPr>
          <w:rFonts w:asciiTheme="majorHAnsi" w:hAnsiTheme="majorHAnsi" w:cstheme="majorHAnsi"/>
          <w:color w:val="000000" w:themeColor="text1"/>
          <w:sz w:val="16"/>
        </w:rPr>
        <w:t xml:space="preserve">In spite of the political turmoil that followed Mubarak’s ouster in 2011, </w:t>
      </w:r>
      <w:r w:rsidRPr="003B76D9">
        <w:rPr>
          <w:rFonts w:asciiTheme="majorHAnsi" w:hAnsiTheme="majorHAnsi" w:cstheme="majorHAnsi"/>
          <w:b/>
          <w:bCs/>
          <w:color w:val="000000" w:themeColor="text1"/>
          <w:u w:val="single"/>
        </w:rPr>
        <w:t xml:space="preserve">the Cairo-Pyongyang economic partnership has remained intact. </w:t>
      </w:r>
      <w:r w:rsidRPr="003B76D9">
        <w:rPr>
          <w:rFonts w:asciiTheme="majorHAnsi" w:hAnsiTheme="majorHAnsi" w:cstheme="majorHAnsi"/>
          <w:color w:val="000000" w:themeColor="text1"/>
          <w:sz w:val="16"/>
        </w:rPr>
        <w:t>As Egypt’s Port Said remains a critical trans-shipment point for North Korean arms exports to Africa, Egyptian President Abdel Fattah el-</w:t>
      </w:r>
      <w:r w:rsidRPr="003B76D9">
        <w:rPr>
          <w:rFonts w:asciiTheme="majorHAnsi" w:hAnsiTheme="majorHAnsi" w:cstheme="majorHAnsi"/>
          <w:b/>
          <w:bCs/>
          <w:color w:val="000000" w:themeColor="text1"/>
          <w:u w:val="single"/>
          <w:bdr w:val="single" w:sz="4" w:space="0" w:color="auto"/>
        </w:rPr>
        <w:t xml:space="preserve">Sisi has upheld his predecessors’ North Korea policy and refused to enforce UN sanctions against Pyongyang. </w:t>
      </w:r>
      <w:r w:rsidRPr="003B76D9">
        <w:rPr>
          <w:rFonts w:asciiTheme="majorHAnsi" w:hAnsiTheme="majorHAnsi" w:cstheme="majorHAnsi"/>
          <w:color w:val="000000" w:themeColor="text1"/>
          <w:sz w:val="16"/>
        </w:rPr>
        <w:t>Egypt’s Interest in North Korean Military Technology:</w:t>
      </w:r>
      <w:r w:rsidRPr="003B76D9">
        <w:rPr>
          <w:rFonts w:asciiTheme="majorHAnsi" w:hAnsiTheme="majorHAnsi" w:cstheme="majorHAnsi"/>
          <w:b/>
          <w:bCs/>
          <w:color w:val="000000" w:themeColor="text1"/>
          <w:u w:val="single"/>
        </w:rPr>
        <w:t xml:space="preserve"> </w:t>
      </w:r>
      <w:r w:rsidRPr="003B76D9">
        <w:rPr>
          <w:rFonts w:asciiTheme="majorHAnsi" w:hAnsiTheme="majorHAnsi" w:cstheme="majorHAnsi"/>
          <w:color w:val="000000" w:themeColor="text1"/>
          <w:sz w:val="16"/>
        </w:rPr>
        <w:t xml:space="preserve">In addition to maintaining diplomatic ties and valuable trade links with the DPRK, </w:t>
      </w:r>
      <w:r w:rsidRPr="003B76D9">
        <w:rPr>
          <w:rFonts w:asciiTheme="majorHAnsi" w:hAnsiTheme="majorHAnsi" w:cstheme="majorHAnsi"/>
          <w:color w:val="000000" w:themeColor="text1"/>
          <w:u w:val="single"/>
        </w:rPr>
        <w:t xml:space="preserve">Egyptian policymakers have viewed North Korea as a </w:t>
      </w:r>
      <w:r w:rsidRPr="003B76D9">
        <w:rPr>
          <w:rFonts w:asciiTheme="majorHAnsi" w:hAnsiTheme="majorHAnsi" w:cstheme="majorHAnsi"/>
          <w:b/>
          <w:bCs/>
          <w:color w:val="000000" w:themeColor="text1"/>
          <w:u w:val="single"/>
        </w:rPr>
        <w:t>critical supplier of military tech</w:t>
      </w:r>
      <w:r w:rsidRPr="003B76D9">
        <w:rPr>
          <w:rFonts w:asciiTheme="majorHAnsi" w:hAnsiTheme="majorHAnsi" w:cstheme="majorHAnsi"/>
          <w:color w:val="000000" w:themeColor="text1"/>
          <w:u w:val="single"/>
        </w:rPr>
        <w:t>nology since the 1970s</w:t>
      </w:r>
      <w:r w:rsidRPr="003B76D9">
        <w:rPr>
          <w:rFonts w:asciiTheme="majorHAnsi" w:hAnsiTheme="majorHAnsi" w:cstheme="majorHAnsi"/>
          <w:color w:val="000000" w:themeColor="text1"/>
          <w:sz w:val="16"/>
        </w:rPr>
        <w:t>. To reward North Korea for its contributions to Egypt’s 1973 war effort, President Anwar el-Sadat authorized the sale of Soviet-made</w:t>
      </w:r>
      <w:r w:rsidRPr="003B76D9">
        <w:rPr>
          <w:rStyle w:val="apple-converted-space"/>
          <w:rFonts w:asciiTheme="majorHAnsi" w:eastAsiaTheme="majorEastAsia" w:hAnsiTheme="majorHAnsi" w:cstheme="majorHAnsi"/>
          <w:color w:val="000000" w:themeColor="text1"/>
          <w:sz w:val="16"/>
        </w:rPr>
        <w:t> </w:t>
      </w:r>
      <w:hyperlink r:id="rId72" w:tgtFrame="_blank" w:history="1">
        <w:r w:rsidRPr="003B76D9">
          <w:rPr>
            <w:rStyle w:val="Hyperlink"/>
            <w:rFonts w:asciiTheme="majorHAnsi" w:eastAsiaTheme="majorEastAsia" w:hAnsiTheme="majorHAnsi" w:cstheme="majorHAnsi"/>
            <w:color w:val="000000" w:themeColor="text1"/>
            <w:sz w:val="16"/>
          </w:rPr>
          <w:t>Scud-B missiles</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 xml:space="preserve">to the DPRK from 1976-1981. The North Korean military responded to Cairo’s missile sales by technologically assisting Egypt’s Scud-B missile production efforts. Despite the establishment of a cold peace between Egypt and Israel in 1979, and a strengthened U.S.-Egypt alliance under Hosni Mubarak, </w:t>
      </w:r>
      <w:r w:rsidRPr="003B76D9">
        <w:rPr>
          <w:rFonts w:asciiTheme="majorHAnsi" w:hAnsiTheme="majorHAnsi" w:cstheme="majorHAnsi"/>
          <w:color w:val="000000" w:themeColor="text1"/>
          <w:u w:val="single"/>
        </w:rPr>
        <w:t>Cairo remains a major purchaser of North Korean military tech</w:t>
      </w:r>
      <w:r w:rsidRPr="003B76D9">
        <w:rPr>
          <w:rFonts w:asciiTheme="majorHAnsi" w:hAnsiTheme="majorHAnsi" w:cstheme="majorHAnsi"/>
          <w:color w:val="000000" w:themeColor="text1"/>
          <w:sz w:val="16"/>
        </w:rPr>
        <w:t>nology.</w:t>
      </w:r>
      <w:r w:rsidRPr="003B76D9">
        <w:rPr>
          <w:rFonts w:asciiTheme="majorHAnsi" w:hAnsiTheme="majorHAnsi" w:cstheme="majorHAnsi"/>
          <w:color w:val="000000" w:themeColor="text1"/>
          <w:u w:val="single"/>
        </w:rPr>
        <w:t xml:space="preserve"> Egypt’s decision to maintain security links with North Korea can be explained by two strategic factors.</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First</w:t>
      </w:r>
      <w:r w:rsidRPr="003B76D9">
        <w:rPr>
          <w:rFonts w:asciiTheme="majorHAnsi" w:hAnsiTheme="majorHAnsi" w:cstheme="majorHAnsi"/>
          <w:color w:val="000000" w:themeColor="text1"/>
          <w:sz w:val="16"/>
        </w:rPr>
        <w:t xml:space="preserve">, the North Korean government has </w:t>
      </w:r>
      <w:r w:rsidRPr="003B76D9">
        <w:rPr>
          <w:rFonts w:asciiTheme="majorHAnsi" w:hAnsiTheme="majorHAnsi" w:cstheme="majorHAnsi"/>
          <w:b/>
          <w:bCs/>
          <w:color w:val="000000" w:themeColor="text1"/>
          <w:sz w:val="28"/>
          <w:szCs w:val="28"/>
          <w:u w:val="single"/>
        </w:rPr>
        <w:t>helped train Egyptian scientists to produce their own missile systems</w:t>
      </w:r>
      <w:r w:rsidRPr="003B76D9">
        <w:rPr>
          <w:rFonts w:asciiTheme="majorHAnsi" w:hAnsiTheme="majorHAnsi" w:cstheme="majorHAnsi"/>
          <w:color w:val="000000" w:themeColor="text1"/>
          <w:u w:val="single"/>
        </w:rPr>
        <w:t>, in exchange for hard currency provisions from Cairo</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rPr>
        <w:t>This arms-for-hard currency</w:t>
      </w:r>
      <w:r w:rsidRPr="003B76D9">
        <w:rPr>
          <w:rFonts w:asciiTheme="majorHAnsi" w:hAnsiTheme="majorHAnsi" w:cstheme="majorHAnsi"/>
          <w:color w:val="000000" w:themeColor="text1"/>
          <w:sz w:val="16"/>
        </w:rPr>
        <w:t xml:space="preserve"> trade agreement helps </w:t>
      </w:r>
      <w:r w:rsidRPr="003B76D9">
        <w:rPr>
          <w:rFonts w:asciiTheme="majorHAnsi" w:hAnsiTheme="majorHAnsi" w:cstheme="majorHAnsi"/>
          <w:b/>
          <w:bCs/>
          <w:color w:val="000000" w:themeColor="text1"/>
          <w:u w:val="single"/>
        </w:rPr>
        <w:t>reduce Egypt’s reliance on foreign arms imports</w:t>
      </w:r>
      <w:r w:rsidRPr="003B76D9">
        <w:rPr>
          <w:rFonts w:asciiTheme="majorHAnsi" w:hAnsiTheme="majorHAnsi" w:cstheme="majorHAnsi"/>
          <w:color w:val="000000" w:themeColor="text1"/>
          <w:sz w:val="16"/>
        </w:rPr>
        <w:t xml:space="preserve">, and </w:t>
      </w:r>
      <w:r w:rsidRPr="003B76D9">
        <w:rPr>
          <w:rFonts w:asciiTheme="majorHAnsi" w:hAnsiTheme="majorHAnsi" w:cstheme="majorHAnsi"/>
          <w:b/>
          <w:bCs/>
          <w:color w:val="000000" w:themeColor="text1"/>
          <w:u w:val="single"/>
        </w:rPr>
        <w:t>allows Egypt to modernize its military without being solely reliant on the United States</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u w:val="single"/>
        </w:rPr>
        <w:t>and Russia</w:t>
      </w:r>
      <w:r w:rsidRPr="003B76D9">
        <w:rPr>
          <w:rFonts w:asciiTheme="majorHAnsi" w:hAnsiTheme="majorHAnsi" w:cstheme="majorHAnsi"/>
          <w:color w:val="000000" w:themeColor="text1"/>
          <w:sz w:val="16"/>
        </w:rPr>
        <w:t xml:space="preserve">. </w:t>
      </w:r>
      <w:r w:rsidRPr="003B76D9">
        <w:rPr>
          <w:rFonts w:asciiTheme="majorHAnsi" w:hAnsiTheme="majorHAnsi" w:cstheme="majorHAnsi"/>
          <w:color w:val="000000" w:themeColor="text1"/>
          <w:u w:val="single"/>
          <w:bdr w:val="single" w:sz="4" w:space="0" w:color="auto"/>
        </w:rPr>
        <w:t>Egypt’s missile industry has particularly benefited from close military links with North Korea</w:t>
      </w:r>
      <w:r w:rsidRPr="003B76D9">
        <w:rPr>
          <w:rFonts w:asciiTheme="majorHAnsi" w:hAnsiTheme="majorHAnsi" w:cstheme="majorHAnsi"/>
          <w:color w:val="000000" w:themeColor="text1"/>
          <w:sz w:val="16"/>
        </w:rPr>
        <w:t xml:space="preserve">. During the 1990s, Egypt’s defensive capabilities were enhanced by Mubarak’s purchases of Scud-C missiles from North Korea. These </w:t>
      </w:r>
      <w:r w:rsidRPr="003B76D9">
        <w:rPr>
          <w:rFonts w:asciiTheme="majorHAnsi" w:hAnsiTheme="majorHAnsi" w:cstheme="majorHAnsi"/>
          <w:color w:val="000000" w:themeColor="text1"/>
          <w:u w:val="single"/>
        </w:rPr>
        <w:t>procurements encouraged North Korean scientists to assist Egypt’s Scud-C missile production</w:t>
      </w:r>
      <w:r w:rsidRPr="003B76D9">
        <w:rPr>
          <w:rFonts w:asciiTheme="majorHAnsi" w:hAnsiTheme="majorHAnsi" w:cstheme="majorHAnsi"/>
          <w:color w:val="000000" w:themeColor="text1"/>
          <w:sz w:val="16"/>
        </w:rPr>
        <w:t xml:space="preserve"> program during the late 1990s and early 2000s. More recently, Iran’s ballistic missile tests have caused Egyptian military officials to express interest in purchasing new surface-to-surface missile systems, for defensive and retaliatory purposes. As North Korea continues to export air defense systems and satellite-guided missile technologies across the Middle East and Sub-Saharan Africa, </w:t>
      </w:r>
      <w:r w:rsidRPr="003B76D9">
        <w:rPr>
          <w:rFonts w:asciiTheme="majorHAnsi" w:hAnsiTheme="majorHAnsi" w:cstheme="majorHAnsi"/>
          <w:color w:val="000000" w:themeColor="text1"/>
          <w:u w:val="single"/>
        </w:rPr>
        <w:t>Pyongyang has re-emerged as a useful security partner for Cairo, as Egypt seeks to</w:t>
      </w:r>
      <w:r w:rsidRPr="003B76D9">
        <w:rPr>
          <w:rStyle w:val="apple-converted-space"/>
          <w:rFonts w:asciiTheme="majorHAnsi" w:eastAsiaTheme="majorEastAsia" w:hAnsiTheme="majorHAnsi" w:cstheme="majorHAnsi"/>
          <w:color w:val="000000" w:themeColor="text1"/>
          <w:u w:val="single"/>
        </w:rPr>
        <w:t> </w:t>
      </w:r>
      <w:hyperlink r:id="rId73" w:tgtFrame="_blank" w:history="1">
        <w:r w:rsidRPr="003B76D9">
          <w:rPr>
            <w:rStyle w:val="Hyperlink"/>
            <w:rFonts w:asciiTheme="majorHAnsi" w:eastAsiaTheme="majorEastAsia" w:hAnsiTheme="majorHAnsi" w:cstheme="majorHAnsi"/>
            <w:color w:val="000000" w:themeColor="text1"/>
            <w:u w:val="single"/>
          </w:rPr>
          <w:t>help its leading ally</w:t>
        </w:r>
      </w:hyperlink>
      <w:r w:rsidRPr="003B76D9">
        <w:rPr>
          <w:rFonts w:asciiTheme="majorHAnsi" w:hAnsiTheme="majorHAnsi" w:cstheme="majorHAnsi"/>
          <w:color w:val="000000" w:themeColor="text1"/>
          <w:sz w:val="16"/>
        </w:rPr>
        <w:t xml:space="preserve">, Saudi Arabia, militarily balance against Iran. Second, the Egyptian government’s continued refusal to accept comprehensive international inspections of its nuclear energy program, </w:t>
      </w:r>
      <w:r w:rsidRPr="003B76D9">
        <w:rPr>
          <w:rFonts w:asciiTheme="majorHAnsi" w:hAnsiTheme="majorHAnsi" w:cstheme="majorHAnsi"/>
          <w:color w:val="000000" w:themeColor="text1"/>
          <w:u w:val="single"/>
        </w:rPr>
        <w:t xml:space="preserve">has increased concerns in Washington </w:t>
      </w:r>
      <w:r w:rsidRPr="003B76D9">
        <w:rPr>
          <w:rFonts w:asciiTheme="majorHAnsi" w:hAnsiTheme="majorHAnsi" w:cstheme="majorHAnsi"/>
          <w:b/>
          <w:bCs/>
          <w:color w:val="000000" w:themeColor="text1"/>
          <w:u w:val="single"/>
        </w:rPr>
        <w:t>that Egypt could seek its own nuclear</w:t>
      </w:r>
      <w:r w:rsidRPr="003B76D9">
        <w:rPr>
          <w:rFonts w:asciiTheme="majorHAnsi" w:hAnsiTheme="majorHAnsi" w:cstheme="majorHAnsi"/>
          <w:color w:val="000000" w:themeColor="text1"/>
          <w:u w:val="single"/>
        </w:rPr>
        <w:t xml:space="preserve"> deterrent,</w:t>
      </w:r>
      <w:r w:rsidRPr="003B76D9">
        <w:rPr>
          <w:rFonts w:asciiTheme="majorHAnsi" w:hAnsiTheme="majorHAnsi" w:cstheme="majorHAnsi"/>
          <w:color w:val="000000" w:themeColor="text1"/>
          <w:sz w:val="16"/>
        </w:rPr>
        <w:t xml:space="preserve"> if Iran violates the 2015 nuclear deal. This theory is substantiated by the IAEA’s discovery of</w:t>
      </w:r>
      <w:r w:rsidRPr="003B76D9">
        <w:rPr>
          <w:rStyle w:val="apple-converted-space"/>
          <w:rFonts w:asciiTheme="majorHAnsi" w:eastAsiaTheme="majorEastAsia" w:hAnsiTheme="majorHAnsi" w:cstheme="majorHAnsi"/>
          <w:color w:val="000000" w:themeColor="text1"/>
          <w:sz w:val="16"/>
        </w:rPr>
        <w:t> </w:t>
      </w:r>
      <w:hyperlink r:id="rId74" w:tgtFrame="_blank" w:history="1">
        <w:r w:rsidRPr="003B76D9">
          <w:rPr>
            <w:rStyle w:val="Hyperlink"/>
            <w:rFonts w:asciiTheme="majorHAnsi" w:eastAsiaTheme="majorEastAsia" w:hAnsiTheme="majorHAnsi" w:cstheme="majorHAnsi"/>
            <w:color w:val="000000" w:themeColor="text1"/>
            <w:sz w:val="16"/>
          </w:rPr>
          <w:t>highly enriched uranium</w:t>
        </w:r>
      </w:hyperlink>
      <w:r w:rsidRPr="003B76D9">
        <w:rPr>
          <w:rStyle w:val="apple-converted-space"/>
          <w:rFonts w:asciiTheme="majorHAnsi" w:eastAsiaTheme="majorEastAsia" w:hAnsiTheme="majorHAnsi" w:cstheme="majorHAnsi"/>
          <w:color w:val="000000" w:themeColor="text1"/>
          <w:sz w:val="16"/>
        </w:rPr>
        <w:t> </w:t>
      </w:r>
      <w:r w:rsidRPr="003B76D9">
        <w:rPr>
          <w:rFonts w:asciiTheme="majorHAnsi" w:hAnsiTheme="majorHAnsi" w:cstheme="majorHAnsi"/>
          <w:color w:val="000000" w:themeColor="text1"/>
          <w:sz w:val="16"/>
        </w:rPr>
        <w:t>at Ishas in 2007 and 2008, which occurred in spite of Mubarak’s rhetorical commitment to a nuclear-free Middle East</w:t>
      </w:r>
      <w:r w:rsidRPr="003B76D9">
        <w:rPr>
          <w:rFonts w:asciiTheme="majorHAnsi" w:hAnsiTheme="majorHAnsi" w:cstheme="majorHAnsi"/>
          <w:color w:val="000000" w:themeColor="text1"/>
          <w:u w:val="single"/>
        </w:rPr>
        <w:t xml:space="preserve">. As the </w:t>
      </w:r>
      <w:r w:rsidRPr="003B76D9">
        <w:rPr>
          <w:rFonts w:asciiTheme="majorHAnsi" w:hAnsiTheme="majorHAnsi" w:cstheme="majorHAnsi"/>
          <w:b/>
          <w:bCs/>
          <w:color w:val="000000" w:themeColor="text1"/>
          <w:u w:val="single"/>
        </w:rPr>
        <w:t>United States and Russia both oppose</w:t>
      </w:r>
      <w:r w:rsidRPr="003B76D9">
        <w:rPr>
          <w:rFonts w:asciiTheme="majorHAnsi" w:hAnsiTheme="majorHAnsi" w:cstheme="majorHAnsi"/>
          <w:color w:val="000000" w:themeColor="text1"/>
          <w:u w:val="single"/>
        </w:rPr>
        <w:t xml:space="preserve"> </w:t>
      </w:r>
      <w:r w:rsidRPr="003B76D9">
        <w:rPr>
          <w:rFonts w:asciiTheme="majorHAnsi" w:hAnsiTheme="majorHAnsi" w:cstheme="majorHAnsi"/>
          <w:b/>
          <w:bCs/>
          <w:color w:val="000000" w:themeColor="text1"/>
          <w:u w:val="single"/>
          <w:bdr w:val="single" w:sz="4" w:space="0" w:color="auto"/>
        </w:rPr>
        <w:t>Egypt’s procurement of nuclear weapons</w:t>
      </w:r>
      <w:r w:rsidRPr="003B76D9">
        <w:rPr>
          <w:rFonts w:asciiTheme="majorHAnsi" w:hAnsiTheme="majorHAnsi" w:cstheme="majorHAnsi"/>
          <w:color w:val="000000" w:themeColor="text1"/>
          <w:u w:val="single"/>
        </w:rPr>
        <w:t xml:space="preserve">, North Korea could be a useful supplier of nuclear material to Egypt, if Cairo seeks to revive its uranium enrichment program. </w:t>
      </w:r>
      <w:r w:rsidRPr="003B76D9">
        <w:rPr>
          <w:rFonts w:asciiTheme="majorHAnsi" w:hAnsiTheme="majorHAnsi" w:cstheme="majorHAnsi"/>
          <w:color w:val="000000" w:themeColor="text1"/>
          <w:sz w:val="16"/>
        </w:rPr>
        <w:t xml:space="preserve">As many defense analysts believe </w:t>
      </w:r>
      <w:r w:rsidRPr="003B76D9">
        <w:rPr>
          <w:rFonts w:asciiTheme="majorHAnsi" w:hAnsiTheme="majorHAnsi" w:cstheme="majorHAnsi"/>
          <w:color w:val="000000" w:themeColor="text1"/>
          <w:sz w:val="28"/>
          <w:szCs w:val="28"/>
          <w:u w:val="single"/>
        </w:rPr>
        <w:t xml:space="preserve">that </w:t>
      </w:r>
      <w:r w:rsidRPr="003B76D9">
        <w:rPr>
          <w:rFonts w:asciiTheme="majorHAnsi" w:hAnsiTheme="majorHAnsi" w:cstheme="majorHAnsi"/>
          <w:b/>
          <w:bCs/>
          <w:color w:val="000000" w:themeColor="text1"/>
          <w:sz w:val="28"/>
          <w:szCs w:val="28"/>
          <w:u w:val="single"/>
        </w:rPr>
        <w:t>rising tensions between the U.S. and Egypt</w:t>
      </w:r>
      <w:r w:rsidRPr="003B76D9">
        <w:rPr>
          <w:rFonts w:asciiTheme="majorHAnsi" w:hAnsiTheme="majorHAnsi" w:cstheme="majorHAnsi"/>
          <w:color w:val="000000" w:themeColor="text1"/>
          <w:sz w:val="28"/>
          <w:szCs w:val="28"/>
          <w:u w:val="single"/>
        </w:rPr>
        <w:t xml:space="preserve"> under Sisi i</w:t>
      </w:r>
      <w:r w:rsidRPr="003B76D9">
        <w:rPr>
          <w:rFonts w:asciiTheme="majorHAnsi" w:hAnsiTheme="majorHAnsi" w:cstheme="majorHAnsi"/>
          <w:b/>
          <w:bCs/>
          <w:color w:val="000000" w:themeColor="text1"/>
          <w:sz w:val="28"/>
          <w:szCs w:val="28"/>
          <w:u w:val="single"/>
        </w:rPr>
        <w:t xml:space="preserve">ncrease </w:t>
      </w:r>
      <w:r w:rsidRPr="003B76D9">
        <w:rPr>
          <w:rFonts w:asciiTheme="majorHAnsi" w:hAnsiTheme="majorHAnsi" w:cstheme="majorHAnsi"/>
          <w:color w:val="000000" w:themeColor="text1"/>
          <w:sz w:val="28"/>
          <w:szCs w:val="28"/>
          <w:u w:val="single"/>
        </w:rPr>
        <w:t xml:space="preserve">the </w:t>
      </w:r>
      <w:r w:rsidRPr="003B76D9">
        <w:rPr>
          <w:rFonts w:asciiTheme="majorHAnsi" w:hAnsiTheme="majorHAnsi" w:cstheme="majorHAnsi"/>
          <w:b/>
          <w:bCs/>
          <w:color w:val="000000" w:themeColor="text1"/>
          <w:sz w:val="28"/>
          <w:szCs w:val="28"/>
          <w:u w:val="single"/>
        </w:rPr>
        <w:t>risk</w:t>
      </w:r>
      <w:r w:rsidRPr="003B76D9">
        <w:rPr>
          <w:rFonts w:asciiTheme="majorHAnsi" w:hAnsiTheme="majorHAnsi" w:cstheme="majorHAnsi"/>
          <w:color w:val="000000" w:themeColor="text1"/>
          <w:sz w:val="28"/>
          <w:szCs w:val="28"/>
          <w:u w:val="single"/>
        </w:rPr>
        <w:t xml:space="preserve"> of Egypt procuring its own nuclear deterrent,</w:t>
      </w:r>
      <w:r w:rsidRPr="003B76D9">
        <w:rPr>
          <w:rFonts w:asciiTheme="majorHAnsi" w:hAnsiTheme="majorHAnsi" w:cstheme="majorHAnsi"/>
          <w:color w:val="000000" w:themeColor="text1"/>
          <w:sz w:val="16"/>
        </w:rPr>
        <w:t xml:space="preserve"> </w:t>
      </w:r>
      <w:r w:rsidRPr="003B76D9">
        <w:rPr>
          <w:rFonts w:asciiTheme="majorHAnsi" w:hAnsiTheme="majorHAnsi" w:cstheme="majorHAnsi"/>
          <w:b/>
          <w:bCs/>
          <w:color w:val="000000" w:themeColor="text1"/>
          <w:sz w:val="28"/>
          <w:szCs w:val="28"/>
          <w:u w:val="single"/>
        </w:rPr>
        <w:t xml:space="preserve">Trump’s decision to cut aid to Egypt </w:t>
      </w:r>
      <w:r w:rsidRPr="003B76D9">
        <w:rPr>
          <w:rFonts w:asciiTheme="majorHAnsi" w:hAnsiTheme="majorHAnsi" w:cstheme="majorHAnsi"/>
          <w:color w:val="000000" w:themeColor="text1"/>
          <w:sz w:val="28"/>
          <w:szCs w:val="28"/>
          <w:u w:val="single"/>
        </w:rPr>
        <w:t xml:space="preserve">could </w:t>
      </w:r>
      <w:r w:rsidRPr="003B76D9">
        <w:rPr>
          <w:rFonts w:asciiTheme="majorHAnsi" w:hAnsiTheme="majorHAnsi" w:cstheme="majorHAnsi"/>
          <w:b/>
          <w:bCs/>
          <w:color w:val="000000" w:themeColor="text1"/>
          <w:sz w:val="28"/>
          <w:szCs w:val="28"/>
          <w:u w:val="single"/>
        </w:rPr>
        <w:t>convince Sisi to expand</w:t>
      </w:r>
      <w:r w:rsidRPr="003B76D9">
        <w:rPr>
          <w:rFonts w:asciiTheme="majorHAnsi" w:hAnsiTheme="majorHAnsi" w:cstheme="majorHAnsi"/>
          <w:color w:val="000000" w:themeColor="text1"/>
          <w:sz w:val="28"/>
          <w:szCs w:val="28"/>
          <w:u w:val="single"/>
        </w:rPr>
        <w:t xml:space="preserve"> Cairo’s long-standing defense partnership with North Korea.</w:t>
      </w:r>
      <w:r w:rsidRPr="003B76D9">
        <w:rPr>
          <w:rFonts w:asciiTheme="majorHAnsi" w:hAnsiTheme="majorHAnsi" w:cstheme="majorHAnsi"/>
          <w:color w:val="000000" w:themeColor="text1"/>
          <w:sz w:val="16"/>
          <w:szCs w:val="28"/>
        </w:rPr>
        <w:t xml:space="preserve"> </w:t>
      </w:r>
      <w:r w:rsidRPr="003B76D9">
        <w:rPr>
          <w:rFonts w:asciiTheme="majorHAnsi" w:hAnsiTheme="majorHAnsi" w:cstheme="majorHAnsi"/>
          <w:color w:val="000000" w:themeColor="text1"/>
          <w:u w:val="single"/>
        </w:rPr>
        <w:t>This outcome would underscore the inefficacy of international sanctions</w:t>
      </w:r>
      <w:r w:rsidRPr="003B76D9">
        <w:rPr>
          <w:rFonts w:asciiTheme="majorHAnsi" w:hAnsiTheme="majorHAnsi" w:cstheme="majorHAnsi"/>
          <w:color w:val="000000" w:themeColor="text1"/>
          <w:sz w:val="16"/>
        </w:rPr>
        <w:t xml:space="preserve"> against the DPRK and lead to a profound political backlash against Trump’s use of coercive diplomacy with Egypt. </w:t>
      </w:r>
      <w:r w:rsidRPr="003B76D9">
        <w:rPr>
          <w:rFonts w:asciiTheme="majorHAnsi" w:hAnsiTheme="majorHAnsi" w:cstheme="majorHAnsi"/>
          <w:color w:val="000000" w:themeColor="text1"/>
          <w:u w:val="single"/>
        </w:rPr>
        <w:t xml:space="preserve">Even though the United States has been Egypt’s principal great power ally for four decades, </w:t>
      </w:r>
      <w:r w:rsidRPr="003B76D9">
        <w:rPr>
          <w:rFonts w:asciiTheme="majorHAnsi" w:hAnsiTheme="majorHAnsi" w:cstheme="majorHAnsi"/>
          <w:b/>
          <w:bCs/>
          <w:color w:val="000000" w:themeColor="text1"/>
          <w:u w:val="single"/>
        </w:rPr>
        <w:t>Egypt has refused to give up</w:t>
      </w:r>
      <w:r w:rsidRPr="003B76D9">
        <w:rPr>
          <w:rFonts w:asciiTheme="majorHAnsi" w:hAnsiTheme="majorHAnsi" w:cstheme="majorHAnsi"/>
          <w:color w:val="000000" w:themeColor="text1"/>
          <w:u w:val="single"/>
        </w:rPr>
        <w:t xml:space="preserve"> its long-standing economic, diplomatic and military partnership with </w:t>
      </w:r>
      <w:r w:rsidRPr="003B76D9">
        <w:rPr>
          <w:rFonts w:asciiTheme="majorHAnsi" w:hAnsiTheme="majorHAnsi" w:cstheme="majorHAnsi"/>
          <w:b/>
          <w:bCs/>
          <w:color w:val="000000" w:themeColor="text1"/>
          <w:u w:val="single"/>
        </w:rPr>
        <w:t>North Korea</w:t>
      </w:r>
      <w:r w:rsidRPr="003B76D9">
        <w:rPr>
          <w:rFonts w:asciiTheme="majorHAnsi" w:hAnsiTheme="majorHAnsi" w:cstheme="majorHAnsi"/>
          <w:color w:val="000000" w:themeColor="text1"/>
          <w:sz w:val="26"/>
          <w:szCs w:val="26"/>
          <w:u w:val="single"/>
        </w:rPr>
        <w:t xml:space="preserve">. Therefore, Trump’s unexpected </w:t>
      </w:r>
      <w:r w:rsidRPr="003B76D9">
        <w:rPr>
          <w:rFonts w:asciiTheme="majorHAnsi" w:hAnsiTheme="majorHAnsi" w:cstheme="majorHAnsi"/>
          <w:b/>
          <w:bCs/>
          <w:color w:val="000000" w:themeColor="text1"/>
          <w:sz w:val="26"/>
          <w:szCs w:val="26"/>
          <w:u w:val="single"/>
        </w:rPr>
        <w:t>decision to cut</w:t>
      </w:r>
      <w:r w:rsidRPr="003B76D9">
        <w:rPr>
          <w:rFonts w:asciiTheme="majorHAnsi" w:hAnsiTheme="majorHAnsi" w:cstheme="majorHAnsi"/>
          <w:color w:val="000000" w:themeColor="text1"/>
          <w:sz w:val="26"/>
          <w:szCs w:val="26"/>
          <w:u w:val="single"/>
        </w:rPr>
        <w:t xml:space="preserve"> foreign </w:t>
      </w:r>
      <w:r w:rsidRPr="003B76D9">
        <w:rPr>
          <w:rFonts w:asciiTheme="majorHAnsi" w:hAnsiTheme="majorHAnsi" w:cstheme="majorHAnsi"/>
          <w:b/>
          <w:bCs/>
          <w:color w:val="000000" w:themeColor="text1"/>
          <w:sz w:val="26"/>
          <w:szCs w:val="26"/>
          <w:u w:val="single"/>
        </w:rPr>
        <w:t>aid to Egypt</w:t>
      </w:r>
      <w:r w:rsidRPr="003B76D9">
        <w:rPr>
          <w:rFonts w:asciiTheme="majorHAnsi" w:hAnsiTheme="majorHAnsi" w:cstheme="majorHAnsi"/>
          <w:color w:val="000000" w:themeColor="text1"/>
          <w:sz w:val="26"/>
          <w:szCs w:val="26"/>
          <w:u w:val="single"/>
        </w:rPr>
        <w:t xml:space="preserve"> </w:t>
      </w:r>
      <w:r w:rsidRPr="003B76D9">
        <w:rPr>
          <w:rFonts w:asciiTheme="majorHAnsi" w:hAnsiTheme="majorHAnsi" w:cstheme="majorHAnsi"/>
          <w:b/>
          <w:bCs/>
          <w:color w:val="000000" w:themeColor="text1"/>
          <w:sz w:val="26"/>
          <w:szCs w:val="26"/>
          <w:u w:val="single"/>
        </w:rPr>
        <w:t>leaves Sisi</w:t>
      </w:r>
      <w:r w:rsidRPr="003B76D9">
        <w:rPr>
          <w:rFonts w:asciiTheme="majorHAnsi" w:hAnsiTheme="majorHAnsi" w:cstheme="majorHAnsi"/>
          <w:color w:val="000000" w:themeColor="text1"/>
          <w:sz w:val="26"/>
          <w:szCs w:val="26"/>
          <w:u w:val="single"/>
        </w:rPr>
        <w:t xml:space="preserve"> with an uncomfortable choice between </w:t>
      </w:r>
      <w:r w:rsidRPr="003B76D9">
        <w:rPr>
          <w:rFonts w:asciiTheme="majorHAnsi" w:hAnsiTheme="majorHAnsi" w:cstheme="majorHAnsi"/>
          <w:b/>
          <w:bCs/>
          <w:color w:val="000000" w:themeColor="text1"/>
          <w:sz w:val="26"/>
          <w:szCs w:val="26"/>
          <w:u w:val="single"/>
        </w:rPr>
        <w:t>reluctantly</w:t>
      </w:r>
      <w:r w:rsidRPr="003B76D9">
        <w:rPr>
          <w:rFonts w:asciiTheme="majorHAnsi" w:hAnsiTheme="majorHAnsi" w:cstheme="majorHAnsi"/>
          <w:color w:val="000000" w:themeColor="text1"/>
          <w:sz w:val="26"/>
          <w:szCs w:val="26"/>
          <w:u w:val="single"/>
        </w:rPr>
        <w:t xml:space="preserve"> kowtowing to U.S. demands and </w:t>
      </w:r>
      <w:r w:rsidRPr="003B76D9">
        <w:rPr>
          <w:rFonts w:asciiTheme="majorHAnsi" w:hAnsiTheme="majorHAnsi" w:cstheme="majorHAnsi"/>
          <w:b/>
          <w:bCs/>
          <w:color w:val="000000" w:themeColor="text1"/>
          <w:sz w:val="26"/>
          <w:szCs w:val="26"/>
          <w:u w:val="single"/>
        </w:rPr>
        <w:t>risking a long-term</w:t>
      </w:r>
      <w:r w:rsidRPr="003B76D9">
        <w:rPr>
          <w:rFonts w:asciiTheme="majorHAnsi" w:hAnsiTheme="majorHAnsi" w:cstheme="majorHAnsi"/>
          <w:color w:val="000000" w:themeColor="text1"/>
          <w:sz w:val="26"/>
          <w:szCs w:val="26"/>
          <w:u w:val="single"/>
        </w:rPr>
        <w:t xml:space="preserve"> suspension of the Washington-Cairo security </w:t>
      </w:r>
      <w:r w:rsidRPr="003B76D9">
        <w:rPr>
          <w:rFonts w:asciiTheme="majorHAnsi" w:hAnsiTheme="majorHAnsi" w:cstheme="majorHAnsi"/>
          <w:b/>
          <w:bCs/>
          <w:color w:val="000000" w:themeColor="text1"/>
          <w:sz w:val="26"/>
          <w:szCs w:val="26"/>
          <w:u w:val="single"/>
        </w:rPr>
        <w:t>partnership</w:t>
      </w:r>
      <w:r w:rsidRPr="003B76D9">
        <w:rPr>
          <w:rFonts w:asciiTheme="majorHAnsi" w:hAnsiTheme="majorHAnsi" w:cstheme="majorHAnsi"/>
          <w:color w:val="000000" w:themeColor="text1"/>
          <w:sz w:val="26"/>
          <w:szCs w:val="26"/>
          <w:u w:val="single"/>
        </w:rPr>
        <w:t>.</w:t>
      </w:r>
    </w:p>
    <w:p w:rsidR="00475F68" w:rsidRPr="003B76D9" w:rsidRDefault="00475F68" w:rsidP="00475F68">
      <w:pPr>
        <w:rPr>
          <w:rFonts w:asciiTheme="majorHAnsi" w:hAnsiTheme="majorHAnsi" w:cstheme="majorHAnsi"/>
          <w:sz w:val="8"/>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Impact Defense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No African War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Burbach and Fettweis 14 </w:t>
      </w:r>
      <w:r w:rsidRPr="003B76D9">
        <w:rPr>
          <w:rFonts w:asciiTheme="majorHAnsi" w:hAnsiTheme="majorHAnsi" w:cstheme="majorHAnsi"/>
        </w:rPr>
        <w:t xml:space="preserve">– *associate professor of national security affairs at the Naval War College, BA in government from Pomona College, PhD in Political Science from MIT; **associate professor in IR at Tulane University. (*David T. Burbach, **Christopher Fettweis, 2014, “The Coming Stability? The Decline of Warfare in Africa and Implications for International Security,” </w:t>
      </w:r>
      <w:hyperlink r:id="rId75" w:history="1">
        <w:r w:rsidRPr="003B76D9">
          <w:rPr>
            <w:rStyle w:val="Hyperlink"/>
            <w:rFonts w:asciiTheme="majorHAnsi" w:hAnsiTheme="majorHAnsi" w:cstheme="majorHAnsi"/>
          </w:rPr>
          <w:t>http://www.contemporarysecuritypolicy.org/assets/CSP-35-3%20Burbach%20and%20Fettweis.pdf)</w:t>
        </w:r>
      </w:hyperlink>
    </w:p>
    <w:p w:rsidR="00475F68" w:rsidRPr="003B76D9" w:rsidRDefault="00475F68" w:rsidP="00475F68">
      <w:pPr>
        <w:rPr>
          <w:rFonts w:asciiTheme="majorHAnsi" w:hAnsiTheme="majorHAnsi" w:cstheme="majorHAnsi"/>
        </w:rPr>
      </w:pPr>
    </w:p>
    <w:p w:rsidR="00475F68" w:rsidRPr="003B76D9" w:rsidRDefault="00475F68" w:rsidP="00475F68">
      <w:pPr>
        <w:pStyle w:val="NormalWeb"/>
        <w:spacing w:before="0" w:beforeAutospacing="0" w:after="0" w:afterAutospacing="0" w:line="343" w:lineRule="atLeast"/>
        <w:rPr>
          <w:rFonts w:asciiTheme="majorHAnsi" w:hAnsiTheme="majorHAnsi" w:cstheme="majorHAnsi"/>
          <w:sz w:val="14"/>
        </w:rPr>
      </w:pPr>
      <w:r w:rsidRPr="003B76D9">
        <w:rPr>
          <w:rStyle w:val="StyleUnderline"/>
          <w:rFonts w:asciiTheme="majorHAnsi" w:hAnsiTheme="majorHAnsi" w:cstheme="majorHAnsi"/>
        </w:rPr>
        <w:t>Anarchy has not come to Africa – at least not in the expanding, all-encompassing way meant by the pessimists of a decade or two ago.</w:t>
      </w:r>
      <w:r w:rsidRPr="003B76D9">
        <w:rPr>
          <w:rFonts w:asciiTheme="majorHAnsi" w:hAnsiTheme="majorHAnsi" w:cstheme="majorHAnsi"/>
          <w:sz w:val="14"/>
          <w:szCs w:val="21"/>
        </w:rPr>
        <w:t xml:space="preserve"> </w:t>
      </w:r>
      <w:r w:rsidRPr="003B76D9">
        <w:rPr>
          <w:rFonts w:asciiTheme="majorHAnsi" w:hAnsiTheme="majorHAnsi" w:cstheme="majorHAnsi"/>
          <w:sz w:val="14"/>
        </w:rPr>
        <w:t>The continent is far from uniformly peaceful, and current outbreaks of violence are reminders of the need for more progress. On the whole, however,</w:t>
      </w:r>
      <w:r w:rsidRPr="003B76D9">
        <w:rPr>
          <w:rStyle w:val="apple-converted-space"/>
          <w:rFonts w:asciiTheme="majorHAnsi" w:hAnsiTheme="majorHAnsi" w:cstheme="majorHAnsi"/>
          <w:sz w:val="14"/>
          <w:szCs w:val="21"/>
        </w:rPr>
        <w:t xml:space="preserve"> </w:t>
      </w:r>
      <w:r w:rsidRPr="003B76D9">
        <w:rPr>
          <w:rStyle w:val="StyleUnderline"/>
          <w:rFonts w:asciiTheme="majorHAnsi" w:hAnsiTheme="majorHAnsi" w:cstheme="majorHAnsi"/>
        </w:rPr>
        <w:t>Africa is less war-torn than at any time in the past, which runs contrary to widespread perceptions that exist even among foreign policy experts.</w:t>
      </w:r>
      <w:r w:rsidRPr="003B76D9">
        <w:rPr>
          <w:rFonts w:asciiTheme="majorHAnsi" w:hAnsiTheme="majorHAnsi" w:cstheme="majorHAnsi"/>
          <w:sz w:val="14"/>
          <w:szCs w:val="21"/>
        </w:rPr>
        <w:t xml:space="preserve"> </w:t>
      </w:r>
      <w:r w:rsidRPr="003B76D9">
        <w:rPr>
          <w:rFonts w:asciiTheme="majorHAnsi" w:hAnsiTheme="majorHAnsi" w:cstheme="majorHAnsi"/>
          <w:sz w:val="14"/>
        </w:rPr>
        <w:t>Kaplan remains unchanged, claiming recently that his most important predictions have actually been borne out.95 However</w:t>
      </w:r>
      <w:r w:rsidRPr="003B76D9">
        <w:rPr>
          <w:rFonts w:asciiTheme="majorHAnsi" w:hAnsiTheme="majorHAnsi" w:cstheme="majorHAnsi"/>
          <w:sz w:val="14"/>
          <w:szCs w:val="21"/>
        </w:rPr>
        <w:t>,</w:t>
      </w:r>
      <w:r w:rsidRPr="003B76D9">
        <w:rPr>
          <w:rStyle w:val="apple-converted-space"/>
          <w:rFonts w:asciiTheme="majorHAnsi" w:hAnsiTheme="majorHAnsi" w:cstheme="majorHAnsi"/>
          <w:sz w:val="14"/>
          <w:szCs w:val="21"/>
        </w:rPr>
        <w:t xml:space="preserve"> </w:t>
      </w:r>
      <w:r w:rsidRPr="003B76D9">
        <w:rPr>
          <w:rStyle w:val="StyleUnderline"/>
          <w:rFonts w:asciiTheme="majorHAnsi" w:hAnsiTheme="majorHAnsi" w:cstheme="majorHAnsi"/>
        </w:rPr>
        <w:t>the evidence suggests that despite neo-Malthusians fears, by most measures life on the continent is improving. War is becoming less of a threat to the life of the average African than emerging middleincome threats like traffic accidents or diabetes</w:t>
      </w:r>
      <w:r w:rsidRPr="003B76D9">
        <w:rPr>
          <w:rStyle w:val="underline"/>
          <w:rFonts w:asciiTheme="majorHAnsi" w:hAnsiTheme="majorHAnsi" w:cstheme="majorHAnsi"/>
          <w:b/>
          <w:bCs/>
          <w:sz w:val="21"/>
          <w:szCs w:val="21"/>
          <w:u w:val="single"/>
        </w:rPr>
        <w:t>.</w:t>
      </w:r>
      <w:r w:rsidRPr="003B76D9">
        <w:rPr>
          <w:rStyle w:val="apple-converted-space"/>
          <w:rFonts w:asciiTheme="majorHAnsi" w:hAnsiTheme="majorHAnsi" w:cstheme="majorHAnsi"/>
          <w:sz w:val="14"/>
          <w:szCs w:val="21"/>
        </w:rPr>
        <w:t xml:space="preserve"> </w:t>
      </w:r>
      <w:r w:rsidRPr="003B76D9">
        <w:rPr>
          <w:rFonts w:asciiTheme="majorHAnsi" w:hAnsiTheme="majorHAnsi" w:cstheme="majorHAnsi"/>
          <w:sz w:val="14"/>
        </w:rPr>
        <w:t>Nor have realist fears of predatory wars and wholesale remaking of the map of Africa come to pass. That is not meant to dismiss the suffering of residents of the Central African Republic, South Sudan or northern Nigeria, nor to suggest that all is well.</w:t>
      </w:r>
      <w:r w:rsidRPr="003B76D9">
        <w:rPr>
          <w:rFonts w:asciiTheme="majorHAnsi" w:hAnsiTheme="majorHAnsi" w:cstheme="majorHAnsi"/>
          <w:sz w:val="14"/>
          <w:szCs w:val="21"/>
        </w:rPr>
        <w:t xml:space="preserve"> </w:t>
      </w:r>
      <w:r w:rsidRPr="003B76D9">
        <w:rPr>
          <w:rStyle w:val="StyleUnderline"/>
          <w:rFonts w:asciiTheme="majorHAnsi" w:hAnsiTheme="majorHAnsi" w:cstheme="majorHAnsi"/>
        </w:rPr>
        <w:t>There are hundreds of millions of Africans who do not face as great a threat of armed conflict</w:t>
      </w:r>
      <w:r w:rsidRPr="003B76D9">
        <w:rPr>
          <w:rStyle w:val="apple-converted-space"/>
          <w:rFonts w:asciiTheme="majorHAnsi" w:hAnsiTheme="majorHAnsi" w:cstheme="majorHAnsi"/>
          <w:sz w:val="14"/>
          <w:szCs w:val="21"/>
        </w:rPr>
        <w:t xml:space="preserve"> </w:t>
      </w:r>
      <w:r w:rsidRPr="003B76D9">
        <w:rPr>
          <w:rFonts w:asciiTheme="majorHAnsi" w:hAnsiTheme="majorHAnsi" w:cstheme="majorHAnsi"/>
          <w:sz w:val="14"/>
        </w:rPr>
        <w:t>as they once did, however. It is important to see Africa as more than 50 distinct countries, some – and by historical standards, relatively few – of which are beset by warfare, even if they continue to face other, even greater challenges. Nothing guarantees that these trends will continue. Indeed, several require active maintenance</w:t>
      </w:r>
      <w:r w:rsidRPr="003B76D9">
        <w:rPr>
          <w:rFonts w:asciiTheme="majorHAnsi" w:hAnsiTheme="majorHAnsi" w:cstheme="majorHAnsi"/>
          <w:sz w:val="14"/>
          <w:szCs w:val="21"/>
        </w:rPr>
        <w:t>.</w:t>
      </w:r>
      <w:r w:rsidRPr="003B76D9">
        <w:rPr>
          <w:rStyle w:val="apple-converted-space"/>
          <w:rFonts w:asciiTheme="majorHAnsi" w:hAnsiTheme="majorHAnsi" w:cstheme="majorHAnsi"/>
          <w:sz w:val="14"/>
          <w:szCs w:val="21"/>
        </w:rPr>
        <w:t xml:space="preserve"> </w:t>
      </w:r>
      <w:r w:rsidRPr="003B76D9">
        <w:rPr>
          <w:rStyle w:val="StyleUnderline"/>
          <w:rFonts w:asciiTheme="majorHAnsi" w:hAnsiTheme="majorHAnsi" w:cstheme="majorHAnsi"/>
        </w:rPr>
        <w:t>If the outside world stops responding to African hotspots, at least with diplomatic resources and avoiding support to plunder-financed armed groups, conflict becomes more likely</w:t>
      </w:r>
      <w:r w:rsidRPr="003B76D9">
        <w:rPr>
          <w:rStyle w:val="underline"/>
          <w:rFonts w:asciiTheme="majorHAnsi" w:hAnsiTheme="majorHAnsi" w:cstheme="majorHAnsi"/>
          <w:b/>
          <w:bCs/>
          <w:sz w:val="21"/>
          <w:szCs w:val="21"/>
          <w:u w:val="single"/>
        </w:rPr>
        <w:t>.</w:t>
      </w:r>
      <w:r w:rsidRPr="003B76D9">
        <w:rPr>
          <w:rStyle w:val="apple-converted-space"/>
          <w:rFonts w:asciiTheme="majorHAnsi" w:hAnsiTheme="majorHAnsi" w:cstheme="majorHAnsi"/>
          <w:sz w:val="14"/>
          <w:szCs w:val="21"/>
        </w:rPr>
        <w:t xml:space="preserve"> </w:t>
      </w:r>
      <w:r w:rsidRPr="003B76D9">
        <w:rPr>
          <w:rFonts w:asciiTheme="majorHAnsi" w:hAnsiTheme="majorHAnsi" w:cstheme="majorHAnsi"/>
          <w:sz w:val="14"/>
        </w:rPr>
        <w:t>Intense American –Chinese competition could encourage internal conflict or spur vicious circles of tension between neighbours</w:t>
      </w:r>
      <w:r w:rsidRPr="003B76D9">
        <w:rPr>
          <w:rFonts w:asciiTheme="majorHAnsi" w:hAnsiTheme="majorHAnsi" w:cstheme="majorHAnsi"/>
          <w:sz w:val="14"/>
          <w:szCs w:val="21"/>
        </w:rPr>
        <w:t>.</w:t>
      </w:r>
      <w:r w:rsidRPr="003B76D9">
        <w:rPr>
          <w:rStyle w:val="apple-converted-space"/>
          <w:rFonts w:asciiTheme="majorHAnsi" w:hAnsiTheme="majorHAnsi" w:cstheme="majorHAnsi"/>
          <w:sz w:val="14"/>
          <w:szCs w:val="21"/>
        </w:rPr>
        <w:t xml:space="preserve"> </w:t>
      </w:r>
      <w:r w:rsidRPr="003B76D9">
        <w:rPr>
          <w:rStyle w:val="StyleUnderline"/>
          <w:rFonts w:asciiTheme="majorHAnsi" w:hAnsiTheme="majorHAnsi" w:cstheme="majorHAnsi"/>
        </w:rPr>
        <w:t xml:space="preserve">The United Nations, former colonizers and AFRICOM have all been useful in helping to bring stability to the continent, but their long-term interest is hardly assured. </w:t>
      </w:r>
      <w:r w:rsidRPr="003B76D9">
        <w:rPr>
          <w:rFonts w:asciiTheme="majorHAnsi" w:hAnsiTheme="majorHAnsi" w:cstheme="majorHAnsi"/>
          <w:sz w:val="14"/>
        </w:rPr>
        <w:t>A global recession or a wave of protectionism could dash optimism about economic growth. But for now, for the first time in quite some time</w:t>
      </w:r>
      <w:r w:rsidRPr="003B76D9">
        <w:rPr>
          <w:rFonts w:asciiTheme="majorHAnsi" w:hAnsiTheme="majorHAnsi" w:cstheme="majorHAnsi"/>
          <w:sz w:val="14"/>
          <w:szCs w:val="21"/>
        </w:rPr>
        <w:t>,</w:t>
      </w:r>
      <w:r w:rsidRPr="003B76D9">
        <w:rPr>
          <w:rStyle w:val="apple-converted-space"/>
          <w:rFonts w:asciiTheme="majorHAnsi" w:hAnsiTheme="majorHAnsi" w:cstheme="majorHAnsi"/>
          <w:sz w:val="14"/>
          <w:szCs w:val="21"/>
        </w:rPr>
        <w:t xml:space="preserve"> </w:t>
      </w:r>
      <w:r w:rsidRPr="003B76D9">
        <w:rPr>
          <w:rStyle w:val="StyleUnderline"/>
          <w:rFonts w:asciiTheme="majorHAnsi" w:hAnsiTheme="majorHAnsi" w:cstheme="majorHAnsi"/>
        </w:rPr>
        <w:t>there is reason for optimism about the decline of warfare in Africa</w:t>
      </w:r>
      <w:r w:rsidRPr="003B76D9">
        <w:rPr>
          <w:rFonts w:asciiTheme="majorHAnsi" w:hAnsiTheme="majorHAnsi" w:cstheme="majorHAnsi"/>
          <w:sz w:val="14"/>
          <w:szCs w:val="21"/>
        </w:rPr>
        <w:t xml:space="preserve">. </w:t>
      </w:r>
      <w:r w:rsidRPr="003B76D9">
        <w:rPr>
          <w:rFonts w:asciiTheme="majorHAnsi" w:hAnsiTheme="majorHAnsi" w:cstheme="majorHAnsi"/>
          <w:sz w:val="14"/>
        </w:rPr>
        <w:t xml:space="preserve">What the United States and other outsiders should not do, however, is continue to look at Africa though a lens that overemphasizes conflict and a few crisis-afflicted nations. Additional American support for African peacekeeping capability is welcome, but an increase in American investment in African economies would do even more good for more people. Policymakers should emphasize to the business community how much is now going right in Africa. The Obama Administration has taken useful steps in that direction, but at other times shows signs of the ‘Africa-as-Anarchy’ mindset. Programmes to help African governments build capacity outside the military-security sphere could be expanded, such as police and judicial systems, or the infrastructure and service delivery needs of large cities in which a growing share of Africans live. Africa faces many problems. </w:t>
      </w:r>
      <w:r w:rsidRPr="003B76D9">
        <w:rPr>
          <w:rStyle w:val="StyleUnderline"/>
          <w:rFonts w:asciiTheme="majorHAnsi" w:hAnsiTheme="majorHAnsi" w:cstheme="majorHAnsi"/>
        </w:rPr>
        <w:t xml:space="preserve">Peace does not necessarily bring freedom, justice, or prosperity. But today a far greater percentage of people on the continent live without serious risk of dying due to warfare than pessimists expected. </w:t>
      </w:r>
      <w:r w:rsidRPr="003B76D9">
        <w:rPr>
          <w:rFonts w:asciiTheme="majorHAnsi" w:hAnsiTheme="majorHAnsi" w:cstheme="majorHAnsi"/>
          <w:sz w:val="14"/>
        </w:rPr>
        <w:t>On the contrary, ‘end of war’ optimists may prove to be right about Africa too, if on a slower time scale than most of the world. Perhaps a rising generation of leaders and citizens are being influenced by both global norms and expectations of greater opportunities. Africa is surely the hardest test of the global trend away from international conflict. If conflict can no longer find a home there, will it be welcome anywhere?</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No Egypt Prolif</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Egypt won’t risk proliferation – security partnership with the US and peace with Israel checks</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Biden et al. 8 </w:t>
      </w:r>
      <w:r w:rsidRPr="003B76D9">
        <w:rPr>
          <w:rFonts w:asciiTheme="majorHAnsi" w:hAnsiTheme="majorHAnsi" w:cstheme="majorHAnsi"/>
          <w:sz w:val="16"/>
        </w:rPr>
        <w:t>(Joe Biden, Senator from Delaware and future Vice President, and a bunch of other senators. Committee on Foreign Relations "CHAIN REACTION: AVOIDING A NUCLEAR ARMS RACE IN THE MIDDLE EAST", Government Publications, Feb 2008, https://www.govinfo.gov/content/pkg/CPRT-110SPRT39674/html/CPRT-110SPRT39674.htm, 7-20-2019) //bc</w:t>
      </w:r>
    </w:p>
    <w:p w:rsidR="00475F68" w:rsidRPr="003B76D9" w:rsidRDefault="00475F68" w:rsidP="00475F68">
      <w:pPr>
        <w:rPr>
          <w:rFonts w:asciiTheme="majorHAnsi" w:hAnsiTheme="majorHAnsi" w:cstheme="majorHAnsi"/>
          <w:sz w:val="14"/>
        </w:rPr>
      </w:pPr>
      <w:r w:rsidRPr="003B76D9">
        <w:rPr>
          <w:rFonts w:asciiTheme="majorHAnsi" w:hAnsiTheme="majorHAnsi" w:cstheme="majorHAnsi"/>
          <w:sz w:val="14"/>
        </w:rPr>
        <w:t xml:space="preserve">As with Saudi Arabia and Turkey, if Iran were to obtain nuclear weapons in the coming years, it would place significant pressure on Egypt to follow suit. To assess the likely Egyptian response to Iranian nuclear weapons, it is helpful to catalog the incentives and disincentives that would influence the Egyptian decision. </w:t>
      </w:r>
      <w:r w:rsidRPr="003B76D9">
        <w:rPr>
          <w:rStyle w:val="StyleUnderline"/>
          <w:rFonts w:asciiTheme="majorHAnsi" w:hAnsiTheme="majorHAnsi" w:cstheme="majorHAnsi"/>
        </w:rPr>
        <w:t>In terms of incentives</w:t>
      </w:r>
      <w:r w:rsidRPr="003B76D9">
        <w:rPr>
          <w:rFonts w:asciiTheme="majorHAnsi" w:hAnsiTheme="majorHAnsi" w:cstheme="majorHAnsi"/>
          <w:sz w:val="14"/>
        </w:rPr>
        <w:t xml:space="preserve">, </w:t>
      </w:r>
      <w:r w:rsidRPr="003B76D9">
        <w:rPr>
          <w:rStyle w:val="StyleUnderline"/>
          <w:rFonts w:asciiTheme="majorHAnsi" w:hAnsiTheme="majorHAnsi" w:cstheme="majorHAnsi"/>
        </w:rPr>
        <w:t>if Iran were to acquire nuclear weapons,</w:t>
      </w:r>
      <w:r w:rsidRPr="003B76D9">
        <w:rPr>
          <w:rFonts w:asciiTheme="majorHAnsi" w:hAnsiTheme="majorHAnsi" w:cstheme="majorHAnsi"/>
          <w:sz w:val="14"/>
        </w:rPr>
        <w:t xml:space="preserve"> </w:t>
      </w:r>
      <w:r w:rsidRPr="003B76D9">
        <w:rPr>
          <w:rStyle w:val="StyleUnderline"/>
          <w:rFonts w:asciiTheme="majorHAnsi" w:hAnsiTheme="majorHAnsi" w:cstheme="majorHAnsi"/>
        </w:rPr>
        <w:t>the leading motivation for an Egyptian pursuit of nuclear weapons would not necessarily be a fear of Iran, but rather a fear of marginalization</w:t>
      </w:r>
      <w:r w:rsidRPr="003B76D9">
        <w:rPr>
          <w:rFonts w:asciiTheme="majorHAnsi" w:hAnsiTheme="majorHAnsi" w:cstheme="majorHAnsi"/>
          <w:sz w:val="14"/>
        </w:rPr>
        <w:t xml:space="preserve">. An </w:t>
      </w:r>
      <w:r w:rsidRPr="003B76D9">
        <w:rPr>
          <w:rStyle w:val="StyleUnderline"/>
          <w:rFonts w:asciiTheme="majorHAnsi" w:hAnsiTheme="majorHAnsi" w:cstheme="majorHAnsi"/>
        </w:rPr>
        <w:t>Iranian</w:t>
      </w:r>
      <w:r w:rsidRPr="003B76D9">
        <w:rPr>
          <w:rFonts w:asciiTheme="majorHAnsi" w:hAnsiTheme="majorHAnsi" w:cstheme="majorHAnsi"/>
          <w:sz w:val="14"/>
        </w:rPr>
        <w:t xml:space="preserve"> </w:t>
      </w:r>
      <w:r w:rsidRPr="003B76D9">
        <w:rPr>
          <w:rStyle w:val="StyleUnderline"/>
          <w:rFonts w:asciiTheme="majorHAnsi" w:hAnsiTheme="majorHAnsi" w:cstheme="majorHAnsi"/>
        </w:rPr>
        <w:t>acquisition</w:t>
      </w:r>
      <w:r w:rsidRPr="003B76D9">
        <w:rPr>
          <w:rFonts w:asciiTheme="majorHAnsi" w:hAnsiTheme="majorHAnsi" w:cstheme="majorHAnsi"/>
          <w:sz w:val="14"/>
        </w:rPr>
        <w:t xml:space="preserve"> of nuclear weapons </w:t>
      </w:r>
      <w:r w:rsidRPr="003B76D9">
        <w:rPr>
          <w:rStyle w:val="StyleUnderline"/>
          <w:rFonts w:asciiTheme="majorHAnsi" w:hAnsiTheme="majorHAnsi" w:cstheme="majorHAnsi"/>
        </w:rPr>
        <w:t>would tempt Egypt to follow suit in order to reclaim and maintain Egypt's traditional role as regional</w:t>
      </w:r>
      <w:r w:rsidRPr="003B76D9">
        <w:rPr>
          <w:rFonts w:asciiTheme="majorHAnsi" w:hAnsiTheme="majorHAnsi" w:cstheme="majorHAnsi"/>
          <w:sz w:val="14"/>
        </w:rPr>
        <w:t xml:space="preserve"> </w:t>
      </w:r>
      <w:r w:rsidRPr="003B76D9">
        <w:rPr>
          <w:rStyle w:val="StyleUnderline"/>
          <w:rFonts w:asciiTheme="majorHAnsi" w:hAnsiTheme="majorHAnsi" w:cstheme="majorHAnsi"/>
        </w:rPr>
        <w:t>power</w:t>
      </w:r>
      <w:r w:rsidRPr="003B76D9">
        <w:rPr>
          <w:rFonts w:asciiTheme="majorHAnsi" w:hAnsiTheme="majorHAnsi" w:cstheme="majorHAnsi"/>
          <w:sz w:val="14"/>
        </w:rPr>
        <w:t xml:space="preserve"> and reassert its position as leader of the Arab world. Egyptians would view a nuclear armed Iran as a threat to Egypt's power and influence in the region. In other words, an Iranian acquisition of a nuclear weapon would shift the balance of power away from Egypt and toward Iran. Many Egyptians would undoubtedly conclude that Egyptian possession of its own nuclear weapons would most effectively redress the balance of power. As discussed below, these Egyptian motivations would be greatly magnified if Saudi Arabia responded to an Iranian bomb by pursuing one as well. </w:t>
      </w:r>
      <w:r w:rsidRPr="003B76D9">
        <w:rPr>
          <w:rStyle w:val="StyleUnderline"/>
          <w:rFonts w:asciiTheme="majorHAnsi" w:hAnsiTheme="majorHAnsi" w:cstheme="majorHAnsi"/>
        </w:rPr>
        <w:t>As powerful as these incentives would</w:t>
      </w:r>
      <w:r w:rsidRPr="003B76D9">
        <w:rPr>
          <w:rStyle w:val="Emphasis"/>
          <w:rFonts w:asciiTheme="majorHAnsi" w:hAnsiTheme="majorHAnsi" w:cstheme="majorHAnsi"/>
        </w:rPr>
        <w:t xml:space="preserve"> </w:t>
      </w:r>
      <w:r w:rsidRPr="003B76D9">
        <w:rPr>
          <w:rStyle w:val="StyleUnderline"/>
          <w:rFonts w:asciiTheme="majorHAnsi" w:hAnsiTheme="majorHAnsi" w:cstheme="majorHAnsi"/>
        </w:rPr>
        <w:t>be</w:t>
      </w:r>
      <w:r w:rsidRPr="003B76D9">
        <w:rPr>
          <w:rStyle w:val="Emphasis"/>
          <w:rFonts w:asciiTheme="majorHAnsi" w:hAnsiTheme="majorHAnsi" w:cstheme="majorHAnsi"/>
        </w:rPr>
        <w:t>, the disincentives appear greater</w:t>
      </w:r>
      <w:r w:rsidRPr="003B76D9">
        <w:rPr>
          <w:rFonts w:asciiTheme="majorHAnsi" w:hAnsiTheme="majorHAnsi" w:cstheme="majorHAnsi"/>
          <w:sz w:val="14"/>
        </w:rPr>
        <w:t xml:space="preserve">. Two pillars undergird Egyptian national security strategy: </w:t>
      </w:r>
      <w:r w:rsidRPr="003B76D9">
        <w:rPr>
          <w:rStyle w:val="Emphasis"/>
          <w:rFonts w:asciiTheme="majorHAnsi" w:hAnsiTheme="majorHAnsi" w:cstheme="majorHAnsi"/>
        </w:rPr>
        <w:t>peace with Israel and a security partnership with the United States</w:t>
      </w:r>
      <w:r w:rsidRPr="003B76D9">
        <w:rPr>
          <w:rFonts w:asciiTheme="majorHAnsi" w:hAnsiTheme="majorHAnsi" w:cstheme="majorHAnsi"/>
          <w:sz w:val="14"/>
        </w:rPr>
        <w:t xml:space="preserve">. While both </w:t>
      </w:r>
      <w:r w:rsidRPr="003B76D9">
        <w:rPr>
          <w:rStyle w:val="StyleUnderline"/>
          <w:rFonts w:asciiTheme="majorHAnsi" w:hAnsiTheme="majorHAnsi" w:cstheme="majorHAnsi"/>
        </w:rPr>
        <w:t>Israel and America remain very unpopular with the Egyptian people</w:t>
      </w:r>
      <w:r w:rsidRPr="003B76D9">
        <w:rPr>
          <w:rStyle w:val="Emphasis"/>
          <w:rFonts w:asciiTheme="majorHAnsi" w:hAnsiTheme="majorHAnsi" w:cstheme="majorHAnsi"/>
        </w:rPr>
        <w:t>, the Egyptian regime relies on peace with Israel and aid from the United States to maintain its security and its power.</w:t>
      </w:r>
      <w:r w:rsidRPr="003B76D9">
        <w:rPr>
          <w:rFonts w:asciiTheme="majorHAnsi" w:hAnsiTheme="majorHAnsi" w:cstheme="majorHAnsi"/>
          <w:sz w:val="14"/>
        </w:rPr>
        <w:t xml:space="preserve"> An Egyptian </w:t>
      </w:r>
      <w:r w:rsidRPr="003B76D9">
        <w:rPr>
          <w:rStyle w:val="StyleUnderline"/>
          <w:rFonts w:asciiTheme="majorHAnsi" w:hAnsiTheme="majorHAnsi" w:cstheme="majorHAnsi"/>
        </w:rPr>
        <w:t>pursuit of nuclear weapons would destabilize</w:t>
      </w:r>
      <w:r w:rsidRPr="003B76D9">
        <w:rPr>
          <w:rFonts w:asciiTheme="majorHAnsi" w:hAnsiTheme="majorHAnsi" w:cstheme="majorHAnsi"/>
          <w:sz w:val="14"/>
        </w:rPr>
        <w:t>--if not topple--</w:t>
      </w:r>
      <w:r w:rsidRPr="003B76D9">
        <w:rPr>
          <w:rStyle w:val="StyleUnderline"/>
          <w:rFonts w:asciiTheme="majorHAnsi" w:hAnsiTheme="majorHAnsi" w:cstheme="majorHAnsi"/>
        </w:rPr>
        <w:t>the Israeli and American pillars of Egypt's national security strategy</w:t>
      </w:r>
      <w:r w:rsidRPr="003B76D9">
        <w:rPr>
          <w:rFonts w:asciiTheme="majorHAnsi" w:hAnsiTheme="majorHAnsi" w:cstheme="majorHAnsi"/>
          <w:sz w:val="14"/>
        </w:rPr>
        <w:t xml:space="preserve">. Egyptian leaders considering a pursuit of nuclear weapons would need to consider the Israeli response. In the past, Egypt has had difficulty concealing and protecting its nuclear activities from Israeli surveillance and intervention. There is no reason to believe a new Egyptian nuclear weapons program would evade Israeli attention. Such </w:t>
      </w:r>
      <w:r w:rsidRPr="003B76D9">
        <w:rPr>
          <w:rStyle w:val="StyleUnderline"/>
          <w:rFonts w:asciiTheme="majorHAnsi" w:hAnsiTheme="majorHAnsi" w:cstheme="majorHAnsi"/>
        </w:rPr>
        <w:t>an Egyptian program</w:t>
      </w:r>
      <w:r w:rsidRPr="003B76D9">
        <w:rPr>
          <w:rFonts w:asciiTheme="majorHAnsi" w:hAnsiTheme="majorHAnsi" w:cstheme="majorHAnsi"/>
          <w:sz w:val="14"/>
        </w:rPr>
        <w:t xml:space="preserve"> and the Israeli response </w:t>
      </w:r>
      <w:r w:rsidRPr="003B76D9">
        <w:rPr>
          <w:rStyle w:val="StyleUnderline"/>
          <w:rFonts w:asciiTheme="majorHAnsi" w:hAnsiTheme="majorHAnsi" w:cstheme="majorHAnsi"/>
        </w:rPr>
        <w:t>could reignite open hostility between the two states</w:t>
      </w:r>
      <w:r w:rsidRPr="003B76D9">
        <w:rPr>
          <w:rFonts w:asciiTheme="majorHAnsi" w:hAnsiTheme="majorHAnsi" w:cstheme="majorHAnsi"/>
          <w:sz w:val="14"/>
        </w:rPr>
        <w:t xml:space="preserve">. Additionally, and perhaps most importantly, </w:t>
      </w:r>
      <w:r w:rsidRPr="003B76D9">
        <w:rPr>
          <w:rStyle w:val="Emphasis"/>
          <w:rFonts w:asciiTheme="majorHAnsi" w:hAnsiTheme="majorHAnsi" w:cstheme="majorHAnsi"/>
        </w:rPr>
        <w:t>an Egyptian nuclear weapons program could severely damage the bilateral relationship between Egypt and the United States</w:t>
      </w:r>
      <w:r w:rsidRPr="003B76D9">
        <w:rPr>
          <w:rFonts w:asciiTheme="majorHAnsi" w:hAnsiTheme="majorHAnsi" w:cstheme="majorHAnsi"/>
          <w:sz w:val="14"/>
        </w:rPr>
        <w:t xml:space="preserve">. </w:t>
      </w:r>
      <w:r w:rsidRPr="003B76D9">
        <w:rPr>
          <w:rStyle w:val="StyleUnderline"/>
          <w:rFonts w:asciiTheme="majorHAnsi" w:hAnsiTheme="majorHAnsi" w:cstheme="majorHAnsi"/>
        </w:rPr>
        <w:t>Egypt leans heavily on U.S. aid</w:t>
      </w:r>
      <w:r w:rsidRPr="003B76D9">
        <w:rPr>
          <w:rFonts w:asciiTheme="majorHAnsi" w:hAnsiTheme="majorHAnsi" w:cstheme="majorHAnsi"/>
          <w:sz w:val="14"/>
        </w:rPr>
        <w:t xml:space="preserve">, as well as U.S. military assistance, </w:t>
      </w:r>
      <w:r w:rsidRPr="003B76D9">
        <w:rPr>
          <w:rStyle w:val="StyleUnderline"/>
          <w:rFonts w:asciiTheme="majorHAnsi" w:hAnsiTheme="majorHAnsi" w:cstheme="majorHAnsi"/>
        </w:rPr>
        <w:t>and an Egyptian nuclear weapons program would endanger both</w:t>
      </w:r>
      <w:r w:rsidRPr="003B76D9">
        <w:rPr>
          <w:rFonts w:asciiTheme="majorHAnsi" w:hAnsiTheme="majorHAnsi" w:cstheme="majorHAnsi"/>
          <w:sz w:val="14"/>
        </w:rPr>
        <w:t>. Therefore</w:t>
      </w:r>
      <w:r w:rsidRPr="003B76D9">
        <w:rPr>
          <w:rStyle w:val="StyleUnderline"/>
          <w:rFonts w:asciiTheme="majorHAnsi" w:hAnsiTheme="majorHAnsi" w:cstheme="majorHAnsi"/>
        </w:rPr>
        <w:t>, as long as peace with Israel</w:t>
      </w:r>
      <w:r w:rsidRPr="003B76D9">
        <w:rPr>
          <w:rFonts w:asciiTheme="majorHAnsi" w:hAnsiTheme="majorHAnsi" w:cstheme="majorHAnsi"/>
          <w:sz w:val="14"/>
        </w:rPr>
        <w:t xml:space="preserve"> </w:t>
      </w:r>
      <w:r w:rsidRPr="003B76D9">
        <w:rPr>
          <w:rStyle w:val="StyleUnderline"/>
          <w:rFonts w:asciiTheme="majorHAnsi" w:hAnsiTheme="majorHAnsi" w:cstheme="majorHAnsi"/>
        </w:rPr>
        <w:t>and a security relationship with the United States remain in Egypt's interest</w:t>
      </w:r>
      <w:r w:rsidRPr="003B76D9">
        <w:rPr>
          <w:rFonts w:asciiTheme="majorHAnsi" w:hAnsiTheme="majorHAnsi" w:cstheme="majorHAnsi"/>
          <w:sz w:val="14"/>
        </w:rPr>
        <w:t xml:space="preserve">, </w:t>
      </w:r>
      <w:r w:rsidRPr="003B76D9">
        <w:rPr>
          <w:rStyle w:val="Emphasis"/>
          <w:rFonts w:asciiTheme="majorHAnsi" w:hAnsiTheme="majorHAnsi" w:cstheme="majorHAnsi"/>
        </w:rPr>
        <w:t>the disincentives for an Egyptian nuclear weapons program appear to outweigh the incentives</w:t>
      </w:r>
      <w:r w:rsidRPr="003B76D9">
        <w:rPr>
          <w:rFonts w:asciiTheme="majorHAnsi" w:hAnsiTheme="majorHAnsi" w:cstheme="majorHAnsi"/>
          <w:sz w:val="14"/>
        </w:rPr>
        <w:t>. As important as the relationship with the United States remains to the Egyptian regime, the United States would be wise to not take this bilateral relationship for granted. The current relationship between Egypt and the United States has seen better days. Mubarak and other Egyptian leaders have uncharacteristically lashed out at the United States in recent years.\5\ Mubarak and the inner-circle of Egyptian decisionmakers have expressed deep frustration with U.S. policy. The Egyptians believe the United States has behaved rashly and incompetently in Iraq and has served as a destabilizing influence in the region. They also resent the conditioning of Foreign Military Sales (FMS) on democratic reform and public statements from high-level officials condemning the humanitarian track record of the Mubarak government. The Egyptians see the Middle East as unstable, placing much of the blame on the United States. Referring to the 2001 U.S. invasion of Afghanistan, the 2003 U.S.-led invasion of Iraq, and the 2006 war between Israel and Hezbollah, one Egyptian official said, ``wars are coming closer and becoming more numerous.''</w:t>
      </w:r>
    </w:p>
    <w:p w:rsidR="00475F68" w:rsidRPr="003B76D9" w:rsidRDefault="00475F68" w:rsidP="00475F68">
      <w:pPr>
        <w:rPr>
          <w:rFonts w:asciiTheme="majorHAnsi" w:hAnsiTheme="majorHAnsi" w:cstheme="majorHAnsi"/>
          <w:sz w:val="14"/>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Egypt is strictly non-nuclear – pushing for non-prolif throughout the world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ETS 18</w:t>
      </w:r>
      <w:r w:rsidRPr="003B76D9">
        <w:rPr>
          <w:rFonts w:asciiTheme="majorHAnsi" w:hAnsiTheme="majorHAnsi" w:cstheme="majorHAnsi"/>
        </w:rPr>
        <w:t xml:space="preserve"> – provides breaking news, in-depth analysis, opinions and features and covers local Egyptian, regional and international news (Egypt Today Staff; “Egypt committed to non-proliferation of nuclear weapons: FM”; 2/27/18; </w:t>
      </w:r>
      <w:hyperlink r:id="rId76" w:history="1">
        <w:r w:rsidRPr="003B76D9">
          <w:rPr>
            <w:rStyle w:val="Hyperlink"/>
            <w:rFonts w:asciiTheme="majorHAnsi" w:hAnsiTheme="majorHAnsi" w:cstheme="majorHAnsi"/>
          </w:rPr>
          <w:t>https://www.egypttoday.com/Article/1/44001/Egypt-committed-to-non-proliferation-of-nuclear-weapons-FM</w:t>
        </w:r>
      </w:hyperlink>
      <w:r w:rsidRPr="003B76D9">
        <w:rPr>
          <w:rFonts w:asciiTheme="majorHAnsi" w:hAnsiTheme="majorHAnsi" w:cstheme="majorHAnsi"/>
        </w:rPr>
        <w:t xml:space="preserve">; accessed 7/20/19) dc </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CAIRO - 27 February 2018: </w:t>
      </w:r>
      <w:r w:rsidRPr="003B76D9">
        <w:rPr>
          <w:rStyle w:val="StyleUnderline"/>
          <w:rFonts w:asciiTheme="majorHAnsi" w:hAnsiTheme="majorHAnsi" w:cstheme="majorHAnsi"/>
        </w:rPr>
        <w:t>Minister of Foreign Affairs Sameh Shoukry</w:t>
      </w:r>
      <w:r w:rsidRPr="003B76D9">
        <w:rPr>
          <w:rFonts w:asciiTheme="majorHAnsi" w:hAnsiTheme="majorHAnsi" w:cstheme="majorHAnsi"/>
          <w:sz w:val="16"/>
        </w:rPr>
        <w:t xml:space="preserve"> </w:t>
      </w:r>
      <w:r w:rsidRPr="003B76D9">
        <w:rPr>
          <w:rStyle w:val="Emphasis"/>
          <w:rFonts w:asciiTheme="majorHAnsi" w:hAnsiTheme="majorHAnsi" w:cstheme="majorHAnsi"/>
        </w:rPr>
        <w:t>stressed</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during the Conference on Disarmament </w:t>
      </w:r>
      <w:r w:rsidRPr="003B76D9">
        <w:rPr>
          <w:rFonts w:asciiTheme="majorHAnsi" w:hAnsiTheme="majorHAnsi" w:cstheme="majorHAnsi"/>
          <w:sz w:val="16"/>
        </w:rPr>
        <w:t xml:space="preserve">(CD) held on Tuesday </w:t>
      </w:r>
      <w:r w:rsidRPr="003B76D9">
        <w:rPr>
          <w:rStyle w:val="StyleUnderline"/>
          <w:rFonts w:asciiTheme="majorHAnsi" w:hAnsiTheme="majorHAnsi" w:cstheme="majorHAnsi"/>
        </w:rPr>
        <w:t>that</w:t>
      </w:r>
      <w:r w:rsidRPr="003B76D9">
        <w:rPr>
          <w:rFonts w:asciiTheme="majorHAnsi" w:hAnsiTheme="majorHAnsi" w:cstheme="majorHAnsi"/>
          <w:sz w:val="16"/>
        </w:rPr>
        <w:t xml:space="preserve"> </w:t>
      </w:r>
      <w:r w:rsidRPr="003B76D9">
        <w:rPr>
          <w:rStyle w:val="Emphasis"/>
          <w:rFonts w:asciiTheme="majorHAnsi" w:hAnsiTheme="majorHAnsi" w:cstheme="majorHAnsi"/>
        </w:rPr>
        <w:t>all</w:t>
      </w:r>
      <w:r w:rsidRPr="003B76D9">
        <w:rPr>
          <w:rFonts w:asciiTheme="majorHAnsi" w:hAnsiTheme="majorHAnsi" w:cstheme="majorHAnsi"/>
          <w:sz w:val="16"/>
        </w:rPr>
        <w:t xml:space="preserve"> </w:t>
      </w:r>
      <w:r w:rsidRPr="003B76D9">
        <w:rPr>
          <w:rStyle w:val="StyleUnderline"/>
          <w:rFonts w:asciiTheme="majorHAnsi" w:hAnsiTheme="majorHAnsi" w:cstheme="majorHAnsi"/>
        </w:rPr>
        <w:t>countries should be committed to the Non-Proliferation of Nuclear Weapons Treaty (NPT</w:t>
      </w:r>
      <w:r w:rsidRPr="003B76D9">
        <w:rPr>
          <w:rFonts w:asciiTheme="majorHAnsi" w:hAnsiTheme="majorHAnsi" w:cstheme="majorHAnsi"/>
          <w:sz w:val="16"/>
        </w:rPr>
        <w:t xml:space="preserve">). Shoukry confirmed that CD has been in stalemate for over two decades and has been regrettably unable to adopt a program of work that allows the conference to carry out its duties, despite the efforts exerted in this regard. He added that </w:t>
      </w:r>
      <w:r w:rsidRPr="003B76D9">
        <w:rPr>
          <w:rStyle w:val="StyleUnderline"/>
          <w:rFonts w:asciiTheme="majorHAnsi" w:hAnsiTheme="majorHAnsi" w:cstheme="majorHAnsi"/>
        </w:rPr>
        <w:t>the reasons behind this situation should be revised to</w:t>
      </w:r>
      <w:r w:rsidRPr="003B76D9">
        <w:rPr>
          <w:rFonts w:asciiTheme="majorHAnsi" w:hAnsiTheme="majorHAnsi" w:cstheme="majorHAnsi"/>
          <w:sz w:val="16"/>
        </w:rPr>
        <w:t xml:space="preserve"> </w:t>
      </w:r>
      <w:r w:rsidRPr="003B76D9">
        <w:rPr>
          <w:rStyle w:val="Emphasis"/>
          <w:rFonts w:asciiTheme="majorHAnsi" w:hAnsiTheme="majorHAnsi" w:cstheme="majorHAnsi"/>
        </w:rPr>
        <w:t>double</w:t>
      </w:r>
      <w:r w:rsidRPr="003B76D9">
        <w:rPr>
          <w:rFonts w:asciiTheme="majorHAnsi" w:hAnsiTheme="majorHAnsi" w:cstheme="majorHAnsi"/>
          <w:sz w:val="16"/>
        </w:rPr>
        <w:t xml:space="preserve"> </w:t>
      </w:r>
      <w:r w:rsidRPr="003B76D9">
        <w:rPr>
          <w:rStyle w:val="StyleUnderline"/>
          <w:rFonts w:asciiTheme="majorHAnsi" w:hAnsiTheme="majorHAnsi" w:cstheme="majorHAnsi"/>
        </w:rPr>
        <w:t>the efforts for reversing the status quo</w:t>
      </w:r>
      <w:r w:rsidRPr="003B76D9">
        <w:rPr>
          <w:rFonts w:asciiTheme="majorHAnsi" w:hAnsiTheme="majorHAnsi" w:cstheme="majorHAnsi"/>
          <w:sz w:val="16"/>
        </w:rPr>
        <w:t xml:space="preserve">, </w:t>
      </w:r>
      <w:r w:rsidRPr="003B76D9">
        <w:rPr>
          <w:rStyle w:val="StyleUnderline"/>
          <w:rFonts w:asciiTheme="majorHAnsi" w:hAnsiTheme="majorHAnsi" w:cstheme="majorHAnsi"/>
        </w:rPr>
        <w:t>preserving the</w:t>
      </w:r>
      <w:r w:rsidRPr="003B76D9">
        <w:rPr>
          <w:rFonts w:asciiTheme="majorHAnsi" w:hAnsiTheme="majorHAnsi" w:cstheme="majorHAnsi"/>
          <w:sz w:val="16"/>
        </w:rPr>
        <w:t xml:space="preserve"> </w:t>
      </w:r>
      <w:r w:rsidRPr="003B76D9">
        <w:rPr>
          <w:rStyle w:val="Emphasis"/>
          <w:rFonts w:asciiTheme="majorHAnsi" w:hAnsiTheme="majorHAnsi" w:cstheme="majorHAnsi"/>
        </w:rPr>
        <w:t>integrity of the conference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and its ability to resume its responsibilities in advancing the </w:t>
      </w:r>
      <w:r w:rsidRPr="003B76D9">
        <w:rPr>
          <w:rStyle w:val="Emphasis"/>
          <w:rFonts w:asciiTheme="majorHAnsi" w:hAnsiTheme="majorHAnsi" w:cstheme="majorHAnsi"/>
        </w:rPr>
        <w:t>international security</w:t>
      </w:r>
      <w:r w:rsidRPr="003B76D9">
        <w:rPr>
          <w:rFonts w:asciiTheme="majorHAnsi" w:hAnsiTheme="majorHAnsi" w:cstheme="majorHAnsi"/>
          <w:sz w:val="16"/>
        </w:rPr>
        <w:t xml:space="preserve"> as it is the only forum where negotiations on disarmament are held. “If the CD is to break its deadlock and restore its historic and central role in the field of disarmament, </w:t>
      </w:r>
      <w:r w:rsidRPr="003B76D9">
        <w:rPr>
          <w:rStyle w:val="StyleUnderline"/>
          <w:rFonts w:asciiTheme="majorHAnsi" w:hAnsiTheme="majorHAnsi" w:cstheme="majorHAnsi"/>
        </w:rPr>
        <w:t xml:space="preserve">all states must </w:t>
      </w:r>
      <w:r w:rsidRPr="003B76D9">
        <w:rPr>
          <w:rStyle w:val="Emphasis"/>
          <w:rFonts w:asciiTheme="majorHAnsi" w:hAnsiTheme="majorHAnsi" w:cstheme="majorHAnsi"/>
        </w:rPr>
        <w:t>resist prioritizing national interests</w:t>
      </w:r>
      <w:r w:rsidRPr="003B76D9">
        <w:rPr>
          <w:rStyle w:val="StyleUnderline"/>
          <w:rFonts w:asciiTheme="majorHAnsi" w:hAnsiTheme="majorHAnsi" w:cstheme="majorHAnsi"/>
        </w:rPr>
        <w:t xml:space="preserve"> at the expense of advancing collective security</w:t>
      </w:r>
      <w:r w:rsidRPr="003B76D9">
        <w:rPr>
          <w:rFonts w:asciiTheme="majorHAnsi" w:hAnsiTheme="majorHAnsi" w:cstheme="majorHAnsi"/>
          <w:sz w:val="16"/>
        </w:rPr>
        <w:t xml:space="preserve">,” said Shoukry. He further explained that </w:t>
      </w:r>
      <w:r w:rsidRPr="003B76D9">
        <w:rPr>
          <w:rStyle w:val="StyleUnderline"/>
          <w:rFonts w:asciiTheme="majorHAnsi" w:hAnsiTheme="majorHAnsi" w:cstheme="majorHAnsi"/>
        </w:rPr>
        <w:t>Egypt supports</w:t>
      </w:r>
      <w:r w:rsidRPr="003B76D9">
        <w:rPr>
          <w:rFonts w:asciiTheme="majorHAnsi" w:hAnsiTheme="majorHAnsi" w:cstheme="majorHAnsi"/>
          <w:sz w:val="16"/>
        </w:rPr>
        <w:t xml:space="preserve"> the presidency of the conference and its </w:t>
      </w:r>
      <w:r w:rsidRPr="003B76D9">
        <w:rPr>
          <w:rStyle w:val="StyleUnderline"/>
          <w:rFonts w:asciiTheme="majorHAnsi" w:hAnsiTheme="majorHAnsi" w:cstheme="majorHAnsi"/>
        </w:rPr>
        <w:t xml:space="preserve">constructive efforts to adopt a comprehensive program of work, expressing Egypt’s aspirations for the conference’s 2018 edition to </w:t>
      </w:r>
      <w:r w:rsidRPr="003B76D9">
        <w:rPr>
          <w:rStyle w:val="Emphasis"/>
          <w:rFonts w:asciiTheme="majorHAnsi" w:hAnsiTheme="majorHAnsi" w:cstheme="majorHAnsi"/>
        </w:rPr>
        <w:t>restore its effective role</w:t>
      </w:r>
      <w:r w:rsidRPr="003B76D9">
        <w:rPr>
          <w:rFonts w:asciiTheme="majorHAnsi" w:hAnsiTheme="majorHAnsi" w:cstheme="majorHAnsi"/>
          <w:sz w:val="16"/>
        </w:rPr>
        <w:t xml:space="preserve"> </w:t>
      </w:r>
      <w:r w:rsidRPr="003B76D9">
        <w:rPr>
          <w:rStyle w:val="StyleUnderline"/>
          <w:rFonts w:asciiTheme="majorHAnsi" w:hAnsiTheme="majorHAnsi" w:cstheme="majorHAnsi"/>
        </w:rPr>
        <w:t>in negotiating the international agreements</w:t>
      </w:r>
      <w:r w:rsidRPr="003B76D9">
        <w:rPr>
          <w:rFonts w:asciiTheme="majorHAnsi" w:hAnsiTheme="majorHAnsi" w:cstheme="majorHAnsi"/>
          <w:sz w:val="16"/>
        </w:rPr>
        <w:t xml:space="preserve"> and treaties on disarmament. Shoukry expressed that Egypt welcomes the conference’s recent decision to establish five subsidiaries on the conference’s agenda as a very important step towards adopting a comprehensive and balanced work program in the future. He remarked that </w:t>
      </w:r>
      <w:r w:rsidRPr="003B76D9">
        <w:rPr>
          <w:rStyle w:val="StyleUnderline"/>
          <w:rFonts w:asciiTheme="majorHAnsi" w:hAnsiTheme="majorHAnsi" w:cstheme="majorHAnsi"/>
        </w:rPr>
        <w:t>although Egypt and many international parties have long called in many forums for complete elimination of nuclear weapons and parties’ commitment to the NPT</w:t>
      </w:r>
      <w:r w:rsidRPr="003B76D9">
        <w:rPr>
          <w:rFonts w:asciiTheme="majorHAnsi" w:hAnsiTheme="majorHAnsi" w:cstheme="majorHAnsi"/>
          <w:sz w:val="16"/>
        </w:rPr>
        <w:t xml:space="preserve">, </w:t>
      </w:r>
      <w:r w:rsidRPr="003B76D9">
        <w:rPr>
          <w:rStyle w:val="Emphasis"/>
          <w:rFonts w:asciiTheme="majorHAnsi" w:hAnsiTheme="majorHAnsi" w:cstheme="majorHAnsi"/>
        </w:rPr>
        <w:t>no actions have been taken</w:t>
      </w:r>
      <w:r w:rsidRPr="003B76D9">
        <w:rPr>
          <w:rStyle w:val="StyleUnderline"/>
          <w:rFonts w:asciiTheme="majorHAnsi" w:hAnsiTheme="majorHAnsi" w:cstheme="majorHAnsi"/>
        </w:rPr>
        <w:t xml:space="preserve"> in this regard as nuclear weapons still exist in the world, threatening</w:t>
      </w:r>
      <w:r w:rsidRPr="003B76D9">
        <w:rPr>
          <w:rFonts w:asciiTheme="majorHAnsi" w:hAnsiTheme="majorHAnsi" w:cstheme="majorHAnsi"/>
          <w:sz w:val="16"/>
        </w:rPr>
        <w:t xml:space="preserve"> the </w:t>
      </w:r>
      <w:r w:rsidRPr="003B76D9">
        <w:rPr>
          <w:rStyle w:val="StyleUnderline"/>
          <w:rFonts w:asciiTheme="majorHAnsi" w:hAnsiTheme="majorHAnsi" w:cstheme="majorHAnsi"/>
        </w:rPr>
        <w:t>international security.</w:t>
      </w:r>
      <w:r w:rsidRPr="003B76D9">
        <w:rPr>
          <w:rFonts w:asciiTheme="majorHAnsi" w:hAnsiTheme="majorHAnsi" w:cstheme="majorHAnsi"/>
          <w:sz w:val="16"/>
        </w:rPr>
        <w:t xml:space="preserve"> “Equally important, </w:t>
      </w:r>
      <w:r w:rsidRPr="003B76D9">
        <w:rPr>
          <w:rStyle w:val="StyleUnderline"/>
          <w:rFonts w:asciiTheme="majorHAnsi" w:hAnsiTheme="majorHAnsi" w:cstheme="majorHAnsi"/>
        </w:rPr>
        <w:t xml:space="preserve">the inability of the international community to achieve the universality of the NPT until now has impacted the treaty negatively. The continued non adherence of a few states to the NPT has questioned whether the NPT will be able to achieve its objectives.” </w:t>
      </w:r>
      <w:r w:rsidRPr="003B76D9">
        <w:rPr>
          <w:rFonts w:asciiTheme="majorHAnsi" w:hAnsiTheme="majorHAnsi" w:cstheme="majorHAnsi"/>
          <w:sz w:val="16"/>
        </w:rPr>
        <w:t xml:space="preserve">He said that the </w:t>
      </w:r>
      <w:r w:rsidRPr="003B76D9">
        <w:rPr>
          <w:rStyle w:val="StyleUnderline"/>
          <w:rFonts w:asciiTheme="majorHAnsi" w:hAnsiTheme="majorHAnsi" w:cstheme="majorHAnsi"/>
        </w:rPr>
        <w:t>instability in the Middle East is worsened by the existence of states</w:t>
      </w:r>
      <w:r w:rsidRPr="003B76D9">
        <w:rPr>
          <w:rFonts w:asciiTheme="majorHAnsi" w:hAnsiTheme="majorHAnsi" w:cstheme="majorHAnsi"/>
          <w:sz w:val="16"/>
        </w:rPr>
        <w:t xml:space="preserve"> non party </w:t>
      </w:r>
      <w:r w:rsidRPr="003B76D9">
        <w:rPr>
          <w:rStyle w:val="StyleUnderline"/>
          <w:rFonts w:asciiTheme="majorHAnsi" w:hAnsiTheme="majorHAnsi" w:cstheme="majorHAnsi"/>
        </w:rPr>
        <w:t>to the treaty and the readiness of some parties to protect the interests of those states</w:t>
      </w:r>
      <w:r w:rsidRPr="003B76D9">
        <w:rPr>
          <w:rFonts w:asciiTheme="majorHAnsi" w:hAnsiTheme="majorHAnsi" w:cstheme="majorHAnsi"/>
          <w:sz w:val="16"/>
        </w:rPr>
        <w:t xml:space="preserve">, </w:t>
      </w:r>
      <w:r w:rsidRPr="003B76D9">
        <w:rPr>
          <w:rStyle w:val="Emphasis"/>
          <w:rFonts w:asciiTheme="majorHAnsi" w:hAnsiTheme="majorHAnsi" w:cstheme="majorHAnsi"/>
        </w:rPr>
        <w:t>reaffirming the importance of Israel joining the NPT</w:t>
      </w:r>
      <w:r w:rsidRPr="003B76D9">
        <w:rPr>
          <w:rFonts w:asciiTheme="majorHAnsi" w:hAnsiTheme="majorHAnsi" w:cstheme="majorHAnsi"/>
          <w:sz w:val="16"/>
        </w:rPr>
        <w:t xml:space="preserve"> and for its nuclear facilities to be placed under the comprehensive safeguards of the International Atomic Energy Agency (IAEA) to achieve peace and stability across world. In this regard, Shoukry called on all states to address the threats in the Middle East by establishing a zone free of weapons of mass destruction to preserve security in the region. “</w:t>
      </w:r>
      <w:r w:rsidRPr="003B76D9">
        <w:rPr>
          <w:rStyle w:val="StyleUnderline"/>
          <w:rFonts w:asciiTheme="majorHAnsi" w:hAnsiTheme="majorHAnsi" w:cstheme="majorHAnsi"/>
        </w:rPr>
        <w:t>Egypt has been at the forefront calling to achieve this objective,</w:t>
      </w:r>
      <w:r w:rsidRPr="003B76D9">
        <w:rPr>
          <w:rFonts w:asciiTheme="majorHAnsi" w:hAnsiTheme="majorHAnsi" w:cstheme="majorHAnsi"/>
          <w:sz w:val="16"/>
        </w:rPr>
        <w:t xml:space="preserve"> emanating from its deep conviction that </w:t>
      </w:r>
      <w:r w:rsidRPr="003B76D9">
        <w:rPr>
          <w:rStyle w:val="Emphasis"/>
          <w:rFonts w:asciiTheme="majorHAnsi" w:hAnsiTheme="majorHAnsi" w:cstheme="majorHAnsi"/>
        </w:rPr>
        <w:t>the path to security in the Middle East must be based on collective security,</w:t>
      </w:r>
      <w:r w:rsidRPr="003B76D9">
        <w:rPr>
          <w:rFonts w:asciiTheme="majorHAnsi" w:hAnsiTheme="majorHAnsi" w:cstheme="majorHAnsi"/>
          <w:sz w:val="16"/>
        </w:rPr>
        <w:t xml:space="preserve"> </w:t>
      </w:r>
      <w:r w:rsidRPr="003B76D9">
        <w:rPr>
          <w:rStyle w:val="StyleUnderline"/>
          <w:rFonts w:asciiTheme="majorHAnsi" w:hAnsiTheme="majorHAnsi" w:cstheme="majorHAnsi"/>
        </w:rPr>
        <w:t>rather than selective security in a manner</w:t>
      </w:r>
      <w:r w:rsidRPr="003B76D9">
        <w:rPr>
          <w:rFonts w:asciiTheme="majorHAnsi" w:hAnsiTheme="majorHAnsi" w:cstheme="majorHAnsi"/>
          <w:sz w:val="16"/>
        </w:rPr>
        <w:t xml:space="preserve"> that is beneficial to all states of the region.” </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 </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Thumper</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It’s thumped – Egypt thinks it can </w:t>
      </w:r>
      <w:r w:rsidRPr="003B76D9">
        <w:rPr>
          <w:rFonts w:asciiTheme="majorHAnsi" w:hAnsiTheme="majorHAnsi" w:cstheme="majorHAnsi"/>
          <w:u w:val="single"/>
        </w:rPr>
        <w:t xml:space="preserve">get away with anything </w:t>
      </w:r>
      <w:r w:rsidRPr="003B76D9">
        <w:rPr>
          <w:rFonts w:asciiTheme="majorHAnsi" w:hAnsiTheme="majorHAnsi" w:cstheme="majorHAnsi"/>
        </w:rPr>
        <w:t xml:space="preserve">with </w:t>
      </w:r>
      <w:r w:rsidRPr="003B76D9">
        <w:rPr>
          <w:rFonts w:asciiTheme="majorHAnsi" w:hAnsiTheme="majorHAnsi" w:cstheme="majorHAnsi"/>
          <w:u w:val="single"/>
        </w:rPr>
        <w:t xml:space="preserve">Trump and Pompeo </w:t>
      </w:r>
      <w:r w:rsidRPr="003B76D9">
        <w:rPr>
          <w:rFonts w:asciiTheme="majorHAnsi" w:hAnsiTheme="majorHAnsi" w:cstheme="majorHAnsi"/>
        </w:rPr>
        <w:t xml:space="preserve">in the White House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Malsin,</w:t>
      </w:r>
      <w:r w:rsidRPr="003B76D9">
        <w:rPr>
          <w:rFonts w:asciiTheme="majorHAnsi" w:hAnsiTheme="majorHAnsi" w:cstheme="majorHAnsi"/>
        </w:rPr>
        <w:t xml:space="preserve"> </w:t>
      </w:r>
      <w:r w:rsidRPr="003B76D9">
        <w:rPr>
          <w:rFonts w:asciiTheme="majorHAnsi" w:hAnsiTheme="majorHAnsi" w:cstheme="majorHAnsi"/>
          <w:sz w:val="18"/>
          <w:szCs w:val="18"/>
        </w:rPr>
        <w:t>ME Correspondent @ Wall Street Journal</w:t>
      </w:r>
      <w:r w:rsidRPr="003B76D9">
        <w:rPr>
          <w:rStyle w:val="Style13ptBold"/>
          <w:rFonts w:asciiTheme="majorHAnsi" w:hAnsiTheme="majorHAnsi" w:cstheme="majorHAnsi"/>
        </w:rPr>
        <w:t>, 19</w:t>
      </w:r>
      <w:r w:rsidRPr="003B76D9">
        <w:rPr>
          <w:rFonts w:asciiTheme="majorHAnsi" w:hAnsiTheme="majorHAnsi" w:cstheme="majorHAnsi"/>
        </w:rPr>
        <w:t xml:space="preserve"> </w:t>
      </w:r>
      <w:r w:rsidRPr="003B76D9">
        <w:rPr>
          <w:rFonts w:asciiTheme="majorHAnsi" w:hAnsiTheme="majorHAnsi" w:cstheme="majorHAnsi"/>
          <w:sz w:val="18"/>
          <w:szCs w:val="18"/>
        </w:rPr>
        <w:t>(Jared, U.S. Releases $195 Million in Military Aid to Egypt WSJ, https://www.wsj.com/articles/u-s-releases-195-million-in-military-aid-to-egypt-1532553758, 7-20-2019)//EF</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u w:val="single"/>
        </w:rPr>
        <w:t>The Trump administration released $195 million in military aid to Egypt</w:t>
      </w:r>
      <w:r w:rsidRPr="003B76D9">
        <w:rPr>
          <w:rFonts w:asciiTheme="majorHAnsi" w:hAnsiTheme="majorHAnsi" w:cstheme="majorHAnsi"/>
          <w:sz w:val="16"/>
        </w:rPr>
        <w:t xml:space="preserve">, U.S. and Egyptian officials said Wednesday, </w:t>
      </w:r>
      <w:r w:rsidRPr="003B76D9">
        <w:rPr>
          <w:rFonts w:asciiTheme="majorHAnsi" w:hAnsiTheme="majorHAnsi" w:cstheme="majorHAnsi"/>
          <w:u w:val="single"/>
        </w:rPr>
        <w:t>allowing Cairo to access funds Washington withheld last year over concerns about the country’s human-rights record and relationship with North Korea.</w:t>
      </w:r>
      <w:r w:rsidRPr="003B76D9">
        <w:rPr>
          <w:rFonts w:asciiTheme="majorHAnsi" w:hAnsiTheme="majorHAnsi" w:cstheme="majorHAnsi"/>
          <w:sz w:val="16"/>
        </w:rPr>
        <w:t xml:space="preserve"> </w:t>
      </w:r>
      <w:r w:rsidRPr="003B76D9">
        <w:rPr>
          <w:rFonts w:asciiTheme="majorHAnsi" w:hAnsiTheme="majorHAnsi" w:cstheme="majorHAnsi"/>
          <w:u w:val="single"/>
        </w:rPr>
        <w:t>A State Department spokesperson</w:t>
      </w:r>
      <w:r w:rsidRPr="003B76D9">
        <w:rPr>
          <w:rFonts w:asciiTheme="majorHAnsi" w:hAnsiTheme="majorHAnsi" w:cstheme="majorHAnsi"/>
          <w:sz w:val="16"/>
        </w:rPr>
        <w:t xml:space="preserve"> </w:t>
      </w:r>
      <w:r w:rsidRPr="003B76D9">
        <w:rPr>
          <w:rFonts w:asciiTheme="majorHAnsi" w:hAnsiTheme="majorHAnsi" w:cstheme="majorHAnsi"/>
          <w:u w:val="single"/>
        </w:rPr>
        <w:t xml:space="preserve">said </w:t>
      </w:r>
      <w:r w:rsidRPr="003B76D9">
        <w:rPr>
          <w:rFonts w:asciiTheme="majorHAnsi" w:hAnsiTheme="majorHAnsi" w:cstheme="majorHAnsi"/>
          <w:sz w:val="16"/>
        </w:rPr>
        <w:t xml:space="preserve">the </w:t>
      </w:r>
      <w:r w:rsidRPr="003B76D9">
        <w:rPr>
          <w:rFonts w:asciiTheme="majorHAnsi" w:hAnsiTheme="majorHAnsi" w:cstheme="majorHAnsi"/>
          <w:u w:val="single"/>
        </w:rPr>
        <w:t xml:space="preserve">funds had been released in recognition of “steps Egypt has taken </w:t>
      </w:r>
      <w:r w:rsidRPr="003B76D9">
        <w:rPr>
          <w:rFonts w:asciiTheme="majorHAnsi" w:hAnsiTheme="majorHAnsi" w:cstheme="majorHAnsi"/>
          <w:sz w:val="16"/>
        </w:rPr>
        <w:t xml:space="preserve">over the last year </w:t>
      </w:r>
      <w:r w:rsidRPr="003B76D9">
        <w:rPr>
          <w:rFonts w:asciiTheme="majorHAnsi" w:hAnsiTheme="majorHAnsi" w:cstheme="majorHAnsi"/>
          <w:u w:val="single"/>
        </w:rPr>
        <w:t>in response to specific U.S. concerns.”</w:t>
      </w:r>
      <w:r w:rsidRPr="003B76D9">
        <w:rPr>
          <w:rFonts w:asciiTheme="majorHAnsi" w:hAnsiTheme="majorHAnsi" w:cstheme="majorHAnsi"/>
          <w:sz w:val="16"/>
        </w:rPr>
        <w:t xml:space="preserve"> </w:t>
      </w:r>
      <w:r w:rsidRPr="003B76D9">
        <w:rPr>
          <w:rFonts w:asciiTheme="majorHAnsi" w:hAnsiTheme="majorHAnsi" w:cstheme="majorHAnsi"/>
          <w:u w:val="single"/>
        </w:rPr>
        <w:t>The decision ends</w:t>
      </w:r>
      <w:r w:rsidRPr="003B76D9">
        <w:rPr>
          <w:rFonts w:asciiTheme="majorHAnsi" w:hAnsiTheme="majorHAnsi" w:cstheme="majorHAnsi"/>
          <w:sz w:val="16"/>
        </w:rPr>
        <w:t xml:space="preserve"> a nearly </w:t>
      </w:r>
      <w:r w:rsidRPr="003B76D9">
        <w:rPr>
          <w:rFonts w:asciiTheme="majorHAnsi" w:hAnsiTheme="majorHAnsi" w:cstheme="majorHAnsi"/>
          <w:u w:val="single"/>
        </w:rPr>
        <w:t>yearlong standoff that strained relations with</w:t>
      </w:r>
      <w:r w:rsidRPr="003B76D9">
        <w:rPr>
          <w:rFonts w:asciiTheme="majorHAnsi" w:hAnsiTheme="majorHAnsi" w:cstheme="majorHAnsi"/>
          <w:sz w:val="16"/>
        </w:rPr>
        <w:t xml:space="preserve"> one of Washington’s closest allies in the Middle East during a period of otherwise warm ties rooted in a personal affinity between President Donald Trump and </w:t>
      </w:r>
      <w:r w:rsidRPr="003B76D9">
        <w:rPr>
          <w:rFonts w:asciiTheme="majorHAnsi" w:hAnsiTheme="majorHAnsi" w:cstheme="majorHAnsi"/>
          <w:u w:val="single"/>
        </w:rPr>
        <w:t>Egypt</w:t>
      </w:r>
      <w:r w:rsidRPr="003B76D9">
        <w:rPr>
          <w:rFonts w:asciiTheme="majorHAnsi" w:hAnsiTheme="majorHAnsi" w:cstheme="majorHAnsi"/>
          <w:sz w:val="16"/>
        </w:rPr>
        <w:t xml:space="preserve">’s President Abdel Fattah Al Sisi. The situation was an illustration of how U.S.-Egyptian ties have been tested in recent years by the turmoil that followed the 2011 Arab Spring uprising and the 2013 military takeover that ushered in Mr. Sisi’s government. </w:t>
      </w:r>
      <w:r w:rsidRPr="003B76D9">
        <w:rPr>
          <w:rFonts w:asciiTheme="majorHAnsi" w:hAnsiTheme="majorHAnsi" w:cstheme="majorHAnsi"/>
          <w:u w:val="single"/>
        </w:rPr>
        <w:t>For decades Washington</w:t>
      </w:r>
      <w:r w:rsidRPr="003B76D9">
        <w:rPr>
          <w:rFonts w:asciiTheme="majorHAnsi" w:hAnsiTheme="majorHAnsi" w:cstheme="majorHAnsi"/>
          <w:sz w:val="16"/>
        </w:rPr>
        <w:t xml:space="preserve"> has </w:t>
      </w:r>
      <w:r w:rsidRPr="003B76D9">
        <w:rPr>
          <w:rFonts w:asciiTheme="majorHAnsi" w:hAnsiTheme="majorHAnsi" w:cstheme="majorHAnsi"/>
          <w:u w:val="single"/>
        </w:rPr>
        <w:t>considered Egypt a force for stability in the Middle East and</w:t>
      </w:r>
      <w:r w:rsidRPr="003B76D9">
        <w:rPr>
          <w:rFonts w:asciiTheme="majorHAnsi" w:hAnsiTheme="majorHAnsi" w:cstheme="majorHAnsi"/>
          <w:sz w:val="16"/>
        </w:rPr>
        <w:t xml:space="preserve"> a key partner in the fight against extremist groups, but the political unrest of the last eight years has opened cracks in the relationship. The Trump administration initially withheld the funds in 2017 after Mr. Sisi signed a controversial law that restricts the work of nongovernmental organizations. </w:t>
      </w:r>
      <w:r w:rsidRPr="003B76D9">
        <w:rPr>
          <w:rFonts w:asciiTheme="majorHAnsi" w:hAnsiTheme="majorHAnsi" w:cstheme="majorHAnsi"/>
          <w:u w:val="single"/>
        </w:rPr>
        <w:t>Washington also objected to Egypt’s longstanding ties with the pariah regime of North Korea, including arms sales between the two countries</w:t>
      </w:r>
      <w:r w:rsidRPr="003B76D9">
        <w:rPr>
          <w:rFonts w:asciiTheme="majorHAnsi" w:hAnsiTheme="majorHAnsi" w:cstheme="majorHAnsi"/>
          <w:sz w:val="16"/>
        </w:rPr>
        <w:t xml:space="preserve">. </w:t>
      </w:r>
      <w:r w:rsidRPr="003B76D9">
        <w:rPr>
          <w:rFonts w:asciiTheme="majorHAnsi" w:hAnsiTheme="majorHAnsi" w:cstheme="majorHAnsi"/>
          <w:b/>
          <w:bCs/>
          <w:u w:val="single"/>
        </w:rPr>
        <w:t>It wasn’t clear what steps the Egyptian government had taken to address American concerns.</w:t>
      </w:r>
      <w:r w:rsidRPr="003B76D9">
        <w:rPr>
          <w:rFonts w:asciiTheme="majorHAnsi" w:hAnsiTheme="majorHAnsi" w:cstheme="majorHAnsi"/>
          <w:sz w:val="16"/>
        </w:rPr>
        <w:t xml:space="preserve"> The 2017 law conscribing the work of NGOs remains in place, as does a 2013 conviction by a Cairo court of at least 16 Americans—most of them in absentia—working with democracy-promotion groups in Egypt. “</w:t>
      </w:r>
      <w:r w:rsidRPr="003B76D9">
        <w:rPr>
          <w:rFonts w:asciiTheme="majorHAnsi" w:hAnsiTheme="majorHAnsi" w:cstheme="majorHAnsi"/>
          <w:u w:val="single"/>
        </w:rPr>
        <w:t>There remain areas of concern, and we will continue to make clear the need for progress in addressing them,” said the State Department spokesperson,</w:t>
      </w:r>
      <w:r w:rsidRPr="003B76D9">
        <w:rPr>
          <w:rFonts w:asciiTheme="majorHAnsi" w:hAnsiTheme="majorHAnsi" w:cstheme="majorHAnsi"/>
          <w:sz w:val="16"/>
        </w:rPr>
        <w:t xml:space="preserve"> referring to the 2013 conviction. A spokesman for Egypt’s Ministry of Foreign Affairs confirmed the funding had been released but declined to comment further. The decision to grant Egypt access to the funding came during a visit to Washington by a group of senior Egyptian officials, including Abbas Kamel, Egypt’s powerful spy chief. The release of the funds mirrored a drama that unfolded during the Obama administration, analysts said. Former President Barack Obama froze transfers of cash and military equipment to Egypt following the 2013 military coup led by Mr. Sisi, only to lift the ban in 2015 after nearly two years of acrimony between the two governments. In both cases, critics said the two administrations surrendered leverage over Egypt having extracted few if any concessions. “It’s a signal: Don’t pay attention to anything we say in the future,” said Michele Dunne, a former State Department official who is now director of the Middle East Program at the Carnegie Endowment for International Peace in Washington. Egypt is the second-largest recipient of American military aid in the world after Israel. The largest country in the Arab world, Egypt receives approximately $1.3 billion in assistance each year in an arrangement that is part of the legacy of the U.S.-brokered 1979 Israeli-Egyptian peace treaty. Egypt’s government has been repeatedly criticized by human-rights groups in recent years as its security forces have carried out a vast crackdown on political opponents, jailing tens of thousands in the aftermath of the 2013 coup. Under Mr. Sisi, the government recently accelerated the clampdown, carrying out a wave of arrests of prominent dissenters and critics of the regime. Given the apparent lack of change in Egyptian policies, some analysts suggested the shift in the U.S. approach reflected changes made by the new Secretary of State Mike Pompeo, who is seen as more sympathetic to conservative Arab governments than his predecessor Rex Tillerson was. “Secretary Pompeo determined that releasing these funds is important to supporting these needs and continuing to improve our partnership with Egypt,” said a State Department official.</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Secrecy</w:t>
      </w:r>
    </w:p>
    <w:p w:rsidR="00475F68" w:rsidRPr="003B76D9" w:rsidRDefault="00475F68" w:rsidP="00475F68">
      <w:pPr>
        <w:pStyle w:val="Heading4"/>
        <w:rPr>
          <w:rFonts w:asciiTheme="majorHAnsi" w:hAnsiTheme="majorHAnsi" w:cstheme="majorHAnsi"/>
          <w:u w:val="single"/>
        </w:rPr>
      </w:pPr>
      <w:r w:rsidRPr="003B76D9">
        <w:rPr>
          <w:rFonts w:asciiTheme="majorHAnsi" w:hAnsiTheme="majorHAnsi" w:cstheme="majorHAnsi"/>
        </w:rPr>
        <w:t xml:space="preserve">The dealings are </w:t>
      </w:r>
      <w:r w:rsidRPr="003B76D9">
        <w:rPr>
          <w:rFonts w:asciiTheme="majorHAnsi" w:hAnsiTheme="majorHAnsi" w:cstheme="majorHAnsi"/>
          <w:u w:val="single"/>
        </w:rPr>
        <w:t xml:space="preserve">covert </w:t>
      </w:r>
      <w:r w:rsidRPr="003B76D9">
        <w:rPr>
          <w:rFonts w:asciiTheme="majorHAnsi" w:hAnsiTheme="majorHAnsi" w:cstheme="majorHAnsi"/>
        </w:rPr>
        <w:t xml:space="preserve">– Egypt is already too </w:t>
      </w:r>
      <w:r w:rsidRPr="003B76D9">
        <w:rPr>
          <w:rFonts w:asciiTheme="majorHAnsi" w:hAnsiTheme="majorHAnsi" w:cstheme="majorHAnsi"/>
          <w:u w:val="single"/>
        </w:rPr>
        <w:t xml:space="preserve">deeply-entangled </w:t>
      </w:r>
      <w:r w:rsidRPr="003B76D9">
        <w:rPr>
          <w:rFonts w:asciiTheme="majorHAnsi" w:hAnsiTheme="majorHAnsi" w:cstheme="majorHAnsi"/>
        </w:rPr>
        <w:t xml:space="preserve">with Korea and they </w:t>
      </w:r>
      <w:r w:rsidRPr="003B76D9">
        <w:rPr>
          <w:rFonts w:asciiTheme="majorHAnsi" w:hAnsiTheme="majorHAnsi" w:cstheme="majorHAnsi"/>
          <w:u w:val="single"/>
        </w:rPr>
        <w:t xml:space="preserve">blatantly lie about transparency </w:t>
      </w:r>
    </w:p>
    <w:p w:rsidR="00475F68" w:rsidRPr="003B76D9" w:rsidRDefault="00475F68" w:rsidP="00475F68">
      <w:pPr>
        <w:rPr>
          <w:rFonts w:asciiTheme="majorHAnsi" w:hAnsiTheme="majorHAnsi" w:cstheme="majorHAnsi"/>
          <w:sz w:val="18"/>
          <w:szCs w:val="18"/>
        </w:rPr>
      </w:pPr>
      <w:r w:rsidRPr="003B76D9">
        <w:rPr>
          <w:rStyle w:val="Style13ptBold"/>
          <w:rFonts w:asciiTheme="majorHAnsi" w:hAnsiTheme="majorHAnsi" w:cstheme="majorHAnsi"/>
        </w:rPr>
        <w:t>Warrick</w:t>
      </w:r>
      <w:r w:rsidRPr="003B76D9">
        <w:rPr>
          <w:rFonts w:asciiTheme="majorHAnsi" w:hAnsiTheme="majorHAnsi" w:cstheme="majorHAnsi"/>
        </w:rPr>
        <w:t xml:space="preserve">, </w:t>
      </w:r>
      <w:r w:rsidRPr="003B76D9">
        <w:rPr>
          <w:rFonts w:asciiTheme="majorHAnsi" w:hAnsiTheme="majorHAnsi" w:cstheme="majorHAnsi"/>
          <w:sz w:val="18"/>
          <w:szCs w:val="18"/>
        </w:rPr>
        <w:t>Journalist @ WaPo</w:t>
      </w:r>
      <w:r w:rsidRPr="003B76D9">
        <w:rPr>
          <w:rFonts w:asciiTheme="majorHAnsi" w:hAnsiTheme="majorHAnsi" w:cstheme="majorHAnsi"/>
        </w:rPr>
        <w:t>,</w:t>
      </w:r>
      <w:r w:rsidRPr="003B76D9">
        <w:rPr>
          <w:rStyle w:val="Style13ptBold"/>
          <w:rFonts w:asciiTheme="majorHAnsi" w:hAnsiTheme="majorHAnsi" w:cstheme="majorHAnsi"/>
        </w:rPr>
        <w:t xml:space="preserve"> 17</w:t>
      </w:r>
      <w:r w:rsidRPr="003B76D9">
        <w:rPr>
          <w:rFonts w:asciiTheme="majorHAnsi" w:hAnsiTheme="majorHAnsi" w:cstheme="majorHAnsi"/>
        </w:rPr>
        <w:t xml:space="preserve"> </w:t>
      </w:r>
      <w:r w:rsidRPr="003B76D9">
        <w:rPr>
          <w:rFonts w:asciiTheme="majorHAnsi" w:hAnsiTheme="majorHAnsi" w:cstheme="majorHAnsi"/>
          <w:sz w:val="18"/>
          <w:szCs w:val="18"/>
        </w:rPr>
        <w:t>(Joby, A North Korean ship was seized off Egypt with a huge cache of weapons destined for a surprising buyer, Washington Post, https://www.washingtonpost.com/world/national-security/a-north-korean-ship-was-seized-off-egypt-with-a-huge-cache-of-weapons-destined-for-a-surprising-buyer/2017/10/01/d9a4e06e-a46d-11e7-b14f-f41773cd5a14_story.html, 10-1-2017)//EF</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Last August, </w:t>
      </w:r>
      <w:r w:rsidRPr="003B76D9">
        <w:rPr>
          <w:rStyle w:val="StyleUnderline"/>
          <w:rFonts w:asciiTheme="majorHAnsi" w:hAnsiTheme="majorHAnsi" w:cstheme="majorHAnsi"/>
        </w:rPr>
        <w:t>a secret message was passed from Washington to Cairo warning about a mysterious vessel steaming toward the Suez Canal</w:t>
      </w:r>
      <w:r w:rsidRPr="003B76D9">
        <w:rPr>
          <w:rFonts w:asciiTheme="majorHAnsi" w:hAnsiTheme="majorHAnsi" w:cstheme="majorHAnsi"/>
          <w:sz w:val="16"/>
        </w:rPr>
        <w:t xml:space="preserve">. The bulk freighter named Jie Shun was flying Cambodian colors but had sailed from North Korea, the warning said, with a North Korean crew and an unknown cargo shrouded by heavy tarps. Armed with this tip, customs agents were waiting when the ship entered Egyptian waters. They swarmed the vessel and discovered, concealed under bins of iron ore, a cache of more than 30,000 rocket-propelled grenades. It was, as a United Nations report later concluded, the "largest seizure of ammunition in the history of sanctions against the Democratic People's Republic of Korea." But who were the rockets for? The Jie Shun's final secret would take months to resolve and would yield perhaps the biggest surprise of all: The buyers were the Egyptians themselves. A U.N. investigation uncovered a complex arrangement in which Egyptian business executives ordered millions of dollars worth of North Korean rockets for the country's military while also taking pains to keep the transaction hidden, according to U.S. officials and Western diplomats familiar with the findings. The incident, many details of which were never publicly revealed, prompted the latest in a series of intense, if private, U.S. complaints over Egyptian efforts to obtain banned military hardware from Pyongyang, the officials said. </w:t>
      </w:r>
      <w:r w:rsidRPr="003B76D9">
        <w:rPr>
          <w:rStyle w:val="StyleUnderline"/>
          <w:rFonts w:asciiTheme="majorHAnsi" w:hAnsiTheme="majorHAnsi" w:cstheme="majorHAnsi"/>
        </w:rPr>
        <w:t>It also shed light on a little-understood global arms trade that has become an increasingly vital financial lifeline for North Korea</w:t>
      </w:r>
      <w:r w:rsidRPr="003B76D9">
        <w:rPr>
          <w:rFonts w:asciiTheme="majorHAnsi" w:hAnsiTheme="majorHAnsi" w:cstheme="majorHAnsi"/>
          <w:sz w:val="16"/>
        </w:rPr>
        <w:t xml:space="preserve">n leader Kim Jong Un in the wake of unprecedented economic sanctions. "Egypt will continue to abide by all Security Council resolutions and will always be in conformity with these resolutions as they restrain military purchases from North Korea," the statement said. But </w:t>
      </w:r>
      <w:r w:rsidRPr="003B76D9">
        <w:rPr>
          <w:rStyle w:val="StyleUnderline"/>
          <w:rFonts w:asciiTheme="majorHAnsi" w:hAnsiTheme="majorHAnsi" w:cstheme="majorHAnsi"/>
        </w:rPr>
        <w:t>U.S. officials confirmed that delivery of the rockets was foiled only when U.S. intelligence agencies spotted the vessel and alerted Egyptian authorities through diplomatic channels — essentially forcing them to take action — said current and former U.S. officials</w:t>
      </w:r>
      <w:r w:rsidRPr="003B76D9">
        <w:rPr>
          <w:rFonts w:asciiTheme="majorHAnsi" w:hAnsiTheme="majorHAnsi" w:cstheme="majorHAnsi"/>
          <w:sz w:val="16"/>
        </w:rPr>
        <w:t xml:space="preserve"> and diplomats briefed on the events. The officials, who spoke on the condition of anonymity to discuss U.S. and U.N. findings, said </w:t>
      </w:r>
      <w:r w:rsidRPr="003B76D9">
        <w:rPr>
          <w:rStyle w:val="StyleUnderline"/>
          <w:rFonts w:asciiTheme="majorHAnsi" w:hAnsiTheme="majorHAnsi" w:cstheme="majorHAnsi"/>
        </w:rPr>
        <w:t>the Jie Shun episode was one of a series of clandestine deals</w:t>
      </w:r>
      <w:r w:rsidRPr="003B76D9">
        <w:rPr>
          <w:rFonts w:asciiTheme="majorHAnsi" w:hAnsiTheme="majorHAnsi" w:cstheme="majorHAnsi"/>
          <w:sz w:val="16"/>
        </w:rPr>
        <w:t xml:space="preserve"> that led the Trump administration to freeze or delay nearly $300 million in military aid to Egypt over the summer. </w:t>
      </w:r>
      <w:r w:rsidRPr="003B76D9">
        <w:rPr>
          <w:rStyle w:val="StyleUnderline"/>
          <w:rFonts w:asciiTheme="majorHAnsi" w:hAnsiTheme="majorHAnsi" w:cstheme="majorHAnsi"/>
        </w:rPr>
        <w:t xml:space="preserve">Whether North Korea was ever paid for the </w:t>
      </w:r>
      <w:r w:rsidRPr="003B76D9">
        <w:rPr>
          <w:rFonts w:asciiTheme="majorHAnsi" w:hAnsiTheme="majorHAnsi" w:cstheme="majorHAnsi"/>
          <w:sz w:val="16"/>
        </w:rPr>
        <w:t xml:space="preserve">estimated $23 million </w:t>
      </w:r>
      <w:r w:rsidRPr="003B76D9">
        <w:rPr>
          <w:rStyle w:val="StyleUnderline"/>
          <w:rFonts w:asciiTheme="majorHAnsi" w:hAnsiTheme="majorHAnsi" w:cstheme="majorHAnsi"/>
        </w:rPr>
        <w:t>rocket shipment is unclear</w:t>
      </w:r>
      <w:r w:rsidRPr="003B76D9">
        <w:rPr>
          <w:rFonts w:asciiTheme="majorHAnsi" w:hAnsiTheme="majorHAnsi" w:cstheme="majorHAnsi"/>
          <w:sz w:val="16"/>
        </w:rPr>
        <w:t xml:space="preserve">. But the episode </w:t>
      </w:r>
      <w:r w:rsidRPr="003B76D9">
        <w:rPr>
          <w:rStyle w:val="StyleUnderline"/>
          <w:rFonts w:asciiTheme="majorHAnsi" w:hAnsiTheme="majorHAnsi" w:cstheme="majorHAnsi"/>
        </w:rPr>
        <w:t xml:space="preserve">illustrates one of the key challenges faced by world leaders in seeking to change North Korea's behavior </w:t>
      </w:r>
      <w:r w:rsidRPr="003B76D9">
        <w:rPr>
          <w:rFonts w:asciiTheme="majorHAnsi" w:hAnsiTheme="majorHAnsi" w:cstheme="majorHAnsi"/>
          <w:sz w:val="16"/>
        </w:rPr>
        <w:t xml:space="preserve">through economic pressure. </w:t>
      </w:r>
      <w:r w:rsidRPr="003B76D9">
        <w:rPr>
          <w:rStyle w:val="StyleUnderline"/>
          <w:rFonts w:asciiTheme="majorHAnsi" w:hAnsiTheme="majorHAnsi" w:cstheme="majorHAnsi"/>
        </w:rPr>
        <w:t>Even as the United States and its allies pile on the sanctions, Kim continues to quietly reap profits from selling cheap conventional weapons and military hardware to a list of customers and beneficiaries</w:t>
      </w:r>
      <w:r w:rsidRPr="003B76D9">
        <w:rPr>
          <w:rFonts w:asciiTheme="majorHAnsi" w:hAnsiTheme="majorHAnsi" w:cstheme="majorHAnsi"/>
          <w:sz w:val="16"/>
        </w:rPr>
        <w:t xml:space="preserve"> that has at times </w:t>
      </w:r>
      <w:r w:rsidRPr="003B76D9">
        <w:rPr>
          <w:rStyle w:val="StyleUnderline"/>
          <w:rFonts w:asciiTheme="majorHAnsi" w:hAnsiTheme="majorHAnsi" w:cstheme="majorHAnsi"/>
        </w:rPr>
        <w:t xml:space="preserve">included </w:t>
      </w:r>
      <w:r w:rsidRPr="003B76D9">
        <w:rPr>
          <w:rFonts w:asciiTheme="majorHAnsi" w:hAnsiTheme="majorHAnsi" w:cstheme="majorHAnsi"/>
          <w:sz w:val="16"/>
        </w:rPr>
        <w:t xml:space="preserve">Iran, Burma, Cuba, Syria, Eritrea and at least two terrorist groups, as well as </w:t>
      </w:r>
      <w:r w:rsidRPr="003B76D9">
        <w:rPr>
          <w:rStyle w:val="StyleUnderline"/>
          <w:rFonts w:asciiTheme="majorHAnsi" w:hAnsiTheme="majorHAnsi" w:cstheme="majorHAnsi"/>
        </w:rPr>
        <w:t>key U.S. allies such as Egyp</w:t>
      </w:r>
      <w:r w:rsidRPr="003B76D9">
        <w:rPr>
          <w:rFonts w:asciiTheme="majorHAnsi" w:hAnsiTheme="majorHAnsi" w:cstheme="majorHAnsi"/>
          <w:sz w:val="16"/>
        </w:rPr>
        <w:t>t, analysts said.</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No Egypt-Ethiopia War</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Egypt doesn’t want to go to war with Ethiopia</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Gaballa 18</w:t>
      </w:r>
      <w:r w:rsidRPr="003B76D9">
        <w:rPr>
          <w:rFonts w:asciiTheme="majorHAnsi" w:hAnsiTheme="majorHAnsi" w:cstheme="majorHAnsi"/>
        </w:rPr>
        <w:t xml:space="preserve"> – reuter’s journalist. (Arwa, 01.15.18, “Egypt says it does not want war as tension grows with Sudan,” </w:t>
      </w:r>
      <w:hyperlink r:id="rId77" w:history="1">
        <w:r w:rsidRPr="003B76D9">
          <w:rPr>
            <w:rStyle w:val="Hyperlink"/>
            <w:rFonts w:asciiTheme="majorHAnsi" w:hAnsiTheme="majorHAnsi" w:cstheme="majorHAnsi"/>
          </w:rPr>
          <w:t>https://www.reuters.com/article/us-egypt-sudan-politics/egypt-says-it-does-not-want-war-as-tension-grows-with-sudan-idUSKBN1F423D)</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CAIRO (Reuters) - </w:t>
      </w:r>
      <w:r w:rsidRPr="003B76D9">
        <w:rPr>
          <w:rStyle w:val="StyleUnderline"/>
          <w:rFonts w:asciiTheme="majorHAnsi" w:hAnsiTheme="majorHAnsi" w:cstheme="majorHAnsi"/>
        </w:rPr>
        <w:t>President</w:t>
      </w:r>
      <w:r w:rsidRPr="003B76D9">
        <w:rPr>
          <w:rFonts w:asciiTheme="majorHAnsi" w:hAnsiTheme="majorHAnsi" w:cstheme="majorHAnsi"/>
          <w:sz w:val="16"/>
        </w:rPr>
        <w:t xml:space="preserve"> Abdel Fattah </w:t>
      </w:r>
      <w:r w:rsidRPr="003B76D9">
        <w:rPr>
          <w:rStyle w:val="StyleUnderline"/>
          <w:rFonts w:asciiTheme="majorHAnsi" w:hAnsiTheme="majorHAnsi" w:cstheme="majorHAnsi"/>
        </w:rPr>
        <w:t>al-Sisi said</w:t>
      </w:r>
      <w:r w:rsidRPr="003B76D9">
        <w:rPr>
          <w:rFonts w:asciiTheme="majorHAnsi" w:hAnsiTheme="majorHAnsi" w:cstheme="majorHAnsi"/>
          <w:sz w:val="16"/>
        </w:rPr>
        <w:t xml:space="preserve"> on Monday </w:t>
      </w:r>
      <w:r w:rsidRPr="003B76D9">
        <w:rPr>
          <w:rStyle w:val="StyleUnderline"/>
          <w:rFonts w:asciiTheme="majorHAnsi" w:hAnsiTheme="majorHAnsi" w:cstheme="majorHAnsi"/>
        </w:rPr>
        <w:t>Egypt is not conspiring against its neighbors and has no intention to fight, a reference to growing tension</w:t>
      </w:r>
      <w:r w:rsidRPr="003B76D9">
        <w:rPr>
          <w:rFonts w:asciiTheme="majorHAnsi" w:hAnsiTheme="majorHAnsi" w:cstheme="majorHAnsi"/>
          <w:sz w:val="16"/>
        </w:rPr>
        <w:t xml:space="preserve"> with Sudan. </w:t>
      </w:r>
      <w:r w:rsidRPr="003B76D9">
        <w:rPr>
          <w:rStyle w:val="StyleUnderline"/>
          <w:rFonts w:asciiTheme="majorHAnsi" w:hAnsiTheme="majorHAnsi" w:cstheme="majorHAnsi"/>
        </w:rPr>
        <w:t>Relations have deteriorated in recent weeks</w:t>
      </w:r>
      <w:r w:rsidRPr="003B76D9">
        <w:rPr>
          <w:rFonts w:asciiTheme="majorHAnsi" w:hAnsiTheme="majorHAnsi" w:cstheme="majorHAnsi"/>
          <w:sz w:val="16"/>
        </w:rPr>
        <w:t xml:space="preserve">, </w:t>
      </w:r>
      <w:r w:rsidRPr="003B76D9">
        <w:rPr>
          <w:rStyle w:val="StyleUnderline"/>
          <w:rFonts w:asciiTheme="majorHAnsi" w:hAnsiTheme="majorHAnsi" w:cstheme="majorHAnsi"/>
        </w:rPr>
        <w:t>including</w:t>
      </w:r>
      <w:r w:rsidRPr="003B76D9">
        <w:rPr>
          <w:rFonts w:asciiTheme="majorHAnsi" w:hAnsiTheme="majorHAnsi" w:cstheme="majorHAnsi"/>
          <w:sz w:val="16"/>
        </w:rPr>
        <w:t xml:space="preserve"> over a Sudan-Turkey naval agreement that angered Cairo and </w:t>
      </w:r>
      <w:r w:rsidRPr="003B76D9">
        <w:rPr>
          <w:rStyle w:val="StyleUnderline"/>
          <w:rFonts w:asciiTheme="majorHAnsi" w:hAnsiTheme="majorHAnsi" w:cstheme="majorHAnsi"/>
        </w:rPr>
        <w:t>an ongoing dispute over a dam Ethiopia is building on the Nile river that runs through all three countries</w:t>
      </w:r>
      <w:r w:rsidRPr="003B76D9">
        <w:rPr>
          <w:rFonts w:asciiTheme="majorHAnsi" w:hAnsiTheme="majorHAnsi" w:cstheme="majorHAnsi"/>
          <w:sz w:val="16"/>
        </w:rPr>
        <w:t>. In the latest move, Sudan recalled its ambassador to Egypt without saying when he might be back. “</w:t>
      </w:r>
      <w:r w:rsidRPr="003B76D9">
        <w:rPr>
          <w:rStyle w:val="StyleUnderline"/>
          <w:rFonts w:asciiTheme="majorHAnsi" w:hAnsiTheme="majorHAnsi" w:cstheme="majorHAnsi"/>
        </w:rPr>
        <w:t>Let’s always look for peace and development</w:t>
      </w:r>
      <w:r w:rsidRPr="003B76D9">
        <w:rPr>
          <w:rFonts w:asciiTheme="majorHAnsi" w:hAnsiTheme="majorHAnsi" w:cstheme="majorHAnsi"/>
          <w:sz w:val="16"/>
        </w:rPr>
        <w:t xml:space="preserve">, our people need that. They don’t need us arguing and entering conflict,” </w:t>
      </w:r>
      <w:r w:rsidRPr="003B76D9">
        <w:rPr>
          <w:rStyle w:val="StyleUnderline"/>
          <w:rFonts w:asciiTheme="majorHAnsi" w:hAnsiTheme="majorHAnsi" w:cstheme="majorHAnsi"/>
        </w:rPr>
        <w:t>Sisi said</w:t>
      </w:r>
      <w:r w:rsidRPr="003B76D9">
        <w:rPr>
          <w:rFonts w:asciiTheme="majorHAnsi" w:hAnsiTheme="majorHAnsi" w:cstheme="majorHAnsi"/>
          <w:sz w:val="16"/>
        </w:rPr>
        <w:t xml:space="preserve"> at an inauguration of new projects in the province of Monofeya. </w:t>
      </w:r>
      <w:r w:rsidRPr="003B76D9">
        <w:rPr>
          <w:rStyle w:val="StyleUnderline"/>
          <w:rFonts w:asciiTheme="majorHAnsi" w:hAnsiTheme="majorHAnsi" w:cstheme="majorHAnsi"/>
        </w:rPr>
        <w:t>He said Egypt would not interfere in other countries’ affairs</w:t>
      </w:r>
      <w:r w:rsidRPr="003B76D9">
        <w:rPr>
          <w:rFonts w:asciiTheme="majorHAnsi" w:hAnsiTheme="majorHAnsi" w:cstheme="majorHAnsi"/>
          <w:sz w:val="16"/>
        </w:rPr>
        <w:t>. Khartoum has in the past accused Cairo of political meddling while Egypt has accused Sudan of harboring Egyptian Islamists. “</w:t>
      </w:r>
      <w:r w:rsidRPr="003B76D9">
        <w:rPr>
          <w:rStyle w:val="StyleUnderline"/>
          <w:rFonts w:asciiTheme="majorHAnsi" w:hAnsiTheme="majorHAnsi" w:cstheme="majorHAnsi"/>
        </w:rPr>
        <w:t xml:space="preserve">Egypt will not fight its brothers ... I’m saying this as a message to our brothers in Sudan,” Sisi said. </w:t>
      </w:r>
      <w:r w:rsidRPr="003B76D9">
        <w:rPr>
          <w:rFonts w:asciiTheme="majorHAnsi" w:hAnsiTheme="majorHAnsi" w:cstheme="majorHAnsi"/>
          <w:sz w:val="16"/>
        </w:rPr>
        <w:t xml:space="preserve">Khartoum and Ankara agreed last month that Turkey would rebuild a ruined Ottoman port city on Sudan’s Red Sea coast and construct a dock to maintain civilian and military vessels. Egyptian officials reacted with suspicion about what they see as Turkey’s plans to expand its influence in the region. Separately, </w:t>
      </w:r>
      <w:r w:rsidRPr="003B76D9">
        <w:rPr>
          <w:rStyle w:val="StyleUnderline"/>
          <w:rFonts w:asciiTheme="majorHAnsi" w:hAnsiTheme="majorHAnsi" w:cstheme="majorHAnsi"/>
        </w:rPr>
        <w:t xml:space="preserve">Ethiopia is building a hydroelectric dam on the Nile which Cairo fears will restrict the waters flowing down from Ethiopia’s highlands and through Sudan to Egypt. </w:t>
      </w:r>
      <w:r w:rsidRPr="003B76D9">
        <w:rPr>
          <w:rFonts w:asciiTheme="majorHAnsi" w:hAnsiTheme="majorHAnsi" w:cstheme="majorHAnsi"/>
          <w:sz w:val="16"/>
        </w:rPr>
        <w:t xml:space="preserve">Ethiopia, which wants to become Africa’s biggest power exporter, says it will have no such impact. Egypt believes Sudan is leaning toward the Ethiopian position in the dispute. The Ethiopian foreign minister, who held talks with his Sudanese counterpart on Sunday, is expected to visit Cairo later this week for negotiations after multiple delays. </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North Korea – Relations Inev</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Egypt </w:t>
      </w:r>
      <w:r w:rsidRPr="003B76D9">
        <w:rPr>
          <w:rFonts w:asciiTheme="majorHAnsi" w:hAnsiTheme="majorHAnsi" w:cstheme="majorHAnsi"/>
          <w:u w:val="single"/>
        </w:rPr>
        <w:t>won’t</w:t>
      </w:r>
      <w:r w:rsidRPr="003B76D9">
        <w:rPr>
          <w:rFonts w:asciiTheme="majorHAnsi" w:hAnsiTheme="majorHAnsi" w:cstheme="majorHAnsi"/>
        </w:rPr>
        <w:t xml:space="preserve"> back down – government officials prove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Eltohamy 17</w:t>
      </w:r>
      <w:r w:rsidRPr="003B76D9">
        <w:rPr>
          <w:rFonts w:asciiTheme="majorHAnsi" w:hAnsiTheme="majorHAnsi" w:cstheme="majorHAnsi"/>
        </w:rPr>
        <w:t xml:space="preserve"> – Egyptian journalist who writes for Al-Masry Al-Youm (Amr; “Egypt unwavering to US pressure over North Korea”; 9/11/17; </w:t>
      </w:r>
      <w:hyperlink r:id="rId78" w:history="1">
        <w:r w:rsidRPr="003B76D9">
          <w:rPr>
            <w:rStyle w:val="Hyperlink"/>
            <w:rFonts w:asciiTheme="majorHAnsi" w:hAnsiTheme="majorHAnsi" w:cstheme="majorHAnsi"/>
          </w:rPr>
          <w:t>https://www.al-monitor.com/pulse/originals/2017/09/egypt-north-korea-relations-us-pressure-cut-aid.html</w:t>
        </w:r>
      </w:hyperlink>
      <w:r w:rsidRPr="003B76D9">
        <w:rPr>
          <w:rFonts w:asciiTheme="majorHAnsi" w:hAnsiTheme="majorHAnsi" w:cstheme="majorHAnsi"/>
        </w:rPr>
        <w:t xml:space="preserve">; accessed 7/20/19) dc </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CAIRO — </w:t>
      </w:r>
      <w:r w:rsidRPr="003B76D9">
        <w:rPr>
          <w:rStyle w:val="StyleUnderline"/>
          <w:rFonts w:asciiTheme="majorHAnsi" w:hAnsiTheme="majorHAnsi" w:cstheme="majorHAnsi"/>
        </w:rPr>
        <w:t>The ongoing cooperation between Egypt and North Korea under Egyptian President Abdel Fattah al-Sisi has led Washington to reiterate calls on Egypt to freeze such ties. This comes amid leaks that the US</w:t>
      </w:r>
      <w:r w:rsidRPr="003B76D9">
        <w:rPr>
          <w:rFonts w:asciiTheme="majorHAnsi" w:hAnsiTheme="majorHAnsi" w:cstheme="majorHAnsi"/>
          <w:sz w:val="16"/>
        </w:rPr>
        <w:t xml:space="preserve"> State </w:t>
      </w:r>
      <w:r w:rsidRPr="003B76D9">
        <w:rPr>
          <w:rStyle w:val="StyleUnderline"/>
          <w:rFonts w:asciiTheme="majorHAnsi" w:hAnsiTheme="majorHAnsi" w:cstheme="majorHAnsi"/>
        </w:rPr>
        <w:t xml:space="preserve">Department's suspension of </w:t>
      </w:r>
      <w:r w:rsidRPr="003B76D9">
        <w:rPr>
          <w:rFonts w:asciiTheme="majorHAnsi" w:hAnsiTheme="majorHAnsi" w:cstheme="majorHAnsi"/>
          <w:sz w:val="16"/>
        </w:rPr>
        <w:t xml:space="preserve">military </w:t>
      </w:r>
      <w:r w:rsidRPr="003B76D9">
        <w:rPr>
          <w:rStyle w:val="StyleUnderline"/>
          <w:rFonts w:asciiTheme="majorHAnsi" w:hAnsiTheme="majorHAnsi" w:cstheme="majorHAnsi"/>
        </w:rPr>
        <w:t>aid</w:t>
      </w:r>
      <w:r w:rsidRPr="003B76D9">
        <w:rPr>
          <w:rFonts w:asciiTheme="majorHAnsi" w:hAnsiTheme="majorHAnsi" w:cstheme="majorHAnsi"/>
          <w:sz w:val="16"/>
        </w:rPr>
        <w:t xml:space="preserve"> to the Egyptian government </w:t>
      </w:r>
      <w:r w:rsidRPr="003B76D9">
        <w:rPr>
          <w:rStyle w:val="StyleUnderline"/>
          <w:rFonts w:asciiTheme="majorHAnsi" w:hAnsiTheme="majorHAnsi" w:cstheme="majorHAnsi"/>
        </w:rPr>
        <w:t>was</w:t>
      </w:r>
      <w:r w:rsidRPr="003B76D9">
        <w:rPr>
          <w:rFonts w:asciiTheme="majorHAnsi" w:hAnsiTheme="majorHAnsi" w:cstheme="majorHAnsi"/>
          <w:sz w:val="16"/>
        </w:rPr>
        <w:t xml:space="preserve"> not </w:t>
      </w:r>
      <w:r w:rsidRPr="003B76D9">
        <w:rPr>
          <w:rStyle w:val="StyleUnderline"/>
          <w:rFonts w:asciiTheme="majorHAnsi" w:hAnsiTheme="majorHAnsi" w:cstheme="majorHAnsi"/>
        </w:rPr>
        <w:t>linked to</w:t>
      </w:r>
      <w:r w:rsidRPr="003B76D9">
        <w:rPr>
          <w:rFonts w:asciiTheme="majorHAnsi" w:hAnsiTheme="majorHAnsi" w:cstheme="majorHAnsi"/>
          <w:sz w:val="16"/>
        </w:rPr>
        <w:t xml:space="preserve"> Egypt’s human rights record as stated, but to </w:t>
      </w:r>
      <w:r w:rsidRPr="003B76D9">
        <w:rPr>
          <w:rStyle w:val="StyleUnderline"/>
          <w:rFonts w:asciiTheme="majorHAnsi" w:hAnsiTheme="majorHAnsi" w:cstheme="majorHAnsi"/>
        </w:rPr>
        <w:t>these</w:t>
      </w:r>
      <w:r w:rsidRPr="003B76D9">
        <w:rPr>
          <w:rFonts w:asciiTheme="majorHAnsi" w:hAnsiTheme="majorHAnsi" w:cstheme="majorHAnsi"/>
          <w:sz w:val="16"/>
        </w:rPr>
        <w:t xml:space="preserve"> </w:t>
      </w:r>
      <w:r w:rsidRPr="003B76D9">
        <w:rPr>
          <w:rStyle w:val="StyleUnderline"/>
          <w:rFonts w:asciiTheme="majorHAnsi" w:hAnsiTheme="majorHAnsi" w:cstheme="majorHAnsi"/>
        </w:rPr>
        <w:t>specific ties, especially at the military level, as Pyongyang failed to respond to US pressure</w:t>
      </w:r>
      <w:r w:rsidRPr="003B76D9">
        <w:rPr>
          <w:rFonts w:asciiTheme="majorHAnsi" w:hAnsiTheme="majorHAnsi" w:cstheme="majorHAnsi"/>
          <w:sz w:val="16"/>
        </w:rPr>
        <w:t xml:space="preserve"> not to conduct a long-range missile test. On Aug. 23, the United States suspended $195 million in military aid to Cairo and delayed an additional $95.7 million. The White House said in a July 5 statement that US President Donald Trump called his Egyptian counterpart. According to the statement, </w:t>
      </w:r>
      <w:r w:rsidRPr="003B76D9">
        <w:rPr>
          <w:rStyle w:val="StyleUnderline"/>
          <w:rFonts w:asciiTheme="majorHAnsi" w:hAnsiTheme="majorHAnsi" w:cstheme="majorHAnsi"/>
        </w:rPr>
        <w:t>Trump stressed the threat from North Korea and the need for all countries to fully implement UN Security Council resolutions on North Korea, stop hosting North Korean guest workers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and stop providing economic or military benefits to the country. </w:t>
      </w:r>
      <w:r w:rsidRPr="003B76D9">
        <w:rPr>
          <w:rFonts w:asciiTheme="majorHAnsi" w:hAnsiTheme="majorHAnsi" w:cstheme="majorHAnsi"/>
          <w:sz w:val="16"/>
        </w:rPr>
        <w:t xml:space="preserve">The relationship between North Korea and Egypt was confirmed in a report issued by the United Nations on Feb. 23, 2015, whereby the North Korean Ocean Maritime Management Company (OMM) played a key role in arranging the illicit shipment of concealed arms through individuals and entities based in Egypt and other countries. The UN report said that OMM representatives were embedded in a company (Sunlight Agency) in Port Said at least until 2011. The State Information Service (SIS), an official government body affiliated with the presidency, describes on its official website Egypt's relations with North Korea as “historic,” and pointed out that the two countries are tied by around 20 economic, security, media, technology and cultural agreements, among others. The SIS website states, “The volume of the Egyptian Orascom Group's direct investments in the Democratic People's Republic of Korea has exceeded half a billion dollars, which puts Egyptian investments at the top of the pyramid of foreign investments in Korea.” Also, Sisi had invited North Korean leader Kim Jong Un in May 2015 to attend the opening ceremony of the new Suez Canal. The invitation was welcomed by his Korean counterpart, who sent the president of the Presidium of the Supreme People's Assembly of North Korea, Kim Yong-nam, to attend the ceremony on Aug. 5, 2015. “Relations with Egypt will develop under Sisi,” North Korea's military attache at the Korean Embassy in Cairo, Ju Haq Shul, said April 23 on the 85th anniversary of the founding of the North Korean army. He said that he is “certain the development will also include the relationship between the Egyptian and North Korean armies.” Egypt is one of three Arab countries (in addition to Syria and Palestine) that still have an operating embassy in Pyongyang. It is also one of only five Arab countries to host a North Korean Embassy on its territory, the other countries being Syria, Algeria, Kuwait and Libya. </w:t>
      </w:r>
      <w:r w:rsidRPr="003B76D9">
        <w:rPr>
          <w:rStyle w:val="StyleUnderline"/>
          <w:rFonts w:asciiTheme="majorHAnsi" w:hAnsiTheme="majorHAnsi" w:cstheme="majorHAnsi"/>
        </w:rPr>
        <w:t>While a statement issued by the Egyptian Foreign Ministry</w:t>
      </w:r>
      <w:r w:rsidRPr="003B76D9">
        <w:rPr>
          <w:rFonts w:asciiTheme="majorHAnsi" w:hAnsiTheme="majorHAnsi" w:cstheme="majorHAnsi"/>
          <w:sz w:val="16"/>
        </w:rPr>
        <w:t xml:space="preserve"> in January 2016 </w:t>
      </w:r>
      <w:r w:rsidRPr="003B76D9">
        <w:rPr>
          <w:rStyle w:val="StyleUnderline"/>
          <w:rFonts w:asciiTheme="majorHAnsi" w:hAnsiTheme="majorHAnsi" w:cstheme="majorHAnsi"/>
        </w:rPr>
        <w:t>condemned North Korea's missile test, a spokesman for the ministry described</w:t>
      </w:r>
      <w:r w:rsidRPr="003B76D9">
        <w:rPr>
          <w:rFonts w:asciiTheme="majorHAnsi" w:hAnsiTheme="majorHAnsi" w:cstheme="majorHAnsi"/>
          <w:sz w:val="16"/>
        </w:rPr>
        <w:t xml:space="preserve"> in a TV interview on Jan. 7, 2016, </w:t>
      </w:r>
      <w:r w:rsidRPr="003B76D9">
        <w:rPr>
          <w:rStyle w:val="StyleUnderline"/>
          <w:rFonts w:asciiTheme="majorHAnsi" w:hAnsiTheme="majorHAnsi" w:cstheme="majorHAnsi"/>
        </w:rPr>
        <w:t>the relationship between the two countries as</w:t>
      </w:r>
      <w:r w:rsidRPr="003B76D9">
        <w:rPr>
          <w:rFonts w:asciiTheme="majorHAnsi" w:hAnsiTheme="majorHAnsi" w:cstheme="majorHAnsi"/>
          <w:sz w:val="16"/>
        </w:rPr>
        <w:t xml:space="preserve"> </w:t>
      </w:r>
      <w:r w:rsidRPr="003B76D9">
        <w:rPr>
          <w:rStyle w:val="Emphasis"/>
          <w:rFonts w:asciiTheme="majorHAnsi" w:hAnsiTheme="majorHAnsi" w:cstheme="majorHAnsi"/>
        </w:rPr>
        <w:t>strong and stable.</w:t>
      </w:r>
      <w:r w:rsidRPr="003B76D9">
        <w:rPr>
          <w:rFonts w:asciiTheme="majorHAnsi" w:hAnsiTheme="majorHAnsi" w:cstheme="majorHAnsi"/>
          <w:sz w:val="16"/>
        </w:rPr>
        <w:t xml:space="preserve"> He said that </w:t>
      </w:r>
      <w:r w:rsidRPr="003B76D9">
        <w:rPr>
          <w:rStyle w:val="StyleUnderline"/>
          <w:rFonts w:asciiTheme="majorHAnsi" w:hAnsiTheme="majorHAnsi" w:cstheme="majorHAnsi"/>
        </w:rPr>
        <w:t>Egypt’s criticism of North Korea</w:t>
      </w:r>
      <w:r w:rsidRPr="003B76D9">
        <w:rPr>
          <w:rFonts w:asciiTheme="majorHAnsi" w:hAnsiTheme="majorHAnsi" w:cstheme="majorHAnsi"/>
          <w:sz w:val="16"/>
        </w:rPr>
        <w:t xml:space="preserve">’s missile test </w:t>
      </w:r>
      <w:r w:rsidRPr="003B76D9">
        <w:rPr>
          <w:rStyle w:val="StyleUnderline"/>
          <w:rFonts w:asciiTheme="majorHAnsi" w:hAnsiTheme="majorHAnsi" w:cstheme="majorHAnsi"/>
        </w:rPr>
        <w:t xml:space="preserve">stems from its membership in the Security Council </w:t>
      </w:r>
      <w:r w:rsidRPr="003B76D9">
        <w:rPr>
          <w:rFonts w:asciiTheme="majorHAnsi" w:hAnsiTheme="majorHAnsi" w:cstheme="majorHAnsi"/>
          <w:sz w:val="16"/>
        </w:rPr>
        <w:t xml:space="preserve">and its role in limiting the proliferation of nuclear weapons. Egypt reiterated its condemnation of North Korea's nuclear test in a statement issued on Sept. 5 and expressed its “deep concern over North Korea's noncompliance with the relevant Security Council resolutions and its new nuclear test, which poses a threat to regional security in East Asia.” Former Assistant Foreign Minister Gamal Bayoumi told Al-Monitor that </w:t>
      </w:r>
      <w:r w:rsidRPr="003B76D9">
        <w:rPr>
          <w:rStyle w:val="StyleUnderline"/>
          <w:rFonts w:asciiTheme="majorHAnsi" w:hAnsiTheme="majorHAnsi" w:cstheme="majorHAnsi"/>
        </w:rPr>
        <w:t xml:space="preserve">the condemnation issued by the Egyptian Foreign Ministry is </w:t>
      </w:r>
      <w:r w:rsidRPr="003B76D9">
        <w:rPr>
          <w:rStyle w:val="Emphasis"/>
          <w:rFonts w:asciiTheme="majorHAnsi" w:hAnsiTheme="majorHAnsi" w:cstheme="majorHAnsi"/>
        </w:rPr>
        <w:t>merely</w:t>
      </w:r>
      <w:r w:rsidRPr="003B76D9">
        <w:rPr>
          <w:rStyle w:val="StyleUnderline"/>
          <w:rFonts w:asciiTheme="majorHAnsi" w:hAnsiTheme="majorHAnsi" w:cstheme="majorHAnsi"/>
        </w:rPr>
        <w:t xml:space="preserve"> aimed</w:t>
      </w:r>
      <w:r w:rsidRPr="003B76D9">
        <w:rPr>
          <w:rFonts w:asciiTheme="majorHAnsi" w:hAnsiTheme="majorHAnsi" w:cstheme="majorHAnsi"/>
          <w:sz w:val="16"/>
        </w:rPr>
        <w:t xml:space="preserve"> </w:t>
      </w:r>
      <w:r w:rsidRPr="003B76D9">
        <w:rPr>
          <w:rStyle w:val="StyleUnderline"/>
          <w:rFonts w:asciiTheme="majorHAnsi" w:hAnsiTheme="majorHAnsi" w:cstheme="majorHAnsi"/>
        </w:rPr>
        <w:t>at proving Egypt's position on the principle of nuclear proliferation as a member of the Security Council</w:t>
      </w:r>
      <w:r w:rsidRPr="003B76D9">
        <w:rPr>
          <w:rFonts w:asciiTheme="majorHAnsi" w:hAnsiTheme="majorHAnsi" w:cstheme="majorHAnsi"/>
          <w:sz w:val="16"/>
        </w:rPr>
        <w:t xml:space="preserve">. He stressed that </w:t>
      </w:r>
      <w:r w:rsidRPr="003B76D9">
        <w:rPr>
          <w:rStyle w:val="StyleUnderline"/>
          <w:rFonts w:asciiTheme="majorHAnsi" w:hAnsiTheme="majorHAnsi" w:cstheme="majorHAnsi"/>
        </w:rPr>
        <w:t xml:space="preserve">the strength of relations between Egypt and North Korea </w:t>
      </w:r>
      <w:r w:rsidRPr="003B76D9">
        <w:rPr>
          <w:rStyle w:val="Emphasis"/>
          <w:rFonts w:asciiTheme="majorHAnsi" w:hAnsiTheme="majorHAnsi" w:cstheme="majorHAnsi"/>
        </w:rPr>
        <w:t>will not prompt Cairo to cut off relations with the Korean side</w:t>
      </w:r>
      <w:r w:rsidRPr="003B76D9">
        <w:rPr>
          <w:rFonts w:asciiTheme="majorHAnsi" w:hAnsiTheme="majorHAnsi" w:cstheme="majorHAnsi"/>
          <w:sz w:val="16"/>
        </w:rPr>
        <w:t xml:space="preserve"> </w:t>
      </w:r>
      <w:r w:rsidRPr="003B76D9">
        <w:rPr>
          <w:rStyle w:val="StyleUnderline"/>
          <w:rFonts w:asciiTheme="majorHAnsi" w:hAnsiTheme="majorHAnsi" w:cstheme="majorHAnsi"/>
        </w:rPr>
        <w:t>nor reduce</w:t>
      </w:r>
      <w:r w:rsidRPr="003B76D9">
        <w:rPr>
          <w:rFonts w:asciiTheme="majorHAnsi" w:hAnsiTheme="majorHAnsi" w:cstheme="majorHAnsi"/>
          <w:sz w:val="16"/>
        </w:rPr>
        <w:t xml:space="preserve"> its </w:t>
      </w:r>
      <w:r w:rsidRPr="003B76D9">
        <w:rPr>
          <w:rStyle w:val="StyleUnderline"/>
          <w:rFonts w:asciiTheme="majorHAnsi" w:hAnsiTheme="majorHAnsi" w:cstheme="majorHAnsi"/>
        </w:rPr>
        <w:t xml:space="preserve">diplomatic missions </w:t>
      </w:r>
      <w:r w:rsidRPr="003B76D9">
        <w:rPr>
          <w:rStyle w:val="Emphasis"/>
          <w:rFonts w:asciiTheme="majorHAnsi" w:hAnsiTheme="majorHAnsi" w:cstheme="majorHAnsi"/>
        </w:rPr>
        <w:t>despite US pressure,</w:t>
      </w:r>
      <w:r w:rsidRPr="003B76D9">
        <w:rPr>
          <w:rFonts w:asciiTheme="majorHAnsi" w:hAnsiTheme="majorHAnsi" w:cstheme="majorHAnsi"/>
          <w:sz w:val="16"/>
        </w:rPr>
        <w:t xml:space="preserve"> as cooperation exists between the two countries. </w:t>
      </w:r>
      <w:r w:rsidRPr="003B76D9">
        <w:rPr>
          <w:rStyle w:val="StyleUnderline"/>
          <w:rFonts w:asciiTheme="majorHAnsi" w:hAnsiTheme="majorHAnsi" w:cstheme="majorHAnsi"/>
        </w:rPr>
        <w:t>Asked about the US calls on Cairo to freeze its relations with North Korea</w:t>
      </w:r>
      <w:r w:rsidRPr="003B76D9">
        <w:rPr>
          <w:rFonts w:asciiTheme="majorHAnsi" w:hAnsiTheme="majorHAnsi" w:cstheme="majorHAnsi"/>
          <w:sz w:val="16"/>
        </w:rPr>
        <w:t xml:space="preserve">, </w:t>
      </w:r>
      <w:r w:rsidRPr="003B76D9">
        <w:rPr>
          <w:rStyle w:val="StyleUnderline"/>
          <w:rFonts w:asciiTheme="majorHAnsi" w:hAnsiTheme="majorHAnsi" w:cstheme="majorHAnsi"/>
        </w:rPr>
        <w:t>Egyptian</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Foreign Ministry spokesman Ahmed Abu Zeid told Al-Monitor, </w:t>
      </w:r>
      <w:r w:rsidRPr="003B76D9">
        <w:rPr>
          <w:rFonts w:asciiTheme="majorHAnsi" w:hAnsiTheme="majorHAnsi" w:cstheme="majorHAnsi"/>
          <w:sz w:val="16"/>
        </w:rPr>
        <w:t>“</w:t>
      </w:r>
      <w:r w:rsidRPr="003B76D9">
        <w:rPr>
          <w:rStyle w:val="StyleUnderline"/>
          <w:rFonts w:asciiTheme="majorHAnsi" w:hAnsiTheme="majorHAnsi" w:cstheme="majorHAnsi"/>
        </w:rPr>
        <w:t xml:space="preserve">Egypt is managing its relations with foreign countries </w:t>
      </w:r>
      <w:r w:rsidRPr="003B76D9">
        <w:rPr>
          <w:rStyle w:val="Emphasis"/>
          <w:rFonts w:asciiTheme="majorHAnsi" w:hAnsiTheme="majorHAnsi" w:cstheme="majorHAnsi"/>
        </w:rPr>
        <w:t>based on its own interests and priorities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without taking into account </w:t>
      </w:r>
      <w:r w:rsidRPr="003B76D9">
        <w:rPr>
          <w:rStyle w:val="Emphasis"/>
          <w:rFonts w:asciiTheme="majorHAnsi" w:hAnsiTheme="majorHAnsi" w:cstheme="majorHAnsi"/>
        </w:rPr>
        <w:t>any pressures that may hinder the independence</w:t>
      </w:r>
      <w:r w:rsidRPr="003B76D9">
        <w:rPr>
          <w:rFonts w:asciiTheme="majorHAnsi" w:hAnsiTheme="majorHAnsi" w:cstheme="majorHAnsi"/>
          <w:sz w:val="16"/>
        </w:rPr>
        <w:t xml:space="preserve"> </w:t>
      </w:r>
      <w:r w:rsidRPr="003B76D9">
        <w:rPr>
          <w:rStyle w:val="StyleUnderline"/>
          <w:rFonts w:asciiTheme="majorHAnsi" w:hAnsiTheme="majorHAnsi" w:cstheme="majorHAnsi"/>
        </w:rPr>
        <w:t>of its national decision</w:t>
      </w:r>
      <w:r w:rsidRPr="003B76D9">
        <w:rPr>
          <w:rFonts w:asciiTheme="majorHAnsi" w:hAnsiTheme="majorHAnsi" w:cstheme="majorHAnsi"/>
          <w:sz w:val="16"/>
        </w:rPr>
        <w:t xml:space="preserve">.” </w:t>
      </w:r>
      <w:r w:rsidRPr="003B76D9">
        <w:rPr>
          <w:rStyle w:val="StyleUnderline"/>
          <w:rFonts w:asciiTheme="majorHAnsi" w:hAnsiTheme="majorHAnsi" w:cstheme="majorHAnsi"/>
        </w:rPr>
        <w:t>Abu Zeid declined to comment on reports establishing a link between the Washington aid freeze and Cairo's relationship</w:t>
      </w:r>
      <w:r w:rsidRPr="003B76D9">
        <w:rPr>
          <w:rFonts w:asciiTheme="majorHAnsi" w:hAnsiTheme="majorHAnsi" w:cstheme="majorHAnsi"/>
          <w:sz w:val="16"/>
        </w:rPr>
        <w:t xml:space="preserve"> with North Korea, and said, “I cannot comment on unreliable press reports that are neither confirmed nor official.” </w:t>
      </w:r>
    </w:p>
    <w:p w:rsidR="00475F68" w:rsidRPr="003B76D9" w:rsidRDefault="00475F68" w:rsidP="00475F68">
      <w:pPr>
        <w:rPr>
          <w:rFonts w:asciiTheme="majorHAnsi" w:hAnsiTheme="majorHAnsi" w:cstheme="majorHAnsi"/>
        </w:rPr>
      </w:pPr>
    </w:p>
    <w:p w:rsidR="00475F68" w:rsidRPr="003B76D9" w:rsidRDefault="00475F68" w:rsidP="00475F68">
      <w:pPr>
        <w:pStyle w:val="Heading2"/>
        <w:rPr>
          <w:rStyle w:val="Emphasis"/>
          <w:rFonts w:asciiTheme="majorHAnsi" w:hAnsiTheme="majorHAnsi" w:cstheme="majorHAnsi"/>
          <w:b/>
          <w:iCs w:val="0"/>
          <w:sz w:val="44"/>
          <w:u w:val="double"/>
        </w:rPr>
      </w:pPr>
      <w:r w:rsidRPr="003B76D9">
        <w:rPr>
          <w:rStyle w:val="Emphasis"/>
          <w:rFonts w:asciiTheme="majorHAnsi" w:hAnsiTheme="majorHAnsi" w:cstheme="majorHAnsi"/>
          <w:b/>
          <w:iCs w:val="0"/>
          <w:sz w:val="44"/>
          <w:u w:val="double"/>
        </w:rPr>
        <w:t>Alliances/Arms Sales Good Turn</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Alliances Turn – Terror</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aff causes collapse of U.S.-Egypt relations – that crushes U.S. influence in the Middle East</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Bannerman 12 </w:t>
      </w:r>
      <w:r w:rsidRPr="003B76D9">
        <w:rPr>
          <w:rStyle w:val="Style13ptBold"/>
          <w:rFonts w:asciiTheme="majorHAnsi" w:hAnsiTheme="majorHAnsi" w:cstheme="majorHAnsi"/>
          <w:b w:val="0"/>
        </w:rPr>
        <w:t>(Graeme Bannerman, B.A. at Northwestern University, Ph.D. at University of Wisconsin, former staffer for Middle East and South Asia on US Senate Foreign Relations Committee, 3-7-2012, "Alliance with Egypt is Key for U.S.", Middle East Institute, https://www.mei.edu/publications/alliance-egypt-key-us) jbarber</w:t>
      </w:r>
    </w:p>
    <w:p w:rsidR="00475F68" w:rsidRPr="003B76D9" w:rsidRDefault="00475F68" w:rsidP="00475F68">
      <w:pPr>
        <w:rPr>
          <w:rStyle w:val="Emphasis"/>
          <w:rFonts w:asciiTheme="majorHAnsi" w:hAnsiTheme="majorHAnsi" w:cstheme="majorHAnsi"/>
        </w:rPr>
      </w:pPr>
      <w:r w:rsidRPr="003B76D9">
        <w:rPr>
          <w:rStyle w:val="Emphasis"/>
          <w:rFonts w:asciiTheme="majorHAnsi" w:hAnsiTheme="majorHAnsi" w:cstheme="majorHAnsi"/>
        </w:rPr>
        <w:t>As a result of foreign policy miscalculations, the United States may lose its historical leadership in the Middle East</w:t>
      </w:r>
      <w:r w:rsidRPr="003B76D9">
        <w:rPr>
          <w:rFonts w:asciiTheme="majorHAnsi" w:hAnsiTheme="majorHAnsi" w:cstheme="majorHAnsi"/>
          <w:sz w:val="14"/>
        </w:rPr>
        <w:t xml:space="preserve">. While the </w:t>
      </w:r>
      <w:r w:rsidRPr="003B76D9">
        <w:rPr>
          <w:rStyle w:val="StyleUnderline"/>
          <w:rFonts w:asciiTheme="majorHAnsi" w:hAnsiTheme="majorHAnsi" w:cstheme="majorHAnsi"/>
        </w:rPr>
        <w:t>unfolding tragedy in Syria, Iran’s nuclear ambitions and the war on terrorists absorb U.S. attention and resources,</w:t>
      </w:r>
      <w:r w:rsidRPr="003B76D9">
        <w:rPr>
          <w:rFonts w:asciiTheme="majorHAnsi" w:hAnsiTheme="majorHAnsi" w:cstheme="majorHAnsi"/>
          <w:sz w:val="14"/>
        </w:rPr>
        <w:t xml:space="preserve"> the unnecessary </w:t>
      </w:r>
      <w:r w:rsidRPr="003B76D9">
        <w:rPr>
          <w:rStyle w:val="Emphasis"/>
          <w:rFonts w:asciiTheme="majorHAnsi" w:hAnsiTheme="majorHAnsi" w:cstheme="majorHAnsi"/>
        </w:rPr>
        <w:t>decline of U.S.-Egyptian relations could do the most damage to our national interests</w:t>
      </w:r>
      <w:r w:rsidRPr="003B76D9">
        <w:rPr>
          <w:rFonts w:asciiTheme="majorHAnsi" w:hAnsiTheme="majorHAnsi" w:cstheme="majorHAnsi"/>
          <w:sz w:val="14"/>
        </w:rPr>
        <w:t xml:space="preserve">. Just as Britain’s domination of the region ended on the banks of the Suez Canal in 1956, Washington now appears determined to end our 30 years of regional dominance in a confrontation with the Egyptian people. U.S. pre-eminence in the region since the 1970s was built on the strategic cooperation between Washington and Cairo. Presidents Richard Nixon, Gerald Ford and Jimmy Carter strove to create this relationship, for they realized that the preceding 20 years of predominant Soviet influence in the region was due to the Egyptian-Soviet partnership. Egypt was and remains the dominant force in the Middle East. Since World War II, the balance of power in the region has shifted twice. First in the 1950s, when Egypt led the region into a de facto alliance with the Soviet Union. Then, in the 1970s, when Anwar Sadat decided Egypt’s interests were better served by allying with the U.S. In the 1950s, the Middle East underwent a political transformation with Arab nationalism’s emergence as the dominant political philosophy — radically changing the way Arabs perceived themselves. The West’s misunderstanding and mishandling of this change ended Britain’s moment and ushered in the Soviet era. Now the region is undergoing a similar transformation. Sclerotic Arab </w:t>
      </w:r>
      <w:r w:rsidRPr="003B76D9">
        <w:rPr>
          <w:rStyle w:val="StyleUnderline"/>
          <w:rFonts w:asciiTheme="majorHAnsi" w:hAnsiTheme="majorHAnsi" w:cstheme="majorHAnsi"/>
        </w:rPr>
        <w:t>nationalist regimes are being</w:t>
      </w:r>
      <w:r w:rsidRPr="003B76D9">
        <w:rPr>
          <w:rFonts w:asciiTheme="majorHAnsi" w:hAnsiTheme="majorHAnsi" w:cstheme="majorHAnsi"/>
          <w:sz w:val="14"/>
        </w:rPr>
        <w:t xml:space="preserve"> </w:t>
      </w:r>
      <w:r w:rsidRPr="003B76D9">
        <w:rPr>
          <w:rStyle w:val="StyleUnderline"/>
          <w:rFonts w:asciiTheme="majorHAnsi" w:hAnsiTheme="majorHAnsi" w:cstheme="majorHAnsi"/>
        </w:rPr>
        <w:t>supplanted by governments with a more populist Islamic orientation. Egypt is at the forefront of this shift.</w:t>
      </w:r>
      <w:r w:rsidRPr="003B76D9">
        <w:rPr>
          <w:rFonts w:asciiTheme="majorHAnsi" w:hAnsiTheme="majorHAnsi" w:cstheme="majorHAnsi"/>
          <w:sz w:val="14"/>
        </w:rPr>
        <w:t xml:space="preserve"> Other Arab states are watching with concern because they know that </w:t>
      </w:r>
      <w:r w:rsidRPr="003B76D9">
        <w:rPr>
          <w:rStyle w:val="StyleUnderline"/>
          <w:rFonts w:asciiTheme="majorHAnsi" w:hAnsiTheme="majorHAnsi" w:cstheme="majorHAnsi"/>
        </w:rPr>
        <w:t xml:space="preserve">how Egypt weathers this transformation will significantly affect the region. </w:t>
      </w:r>
      <w:r w:rsidRPr="003B76D9">
        <w:rPr>
          <w:rFonts w:asciiTheme="majorHAnsi" w:hAnsiTheme="majorHAnsi" w:cstheme="majorHAnsi"/>
          <w:sz w:val="14"/>
        </w:rPr>
        <w:t xml:space="preserve">Egypt, while the leader in the Arab world, is also unique. Across the Arab world, if one asks, “Who are you?” the majority answers, “I am a Muslim.” In Egypt, however, the majority answers: “I am an Egyptian.” As a consequence, the rise of Islamic political forces in Egypt is tempered by a parallel rise in Egyptian nationalism. This dual Islamic and Egyptian identity presents both opportunities and challenges for U.S. policymakers. The crisis in U.S.-Egyptian relations over the nongovernmental organization issue — including calls from some in Congress and the media to halt military assistance — creates a direct and unnecessary clash with this rising tide of Egyptian nationalism. Though Cairo eased tensions Thursday by allowing the seven detained U.S. citizens to leave, the problem remains unresolved. Parallels with the 1950s are worrying. Attempts to blame an individual for the problem — President Gamal Abdel Nasser in the 1950s and Minister Fayza Abul Naga today — can lead to a serious misreading of the underlying cause. These people reflect national feelings — they are not creating them. Consider the Egyptian perspective. Under Egyptian law, foreign and domestic NGOs, including those with foreign funding, must be registered. The NGOs in question were not, and therefore operating illegally. The situation was worsened by the Obama administration’s post-revolution decision to increase exponentially the funding for these NGOs — though they were operating without Cairo’s approval and in violation of Egyptian law. This situation was complicated when several employees of one U.S. NGO quit. One went on Egyptian television and accused that NGO of spying, discriminating against Muslims and violating other laws. Egyptian judges decided to prosecute these groups after months of investigation — a decision supported by the overwhelming majority of Egyptians. U.S. pressure on Cairo, particularly the military leadership, to abrogate the legal proceedings and make an exception for Americans is widely seen in Egypt as proof that Washington is not truly interested in the rule of law and must have another agenda — as the Egyptian judges have alleged. </w:t>
      </w:r>
      <w:r w:rsidRPr="003B76D9">
        <w:rPr>
          <w:rStyle w:val="Emphasis"/>
          <w:rFonts w:asciiTheme="majorHAnsi" w:hAnsiTheme="majorHAnsi" w:cstheme="majorHAnsi"/>
          <w:sz w:val="24"/>
          <w:szCs w:val="24"/>
        </w:rPr>
        <w:t>Cutting off military assistance could call into question the entire U.S.-Egyptian relationship and severely damage the national security interests of both countries for decades</w:t>
      </w:r>
      <w:r w:rsidRPr="003B76D9">
        <w:rPr>
          <w:rFonts w:asciiTheme="majorHAnsi" w:hAnsiTheme="majorHAnsi" w:cstheme="majorHAnsi"/>
          <w:sz w:val="14"/>
        </w:rPr>
        <w:t xml:space="preserve">. </w:t>
      </w:r>
      <w:r w:rsidRPr="003B76D9">
        <w:rPr>
          <w:rStyle w:val="StyleUnderline"/>
          <w:rFonts w:asciiTheme="majorHAnsi" w:hAnsiTheme="majorHAnsi" w:cstheme="majorHAnsi"/>
        </w:rPr>
        <w:t>In return for U.S. aid, Egypt waives its laws in allowing passage of U.S. Navy ships through the Suez Canal, military use of its facilities and the annual transit of many thousands of U.S. military aircraft</w:t>
      </w:r>
      <w:r w:rsidRPr="003B76D9">
        <w:rPr>
          <w:rFonts w:asciiTheme="majorHAnsi" w:hAnsiTheme="majorHAnsi" w:cstheme="majorHAnsi"/>
          <w:sz w:val="14"/>
        </w:rPr>
        <w:t xml:space="preserve">. This </w:t>
      </w:r>
      <w:r w:rsidRPr="003B76D9">
        <w:rPr>
          <w:rStyle w:val="Emphasis"/>
          <w:rFonts w:asciiTheme="majorHAnsi" w:hAnsiTheme="majorHAnsi" w:cstheme="majorHAnsi"/>
        </w:rPr>
        <w:t xml:space="preserve">loss to our military would be huge in terms of cost and efficiency for U.S. military operations in Southwest Asia and Northeast Africa. </w:t>
      </w:r>
      <w:r w:rsidRPr="003B76D9">
        <w:rPr>
          <w:rStyle w:val="StyleUnderline"/>
          <w:rFonts w:asciiTheme="majorHAnsi" w:hAnsiTheme="majorHAnsi" w:cstheme="majorHAnsi"/>
        </w:rPr>
        <w:t>Washington now has a choice. Either we find a way to work with the Islamists and nationalists or continue along the path of confrontation — which is likely to</w:t>
      </w:r>
      <w:r w:rsidRPr="003B76D9">
        <w:rPr>
          <w:rFonts w:asciiTheme="majorHAnsi" w:hAnsiTheme="majorHAnsi" w:cstheme="majorHAnsi"/>
          <w:sz w:val="14"/>
        </w:rPr>
        <w:t xml:space="preserve"> </w:t>
      </w:r>
      <w:r w:rsidRPr="003B76D9">
        <w:rPr>
          <w:rStyle w:val="Emphasis"/>
          <w:rFonts w:asciiTheme="majorHAnsi" w:hAnsiTheme="majorHAnsi" w:cstheme="majorHAnsi"/>
        </w:rPr>
        <w:t>lead to an end of U.S. predominance in the Middle East.</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U.S.-Egypt alliance is key to counter-terror against ISIS and Hamas, trade, and the Israel-Palestine conflict</w:t>
      </w:r>
    </w:p>
    <w:p w:rsidR="00475F68" w:rsidRPr="003B76D9" w:rsidRDefault="00475F68" w:rsidP="00475F68">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Toperich 17 </w:t>
      </w:r>
      <w:r w:rsidRPr="003B76D9">
        <w:rPr>
          <w:rStyle w:val="Style13ptBold"/>
          <w:rFonts w:asciiTheme="majorHAnsi" w:hAnsiTheme="majorHAnsi" w:cstheme="majorHAnsi"/>
          <w:b w:val="0"/>
        </w:rPr>
        <w:t>(Sasha Toperich, Senior Executive Vice President of the </w:t>
      </w:r>
      <w:hyperlink r:id="rId79" w:history="1">
        <w:r w:rsidRPr="003B76D9">
          <w:rPr>
            <w:rStyle w:val="Style13ptBold"/>
            <w:rFonts w:asciiTheme="majorHAnsi" w:hAnsiTheme="majorHAnsi" w:cstheme="majorHAnsi"/>
            <w:b w:val="0"/>
          </w:rPr>
          <w:t>Transatlantic Leadership Network</w:t>
        </w:r>
      </w:hyperlink>
      <w:r w:rsidRPr="003B76D9">
        <w:rPr>
          <w:rStyle w:val="Style13ptBold"/>
          <w:rFonts w:asciiTheme="majorHAnsi" w:hAnsiTheme="majorHAnsi" w:cstheme="majorHAnsi"/>
          <w:b w:val="0"/>
        </w:rPr>
        <w:t xml:space="preserve">, previously testified before U.S. Congress, 6-9-2017, "US-Egyptian alliance is key to progress in the Middle East", TheHill, https://thehill.com/blogs/pundits-blog/foreign-policy/337174-us-egyptian-alliance-is-key-to-progress-in-the-middle-east) jbarber </w:t>
      </w:r>
    </w:p>
    <w:p w:rsidR="00475F68" w:rsidRPr="003B76D9" w:rsidRDefault="00475F68" w:rsidP="00475F68">
      <w:pPr>
        <w:rPr>
          <w:rStyle w:val="Emphasis"/>
          <w:rFonts w:asciiTheme="majorHAnsi" w:hAnsiTheme="majorHAnsi" w:cstheme="majorHAnsi"/>
        </w:rPr>
      </w:pPr>
      <w:r w:rsidRPr="003B76D9">
        <w:rPr>
          <w:rStyle w:val="StyleUnderline"/>
          <w:rFonts w:asciiTheme="majorHAnsi" w:hAnsiTheme="majorHAnsi" w:cstheme="majorHAnsi"/>
        </w:rPr>
        <w:t>Thirteen members of the Egyptian parliament will visit Washington D.C. during the week of June 12 in an effort to build the country's relationship with the United States</w:t>
      </w:r>
      <w:r w:rsidRPr="003B76D9">
        <w:rPr>
          <w:rFonts w:asciiTheme="majorHAnsi" w:hAnsiTheme="majorHAnsi" w:cstheme="majorHAnsi"/>
          <w:sz w:val="16"/>
        </w:rPr>
        <w:t xml:space="preserve">. With members of Congress and representatives from think tanks and the business community, the delegation will discuss modernizing reforms of the Egyptian government and progress made to date. The MP delegation, led by Dr. Ahmed Said, chairman of the Foreign Relations Committee, includes key voices in foreign affairs and economic policy. Delegates are representative of the diverse makeup of Egypt’s parliament, including members of various political parties, several committees within the parliament, and seniority balance and gender diversity. </w:t>
      </w:r>
      <w:r w:rsidRPr="003B76D9">
        <w:rPr>
          <w:rStyle w:val="Emphasis"/>
          <w:rFonts w:asciiTheme="majorHAnsi" w:hAnsiTheme="majorHAnsi" w:cstheme="majorHAnsi"/>
        </w:rPr>
        <w:t xml:space="preserve">This visit is an opportunity for U.S. leaders in policy, government, and business to further the important dialogue started by President Trump and President Abdel Fattah el-Sisi on several key issues. </w:t>
      </w:r>
      <w:r w:rsidRPr="003B76D9">
        <w:rPr>
          <w:rFonts w:asciiTheme="majorHAnsi" w:hAnsiTheme="majorHAnsi" w:cstheme="majorHAnsi"/>
          <w:sz w:val="16"/>
        </w:rPr>
        <w:t xml:space="preserve">Civil issues The members of parliament </w:t>
      </w:r>
      <w:r w:rsidRPr="003B76D9">
        <w:rPr>
          <w:rStyle w:val="StyleUnderline"/>
          <w:rFonts w:asciiTheme="majorHAnsi" w:hAnsiTheme="majorHAnsi" w:cstheme="majorHAnsi"/>
        </w:rPr>
        <w:t xml:space="preserve">intend to discuss </w:t>
      </w:r>
      <w:r w:rsidRPr="003B76D9">
        <w:rPr>
          <w:rStyle w:val="Emphasis"/>
          <w:rFonts w:asciiTheme="majorHAnsi" w:hAnsiTheme="majorHAnsi" w:cstheme="majorHAnsi"/>
        </w:rPr>
        <w:t>human rights issues</w:t>
      </w:r>
      <w:r w:rsidRPr="003B76D9">
        <w:rPr>
          <w:rFonts w:asciiTheme="majorHAnsi" w:hAnsiTheme="majorHAnsi" w:cstheme="majorHAnsi"/>
          <w:sz w:val="16"/>
        </w:rPr>
        <w:t xml:space="preserve"> for which the Egyptian government is often criticized, for what is a very </w:t>
      </w:r>
      <w:r w:rsidRPr="003B76D9">
        <w:rPr>
          <w:rStyle w:val="Emphasis"/>
          <w:rFonts w:asciiTheme="majorHAnsi" w:hAnsiTheme="majorHAnsi" w:cstheme="majorHAnsi"/>
        </w:rPr>
        <w:t>delicate balance in fighting ongoing terror</w:t>
      </w:r>
      <w:r w:rsidRPr="003B76D9">
        <w:rPr>
          <w:rFonts w:asciiTheme="majorHAnsi" w:hAnsiTheme="majorHAnsi" w:cstheme="majorHAnsi"/>
          <w:sz w:val="16"/>
        </w:rPr>
        <w:t xml:space="preserve"> inspired by the underground Muslim Brotherhood network and carried out </w:t>
      </w:r>
      <w:r w:rsidRPr="003B76D9">
        <w:rPr>
          <w:rStyle w:val="Emphasis"/>
          <w:rFonts w:asciiTheme="majorHAnsi" w:hAnsiTheme="majorHAnsi" w:cstheme="majorHAnsi"/>
        </w:rPr>
        <w:t>by ISIS</w:t>
      </w:r>
      <w:r w:rsidRPr="003B76D9">
        <w:rPr>
          <w:rFonts w:asciiTheme="majorHAnsi" w:hAnsiTheme="majorHAnsi" w:cstheme="majorHAnsi"/>
          <w:sz w:val="16"/>
        </w:rPr>
        <w:t xml:space="preserve"> through their affiliates based in Sinai, Ansar Bait al-Maqdis (supporters of Jerusalem), and Wilayet Sayna (Sinai Province). These groups </w:t>
      </w:r>
      <w:r w:rsidRPr="003B76D9">
        <w:rPr>
          <w:rStyle w:val="Emphasis"/>
          <w:rFonts w:asciiTheme="majorHAnsi" w:hAnsiTheme="majorHAnsi" w:cstheme="majorHAnsi"/>
        </w:rPr>
        <w:t xml:space="preserve">also support arms with Hamas in Gaza. </w:t>
      </w:r>
      <w:r w:rsidRPr="003B76D9">
        <w:rPr>
          <w:rFonts w:asciiTheme="majorHAnsi" w:hAnsiTheme="majorHAnsi" w:cstheme="majorHAnsi"/>
          <w:sz w:val="16"/>
        </w:rPr>
        <w:t xml:space="preserve">The MPs are also expected to address at length a law on non-governmental organizations that has steered a great deal of controversy. It was approved by parliament last November, but not signed into law by el-Sisi until last Monday. The law restricts NGOs to developmental and social activities, and introduces jail time for non-compliance. The Egyptian parliament defended the law as a “needed step in strengthening the national security of the country.” Economic partnership </w:t>
      </w:r>
      <w:r w:rsidRPr="003B76D9">
        <w:rPr>
          <w:rStyle w:val="StyleUnderline"/>
          <w:rFonts w:asciiTheme="majorHAnsi" w:hAnsiTheme="majorHAnsi" w:cstheme="majorHAnsi"/>
        </w:rPr>
        <w:t>The bilateral relationship between the U.S. and Egypt has always been robust. The U.S. continues to be one of Egypt’s key trading partners with nearly 5 billion dollars’ worth of goods and services</w:t>
      </w:r>
      <w:r w:rsidRPr="003B76D9">
        <w:rPr>
          <w:rFonts w:asciiTheme="majorHAnsi" w:hAnsiTheme="majorHAnsi" w:cstheme="majorHAnsi"/>
          <w:sz w:val="16"/>
        </w:rPr>
        <w:t xml:space="preserve"> exchange in 2016. American FDI into Egypt totaled 2.3 billion dollars, representing 32 percent of its total FDI on the African continent. </w:t>
      </w:r>
      <w:r w:rsidRPr="003B76D9">
        <w:rPr>
          <w:rStyle w:val="StyleUnderline"/>
          <w:rFonts w:asciiTheme="majorHAnsi" w:hAnsiTheme="majorHAnsi" w:cstheme="majorHAnsi"/>
        </w:rPr>
        <w:t xml:space="preserve">More than 1,100 U.S. companies currently operate in Egypt. </w:t>
      </w:r>
      <w:r w:rsidRPr="003B76D9">
        <w:rPr>
          <w:rFonts w:asciiTheme="majorHAnsi" w:hAnsiTheme="majorHAnsi" w:cstheme="majorHAnsi"/>
          <w:sz w:val="16"/>
        </w:rPr>
        <w:t xml:space="preserve">AmCham Egypt is one of the most active overseas affiliates of the U.S. Chamber of Commerce, connecting almost 2,000 senior executives representing 950 companies; Egyptian companies with business interests in the United States and multinational companies doing business in Egypt. AmCham serves its members by advocating on their behalf for a favorable business environment, </w:t>
      </w:r>
      <w:r w:rsidRPr="003B76D9">
        <w:rPr>
          <w:rStyle w:val="StyleUnderline"/>
          <w:rFonts w:asciiTheme="majorHAnsi" w:hAnsiTheme="majorHAnsi" w:cstheme="majorHAnsi"/>
        </w:rPr>
        <w:t>promoting trade and investment,</w:t>
      </w:r>
      <w:r w:rsidRPr="003B76D9">
        <w:rPr>
          <w:rFonts w:asciiTheme="majorHAnsi" w:hAnsiTheme="majorHAnsi" w:cstheme="majorHAnsi"/>
          <w:sz w:val="16"/>
        </w:rPr>
        <w:t xml:space="preserve"> and fostering a socially responsible business environment. Business missions between the U.S. and Egypt have become tradition. These are organized in conjunction with the U.S. Chamber’s U.S. Egypt Business Council (USEBC) and the Egypt-U.S. Business Council (EUSBC) have been instrumental to shedding light on opportunities available in the Egyptian market. Last October, executives from nearly 50 major U.S. companies visited Egypt and this May, 35 members from Egypt visited Washington D.C. for the annual Doorknock Mission. Fighting terror The visit overlaps with the Muslim Holy month of Ramadan. It also comes after the Islamic State’s December attack on Coptic Christians in Minya, which killed 29 and injured 25 (including many children), and two attacks on Christians during Palm Sunday ceremonies in the cities of Tanta and Alexandria, which killed 45 Christians and wounded over 100. The Muslim Brotherhood, an organization banned in Egypt (as well as in Saudi Arabia and the United Arab Emirates), is not directly responsible for the latest attacks. But their ongoing rhetoric on social media does incite and inspire terrorist groups. Among other threats, lies, and deceptions, Muslim Brotherhood leader Abdul Mawgoud el-Dardery blamed Christians for the “crisis,” indicating that violence will end only when Christians align themselves with “Muslims,” by which he means radical Islamists. The upcoming visit is timely and represents an opportunity to further constructive dialogue between U.S. and Egyptian leaders, strengthen cooperation, and address issues of concern. Since taking office, President </w:t>
      </w:r>
      <w:r w:rsidRPr="003B76D9">
        <w:rPr>
          <w:rStyle w:val="Emphasis"/>
          <w:rFonts w:asciiTheme="majorHAnsi" w:hAnsiTheme="majorHAnsi" w:cstheme="majorHAnsi"/>
        </w:rPr>
        <w:t>Trump has affirmed America’s unwavering commitment to the eradication of ISIS, and to jumpstarting the Israeli-Palestinian peace process</w:t>
      </w:r>
      <w:r w:rsidRPr="003B76D9">
        <w:rPr>
          <w:rFonts w:asciiTheme="majorHAnsi" w:hAnsiTheme="majorHAnsi" w:cstheme="majorHAnsi"/>
          <w:sz w:val="16"/>
        </w:rPr>
        <w:t>. He has also</w:t>
      </w:r>
      <w:r w:rsidRPr="003B76D9">
        <w:rPr>
          <w:rStyle w:val="StyleUnderline"/>
          <w:rFonts w:asciiTheme="majorHAnsi" w:hAnsiTheme="majorHAnsi" w:cstheme="majorHAnsi"/>
        </w:rPr>
        <w:t xml:space="preserve"> displayed a desire to continue America’s strong alliance with Egypt, hosting President el-Sisi </w:t>
      </w:r>
      <w:r w:rsidRPr="003B76D9">
        <w:rPr>
          <w:rFonts w:asciiTheme="majorHAnsi" w:hAnsiTheme="majorHAnsi" w:cstheme="majorHAnsi"/>
          <w:sz w:val="16"/>
        </w:rPr>
        <w:t xml:space="preserve">at the White House and visiting the Arab Islamic American Summit in Riyadh. That is fortunate, because </w:t>
      </w:r>
      <w:r w:rsidRPr="003B76D9">
        <w:rPr>
          <w:rStyle w:val="Emphasis"/>
          <w:rFonts w:asciiTheme="majorHAnsi" w:hAnsiTheme="majorHAnsi" w:cstheme="majorHAnsi"/>
        </w:rPr>
        <w:t xml:space="preserve">the alliance will be crucial to realizing each country’s goals for the region. </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 Alliances Turn - Terror</w:t>
      </w:r>
    </w:p>
    <w:p w:rsidR="00475F68" w:rsidRPr="003B76D9" w:rsidRDefault="00475F68" w:rsidP="00475F68">
      <w:pPr>
        <w:pStyle w:val="Heading4"/>
        <w:rPr>
          <w:rStyle w:val="Emphasis"/>
          <w:rFonts w:asciiTheme="majorHAnsi" w:hAnsiTheme="majorHAnsi" w:cstheme="majorHAnsi"/>
          <w:b/>
          <w:iCs/>
        </w:rPr>
      </w:pPr>
      <w:r w:rsidRPr="003B76D9">
        <w:rPr>
          <w:rStyle w:val="Emphasis"/>
          <w:rFonts w:asciiTheme="majorHAnsi" w:hAnsiTheme="majorHAnsi" w:cstheme="majorHAnsi"/>
          <w:b/>
        </w:rPr>
        <w:t>Military support is good – key to combat terror, promote regional stability, and a litany of existential threats</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Clingan 18 </w:t>
      </w:r>
      <w:r w:rsidRPr="003B76D9">
        <w:rPr>
          <w:rStyle w:val="Style13ptBold"/>
          <w:rFonts w:asciiTheme="majorHAnsi" w:hAnsiTheme="majorHAnsi" w:cstheme="majorHAnsi"/>
          <w:b w:val="0"/>
        </w:rPr>
        <w:t>(Bruce Clingan, retired </w:t>
      </w:r>
      <w:hyperlink r:id="rId80" w:tooltip="United States Navy" w:history="1">
        <w:r w:rsidRPr="003B76D9">
          <w:rPr>
            <w:rStyle w:val="Style13ptBold"/>
            <w:rFonts w:asciiTheme="majorHAnsi" w:hAnsiTheme="majorHAnsi" w:cstheme="majorHAnsi"/>
            <w:b w:val="0"/>
          </w:rPr>
          <w:t>United States Navy</w:t>
        </w:r>
      </w:hyperlink>
      <w:r w:rsidRPr="003B76D9">
        <w:rPr>
          <w:rStyle w:val="Style13ptBold"/>
          <w:rFonts w:asciiTheme="majorHAnsi" w:hAnsiTheme="majorHAnsi" w:cstheme="majorHAnsi"/>
          <w:b w:val="0"/>
        </w:rPr>
        <w:t> </w:t>
      </w:r>
      <w:hyperlink r:id="rId81" w:tooltip="Admiral (United States)" w:history="1">
        <w:r w:rsidRPr="003B76D9">
          <w:rPr>
            <w:rStyle w:val="Style13ptBold"/>
            <w:rFonts w:asciiTheme="majorHAnsi" w:hAnsiTheme="majorHAnsi" w:cstheme="majorHAnsi"/>
            <w:b w:val="0"/>
          </w:rPr>
          <w:t>admiral</w:t>
        </w:r>
      </w:hyperlink>
      <w:r w:rsidRPr="003B76D9">
        <w:rPr>
          <w:rStyle w:val="Style13ptBold"/>
          <w:rFonts w:asciiTheme="majorHAnsi" w:hAnsiTheme="majorHAnsi" w:cstheme="majorHAnsi"/>
          <w:b w:val="0"/>
        </w:rPr>
        <w:t> who last served as Commander of </w:t>
      </w:r>
      <w:hyperlink r:id="rId82" w:tooltip="U.S. Naval Forces Europe" w:history="1">
        <w:r w:rsidRPr="003B76D9">
          <w:rPr>
            <w:rStyle w:val="Style13ptBold"/>
            <w:rFonts w:asciiTheme="majorHAnsi" w:hAnsiTheme="majorHAnsi" w:cstheme="majorHAnsi"/>
            <w:b w:val="0"/>
          </w:rPr>
          <w:t>U.S. Naval Forces Europe</w:t>
        </w:r>
      </w:hyperlink>
      <w:r w:rsidRPr="003B76D9">
        <w:rPr>
          <w:rStyle w:val="Style13ptBold"/>
          <w:rFonts w:asciiTheme="majorHAnsi" w:hAnsiTheme="majorHAnsi" w:cstheme="majorHAnsi"/>
          <w:b w:val="0"/>
        </w:rPr>
        <w:t xml:space="preserve"> and Africa after 37 years of service, 7-30-2018, "Commentary: The U.S. is right to restore aid to Egypt", U.S., https://www.reuters.com/article/us-clingan-egypt-commentary/commentary-the-u-s-is-right-to-restore-aid-to-egypt-idUSKBN1KK1YE) jbarber</w:t>
      </w:r>
    </w:p>
    <w:p w:rsidR="00475F68" w:rsidRPr="003B76D9" w:rsidRDefault="00475F68" w:rsidP="00475F68">
      <w:pPr>
        <w:rPr>
          <w:rStyle w:val="StyleUnderline"/>
          <w:rFonts w:asciiTheme="majorHAnsi" w:hAnsiTheme="majorHAnsi" w:cstheme="majorHAnsi"/>
        </w:rPr>
      </w:pPr>
      <w:r w:rsidRPr="003B76D9">
        <w:rPr>
          <w:rStyle w:val="Emphasis"/>
          <w:rFonts w:asciiTheme="majorHAnsi" w:hAnsiTheme="majorHAnsi" w:cstheme="majorHAnsi"/>
        </w:rPr>
        <w:t xml:space="preserve">Last week the United States restored the $195 million in military aid that it had withheld from Egypt because of the country’s human rights record and its ties to North Korea. </w:t>
      </w:r>
      <w:r w:rsidRPr="003B76D9">
        <w:rPr>
          <w:rStyle w:val="Emphasis"/>
          <w:rFonts w:asciiTheme="majorHAnsi" w:hAnsiTheme="majorHAnsi" w:cstheme="majorHAnsi"/>
          <w:sz w:val="24"/>
          <w:szCs w:val="24"/>
        </w:rPr>
        <w:t>This was the right move.</w:t>
      </w:r>
      <w:r w:rsidRPr="003B76D9">
        <w:rPr>
          <w:rFonts w:asciiTheme="majorHAnsi" w:hAnsiTheme="majorHAnsi" w:cstheme="majorHAnsi"/>
          <w:sz w:val="14"/>
        </w:rPr>
        <w:t xml:space="preserve"> Egypt has long been one of the world’s largest recipients of U.S. aid, accepting $71.6 billion in bilateral military and economic aid between 1948 and 2011 – the largest amount of any country in that time period, other than Israel. The United States has given Egypt about $1.3 billion per year in military aid since 1987. Last August, the United States decided to deny Egypt $95.7 million in aid and to delay an additional $195 million because of concerns about human rights under Abdel Fattah al-Sisi. Sisi was elected president after he led the army in ousting Mohammad Mursi. His government then enacted a law restricting the activities of nongovernmental organizations – part of a wider crackdown on dissent. Under Sisi scores of websites have been taken down and journalists and opponents have been arrested. In a 2017 State Department memo to Congress, U.S. officials wrote that the “overall human rights climate in Egypt continues to deteriorate, with the government enacting legislation that conflicts with its human rights obligations, including the right of peaceful assembly, freedom of association, freedom of expression, and due process guarantees.” In March voters elected Sisi to a second term, in an election that saw all major opposition candidates cut short their campaigns, citing intimidation. Yet </w:t>
      </w:r>
      <w:r w:rsidRPr="003B76D9">
        <w:rPr>
          <w:rStyle w:val="StyleUnderline"/>
          <w:rFonts w:asciiTheme="majorHAnsi" w:hAnsiTheme="majorHAnsi" w:cstheme="majorHAnsi"/>
        </w:rPr>
        <w:t>despite Sisi’s record on human rights, it is still in the United States’ interests to support Egypt. Doing so will help hold the line against IS and prevent Egypt from turning to a country like Russia for security and economic cooperation</w:t>
      </w:r>
      <w:r w:rsidRPr="003B76D9">
        <w:rPr>
          <w:rFonts w:asciiTheme="majorHAnsi" w:hAnsiTheme="majorHAnsi" w:cstheme="majorHAnsi"/>
          <w:sz w:val="14"/>
        </w:rPr>
        <w:t xml:space="preserve">. Washington should adopt a two-track approach with Egypt, as it has historically done with Turkey, advancing security issues at the same time it pushes for improvements in human rights and democracy. </w:t>
      </w:r>
      <w:r w:rsidRPr="003B76D9">
        <w:rPr>
          <w:rStyle w:val="StyleUnderline"/>
          <w:rFonts w:asciiTheme="majorHAnsi" w:hAnsiTheme="majorHAnsi" w:cstheme="majorHAnsi"/>
        </w:rPr>
        <w:t xml:space="preserve">Egypt has long been a critical U.S. security partner because of its control of the Suez Canal and its border with Israel. When U.S. forces are engaged in the region, Egypt provides expedited access for U.S. naval vessels transiting the Suez Canal and overflight rights for U.S. military aircraft, both of which are </w:t>
      </w:r>
      <w:r w:rsidRPr="003B76D9">
        <w:rPr>
          <w:rStyle w:val="Emphasis"/>
          <w:rFonts w:asciiTheme="majorHAnsi" w:hAnsiTheme="majorHAnsi" w:cstheme="majorHAnsi"/>
        </w:rPr>
        <w:t>crucial for the United States’ ability to project power across the Middle</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East</w:t>
      </w:r>
      <w:r w:rsidRPr="003B76D9">
        <w:rPr>
          <w:rFonts w:asciiTheme="majorHAnsi" w:hAnsiTheme="majorHAnsi" w:cstheme="majorHAnsi"/>
          <w:sz w:val="14"/>
        </w:rPr>
        <w:t xml:space="preserve">. </w:t>
      </w:r>
      <w:r w:rsidRPr="003B76D9">
        <w:rPr>
          <w:rStyle w:val="StyleUnderline"/>
          <w:rFonts w:asciiTheme="majorHAnsi" w:hAnsiTheme="majorHAnsi" w:cstheme="majorHAnsi"/>
        </w:rPr>
        <w:t>Its role as a linchpin of regional stability has grown with multiple forces roiling the Middle East in recent years. Amid Iranian and Russian entrenchment in the Levant, and the recent rise in IS and Hamas operations, Egypt has remained squarely in the camp of secular and reformist Middle Eastern countries trying to stop the spread of Islamist extremism. Cairo is working with Israel to contain IS in the Sinai and Hamas in Gaza, and the countries’ navies coordinate regularly on Mediterranean security issues</w:t>
      </w:r>
      <w:r w:rsidRPr="003B76D9">
        <w:rPr>
          <w:rFonts w:asciiTheme="majorHAnsi" w:hAnsiTheme="majorHAnsi" w:cstheme="majorHAnsi"/>
          <w:sz w:val="14"/>
        </w:rPr>
        <w:t xml:space="preserve">. I met with Sisi in May, when I visited Egypt as part of a delegation sponsored by the Jewish Institute for National Security of America, and he </w:t>
      </w:r>
      <w:r w:rsidRPr="003B76D9">
        <w:rPr>
          <w:rStyle w:val="StyleUnderline"/>
          <w:rFonts w:asciiTheme="majorHAnsi" w:hAnsiTheme="majorHAnsi" w:cstheme="majorHAnsi"/>
        </w:rPr>
        <w:t>was keen to emphasize the common security interests Cairo shares with Washington and Jerusalem, and his desire to advance both partnerships. Egypt’s internal security is threatened by a relentless IS-affiliated insurgency in Sinai</w:t>
      </w:r>
      <w:r w:rsidRPr="003B76D9">
        <w:rPr>
          <w:rFonts w:asciiTheme="majorHAnsi" w:hAnsiTheme="majorHAnsi" w:cstheme="majorHAnsi"/>
          <w:sz w:val="14"/>
        </w:rPr>
        <w:t xml:space="preserve">. In November the group attacked a Sinai mosque, killing more than 300 people. Egypt also faces the ever-present challenge of preventing the conflict in Libya from spilling over its western border. (While Cairo and Washington both want a stable Libya, the Sisi government is backing Gen. Khalifa Haftar, a military strongman who was once a CIA asset; the United States is supporting his rival and UN-backed Libyan government.) </w:t>
      </w:r>
      <w:r w:rsidRPr="003B76D9">
        <w:rPr>
          <w:rStyle w:val="StyleUnderline"/>
          <w:rFonts w:asciiTheme="majorHAnsi" w:hAnsiTheme="majorHAnsi" w:cstheme="majorHAnsi"/>
        </w:rPr>
        <w:t>Further instability in Egypt would be disastrous for its nearly 100 million citizens, the region and the United States</w:t>
      </w:r>
      <w:r w:rsidRPr="003B76D9">
        <w:rPr>
          <w:rFonts w:asciiTheme="majorHAnsi" w:hAnsiTheme="majorHAnsi" w:cstheme="majorHAnsi"/>
          <w:sz w:val="14"/>
        </w:rPr>
        <w:t xml:space="preserve">. </w:t>
      </w:r>
      <w:r w:rsidRPr="003B76D9">
        <w:rPr>
          <w:rStyle w:val="Emphasis"/>
          <w:rFonts w:asciiTheme="majorHAnsi" w:hAnsiTheme="majorHAnsi" w:cstheme="majorHAnsi"/>
        </w:rPr>
        <w:t>Regardless of which might come first – the collapse of Egypt’s economy or the spread of Islamist insurgency – the other would surely follow. The result would be new extremist safe havens, millions of desperate Egyptians seeking to flee to Europe, an existential threat to Israel, the disruption of the Suez Canal upon which global economic stability depends and the potential for the United States to get involved in yet another Middle East quagmire</w:t>
      </w:r>
      <w:r w:rsidRPr="003B76D9">
        <w:rPr>
          <w:rFonts w:asciiTheme="majorHAnsi" w:hAnsiTheme="majorHAnsi" w:cstheme="majorHAnsi"/>
          <w:sz w:val="14"/>
        </w:rPr>
        <w:t xml:space="preserve">. Recent American support for Egypt’s counterterrorism efforts in Sinai and the resumption of Bright Star joint military exercises are both steps in the right direction. So is the United States’ recent decision to provide Egypt with its fully-authorized $1.3 billion in foreign military financing. </w:t>
      </w:r>
      <w:r w:rsidRPr="003B76D9">
        <w:rPr>
          <w:rStyle w:val="Emphasis"/>
          <w:rFonts w:asciiTheme="majorHAnsi" w:hAnsiTheme="majorHAnsi" w:cstheme="majorHAnsi"/>
        </w:rPr>
        <w:t xml:space="preserve">Egypt needs this assistance to replenish military capabilities expended combatting IS in Sinai, and to respond effectively to any IS resurgence. It will also help improve bilateral military interoperability and promote Egypt’s continued phaseout of Soviet-era weaponry. </w:t>
      </w:r>
      <w:r w:rsidRPr="003B76D9">
        <w:rPr>
          <w:rFonts w:asciiTheme="majorHAnsi" w:hAnsiTheme="majorHAnsi" w:cstheme="majorHAnsi"/>
          <w:sz w:val="14"/>
        </w:rPr>
        <w:t xml:space="preserve">U.S. assistance should also include greater technical support for U.S. equipment that Egypt uses in the Sinai and more bilateral military exchanges, including sharing U.S. lessons-learned from counterterrorism operations in Iraq, Afghanistan and Syria. </w:t>
      </w:r>
      <w:r w:rsidRPr="003B76D9">
        <w:rPr>
          <w:rStyle w:val="StyleUnderline"/>
          <w:rFonts w:asciiTheme="majorHAnsi" w:hAnsiTheme="majorHAnsi" w:cstheme="majorHAnsi"/>
        </w:rPr>
        <w:t xml:space="preserve">These policy changes can bolster Washington’s influence in Cairo, helping to disrupt Russia’s shaping of a Middle East security environment reminiscent of the Cold War. They can also capitalize on a fleeting opportunity to defeat the scourge of IS by advancing an important relationship and promoting economic development and democracy in a vital Middle East partner.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US arms sales are key to counter-terror</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CRS 19</w:t>
      </w:r>
      <w:r w:rsidRPr="003B76D9">
        <w:rPr>
          <w:rFonts w:asciiTheme="majorHAnsi" w:hAnsiTheme="majorHAnsi" w:cstheme="majorHAnsi"/>
        </w:rPr>
        <w:t xml:space="preserve">, The Congressional Research Service, known as Congress's think tank, is a public policy research arm of the United States Congress. As a legislative branch agency within the Library of Congress, CRS works primarily and directly for Members of Congress, their Committees and staff on a confidential, nonpartisan basis, </w:t>
      </w:r>
      <w:hyperlink r:id="rId83" w:history="1">
        <w:r w:rsidRPr="003B76D9">
          <w:rPr>
            <w:rStyle w:val="Hyperlink"/>
            <w:rFonts w:asciiTheme="majorHAnsi" w:hAnsiTheme="majorHAnsi" w:cstheme="majorHAnsi"/>
          </w:rPr>
          <w:t>https://fas.org/sgp/crs/mideast/RL33003.pdf</w:t>
        </w:r>
      </w:hyperlink>
      <w:r w:rsidRPr="003B76D9">
        <w:rPr>
          <w:rFonts w:asciiTheme="majorHAnsi" w:hAnsiTheme="majorHAnsi" w:cstheme="majorHAnsi"/>
        </w:rPr>
        <w:t xml:space="preserve">, (“Egypt: Background and U.S. Relations”, </w:t>
      </w:r>
      <w:hyperlink r:id="rId84" w:history="1">
        <w:r w:rsidRPr="003B76D9">
          <w:rPr>
            <w:rStyle w:val="Hyperlink"/>
            <w:rFonts w:asciiTheme="majorHAnsi" w:hAnsiTheme="majorHAnsi" w:cstheme="majorHAnsi"/>
          </w:rPr>
          <w:t>https://fas.org/sgp/crs/mideast/RL33003.pdf</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Since the 1979 Israeli-Egyptian Peace Treaty, </w:t>
      </w:r>
      <w:r w:rsidRPr="003B76D9">
        <w:rPr>
          <w:rStyle w:val="StyleUnderline"/>
          <w:rFonts w:asciiTheme="majorHAnsi" w:hAnsiTheme="majorHAnsi" w:cstheme="majorHAnsi"/>
        </w:rPr>
        <w:t>the United States has provided Egypt with large amounts of military assistance. U.S. policymakers have routinely justified this aid to Egypt as an investment in regional stability</w:t>
      </w:r>
      <w:r w:rsidRPr="003B76D9">
        <w:rPr>
          <w:rFonts w:asciiTheme="majorHAnsi" w:hAnsiTheme="majorHAnsi" w:cstheme="majorHAnsi"/>
          <w:sz w:val="16"/>
        </w:rPr>
        <w:t xml:space="preserve">, built primarily on long-running military cooperation and sustaining the treaty—principles that are supposed to be mutually reinforcing. </w:t>
      </w:r>
      <w:r w:rsidRPr="003B76D9">
        <w:rPr>
          <w:rStyle w:val="StyleUnderline"/>
          <w:rFonts w:asciiTheme="majorHAnsi" w:hAnsiTheme="majorHAnsi" w:cstheme="majorHAnsi"/>
        </w:rPr>
        <w:t>Egypt has used U.S. military aid through the FMF to (among other things) purchase major U.S. defense systems, such as the F-16 fighter aircraft, the M1A1 Abrams battle tank, and the AH-64 Apache attack helicopter</w:t>
      </w:r>
      <w:r w:rsidRPr="003B76D9">
        <w:rPr>
          <w:rFonts w:asciiTheme="majorHAnsi" w:hAnsiTheme="majorHAnsi" w:cstheme="majorHAnsi"/>
          <w:sz w:val="16"/>
        </w:rPr>
        <w:t xml:space="preserve">. Frequently Asked Question: Is U.S. Military Aid Provided to Egypt as a CashTransfer? No. All U.S. military aid to Egypt finances the procurement of weapons systems and services from U.S. defense contractors. 82 The United States provides military assistance to U.S. partners and allies to help them acquire U.S. military equipment and training. </w:t>
      </w:r>
      <w:r w:rsidRPr="003B76D9">
        <w:rPr>
          <w:rStyle w:val="StyleUnderline"/>
          <w:rFonts w:asciiTheme="majorHAnsi" w:hAnsiTheme="majorHAnsi" w:cstheme="majorHAnsi"/>
        </w:rPr>
        <w:t>Egypt is one of the main recipients of FMF, a program with a corresponding appropriations account administered by the Department of State but implemented by the Department of Defense</w:t>
      </w:r>
      <w:r w:rsidRPr="003B76D9">
        <w:rPr>
          <w:rFonts w:asciiTheme="majorHAnsi" w:hAnsiTheme="majorHAnsi" w:cstheme="majorHAnsi"/>
          <w:sz w:val="16"/>
        </w:rPr>
        <w:t xml:space="preserve">. </w:t>
      </w:r>
      <w:r w:rsidRPr="003B76D9">
        <w:rPr>
          <w:rStyle w:val="StyleUnderline"/>
          <w:rFonts w:asciiTheme="majorHAnsi" w:hAnsiTheme="majorHAnsi" w:cstheme="majorHAnsi"/>
        </w:rPr>
        <w:t>FMF is a grant program that enables governments to receive equipment and associated training from the U.S. government or to access equipment directly through U.S. commercial channels</w:t>
      </w:r>
      <w:r w:rsidRPr="003B76D9">
        <w:rPr>
          <w:rFonts w:asciiTheme="majorHAnsi" w:hAnsiTheme="majorHAnsi" w:cstheme="majorHAnsi"/>
          <w:sz w:val="16"/>
        </w:rPr>
        <w:t xml:space="preserve">. Most countries receiving FMF generally purchase goods and services through government-to-government contracts, also known as Foreign Military Sales (FMS). According to the Government Accountability Office, “under this procurement channel, the U.S. government buys the desired item on behalf of the foreign country (Egypt), generally employing the same criteria as if the item were being procured for the U.S. military.” The vast majority of what Egypt purchases from the United States is conducted through the FMS program funded by FMF. Egypt uses few of its own national funds for U.S. military equipment purchases. Under Section 36(b) of the Arms Export Control Act (AECA), Congress must be formally notified 30 calendar days before the Administration can take the final steps of a government-to-government foreign military sale of major U.S.-origin defense equipment valued at $14 million or more, defense articles or services valued at $50 million or more, or design and construction services valued at $200 million or more. In practice prenotifications to congressional committees of jurisdiction occur, and proposed arms sales generally do not proceed to the public official notification stage until issues of potential concern to key committees have been resolved. </w:t>
      </w:r>
      <w:r w:rsidRPr="003B76D9">
        <w:rPr>
          <w:rStyle w:val="Emphasis"/>
          <w:rFonts w:asciiTheme="majorHAnsi" w:hAnsiTheme="majorHAnsi" w:cstheme="majorHAnsi"/>
        </w:rPr>
        <w:t>Realigning Military Aid from Conventional to Counterterrorism Equipment For decades</w:t>
      </w:r>
      <w:r w:rsidRPr="003B76D9">
        <w:rPr>
          <w:rFonts w:asciiTheme="majorHAnsi" w:hAnsiTheme="majorHAnsi" w:cstheme="majorHAnsi"/>
          <w:sz w:val="16"/>
        </w:rPr>
        <w:t xml:space="preserve">, </w:t>
      </w:r>
      <w:r w:rsidRPr="003B76D9">
        <w:rPr>
          <w:rStyle w:val="StyleUnderline"/>
          <w:rFonts w:asciiTheme="majorHAnsi" w:hAnsiTheme="majorHAnsi" w:cstheme="majorHAnsi"/>
        </w:rPr>
        <w:t>FMF grants have supported Egypt’s purchases of large-scale conventional military equipment from U.S. suppliers. However, as mentioned above,</w:t>
      </w:r>
      <w:r w:rsidRPr="003B76D9">
        <w:rPr>
          <w:rFonts w:asciiTheme="majorHAnsi" w:hAnsiTheme="majorHAnsi" w:cstheme="majorHAnsi"/>
          <w:sz w:val="16"/>
        </w:rPr>
        <w:t xml:space="preserve"> the Obama Administration announced that future FMF grants may only be used to purchase equipment specifically for Egypt also receives</w:t>
      </w:r>
      <w:r w:rsidRPr="003B76D9">
        <w:rPr>
          <w:rStyle w:val="StyleUnderline"/>
          <w:rFonts w:asciiTheme="majorHAnsi" w:hAnsiTheme="majorHAnsi" w:cstheme="majorHAnsi"/>
        </w:rPr>
        <w:t>, though not consistently, relatively small sums from the Nonproliferation, Antiterrorism, Demining, and Related Programs</w:t>
      </w:r>
      <w:r w:rsidRPr="003B76D9">
        <w:rPr>
          <w:rFonts w:asciiTheme="majorHAnsi" w:hAnsiTheme="majorHAnsi" w:cstheme="majorHAnsi"/>
          <w:sz w:val="16"/>
        </w:rPr>
        <w:t xml:space="preserve"> (NADR</w:t>
      </w:r>
      <w:r w:rsidRPr="003B76D9">
        <w:rPr>
          <w:rStyle w:val="StyleUnderline"/>
          <w:rFonts w:asciiTheme="majorHAnsi" w:hAnsiTheme="majorHAnsi" w:cstheme="majorHAnsi"/>
        </w:rPr>
        <w:t>) account and the International Narcotics Control and Law Enforcement</w:t>
      </w:r>
      <w:r w:rsidRPr="003B76D9">
        <w:rPr>
          <w:rFonts w:asciiTheme="majorHAnsi" w:hAnsiTheme="majorHAnsi" w:cstheme="majorHAnsi"/>
          <w:sz w:val="16"/>
        </w:rPr>
        <w:t xml:space="preserve"> (INCLE) </w:t>
      </w:r>
      <w:r w:rsidRPr="003B76D9">
        <w:rPr>
          <w:rStyle w:val="StyleUnderline"/>
          <w:rFonts w:asciiTheme="majorHAnsi" w:hAnsiTheme="majorHAnsi" w:cstheme="majorHAnsi"/>
        </w:rPr>
        <w:t>account. NADR funds support counterterrorism training through the Antiterrorism Assistance Program</w:t>
      </w:r>
      <w:r w:rsidRPr="003B76D9">
        <w:rPr>
          <w:rFonts w:asciiTheme="majorHAnsi" w:hAnsiTheme="majorHAnsi" w:cstheme="majorHAnsi"/>
          <w:sz w:val="16"/>
        </w:rPr>
        <w:t xml:space="preserve">. </w:t>
      </w:r>
      <w:r w:rsidRPr="003B76D9">
        <w:rPr>
          <w:rStyle w:val="StyleUnderline"/>
          <w:rFonts w:asciiTheme="majorHAnsi" w:hAnsiTheme="majorHAnsi" w:cstheme="majorHAnsi"/>
        </w:rPr>
        <w:t>INCLE funds support police training and respect for human rights in law enforcement. The Administration typically requests these funds, but they are not usually specifically earmarked for Egypt (</w:t>
      </w:r>
      <w:r w:rsidRPr="003B76D9">
        <w:rPr>
          <w:rFonts w:asciiTheme="majorHAnsi" w:hAnsiTheme="majorHAnsi" w:cstheme="majorHAnsi"/>
          <w:sz w:val="16"/>
        </w:rPr>
        <w:t xml:space="preserve">or for most other countries) in legislation. After the passage of a foreign operations appropriations bill, federal agencies such as the State Department and the U.S. Agency for International Development (USAID) allocate funds to Egypt from these aid accounts. They then submit a country allocation report (653a Report) to Congress for review. 82 For the relevant legal authorities, see §604 of the Foreign Assistance Act as amended (22 U.S.C. 2354) and §503 of the Foreign Assistance Act as amended (22 U.S.C. 2311). </w:t>
      </w:r>
      <w:r w:rsidRPr="003B76D9">
        <w:rPr>
          <w:rStyle w:val="StyleUnderline"/>
          <w:rFonts w:asciiTheme="majorHAnsi" w:hAnsiTheme="majorHAnsi" w:cstheme="majorHAnsi"/>
        </w:rPr>
        <w:t>Egypt: Background and U.S. Relations Congressional Research Service 23 “counterterrorism, border security, Sinai security, and maritime security</w:t>
      </w:r>
      <w:r w:rsidRPr="003B76D9">
        <w:rPr>
          <w:rFonts w:asciiTheme="majorHAnsi" w:hAnsiTheme="majorHAnsi" w:cstheme="majorHAnsi"/>
          <w:sz w:val="16"/>
        </w:rPr>
        <w:t xml:space="preserve">” (and for sustainment of weapons systems already in Egypt’s arsenal).83 It is not yet clear how the Trump Administration will determine which U.S.-supplied military equipment would help the Egyptian military counter terrorism and secure its land and maritime borders. Overall, some defense experts continue to view the Egyptian military as inadequately prepared, both doctrinally and tactically, to face the threat posed by terrorist/insurgent groups such as Sinai Province. According to a former U.S. National Security Council official, “they [the Egyptian military] understand they have got a problem in Sinai, but they have been unprepared to invest in the capabilities to deal with it.” 84 To reorient the military toward unconventional warfare, the Egyptian military needs, according to one assessment, “heavy investment into rapid reaction forces equipped with sophisticated infantry weapons, optics and communication gear ... backed by enhanced intelligence, surveillance and reconnaissance platforms. In order to transport them, Egypt would also need numerous modern aviation assets.” 85 </w:t>
      </w:r>
      <w:r w:rsidRPr="003B76D9">
        <w:rPr>
          <w:rStyle w:val="StyleUnderline"/>
          <w:rFonts w:asciiTheme="majorHAnsi" w:hAnsiTheme="majorHAnsi" w:cstheme="majorHAnsi"/>
        </w:rPr>
        <w:t>Special Military Assistance Benefits for Egypt In addition to substantial amounts of annual U.S. military assistance, Egypt has benefited from certain aid provisions that have been available to only a few other countries.</w:t>
      </w:r>
      <w:r w:rsidRPr="003B76D9">
        <w:rPr>
          <w:rFonts w:asciiTheme="majorHAnsi" w:hAnsiTheme="majorHAnsi" w:cstheme="majorHAnsi"/>
          <w:sz w:val="16"/>
        </w:rPr>
        <w:t xml:space="preserve"> For example </w:t>
      </w:r>
      <w:r w:rsidRPr="003B76D9">
        <w:rPr>
          <w:rFonts w:asciiTheme="majorHAnsi" w:hAnsiTheme="majorHAnsi" w:cstheme="majorHAnsi"/>
          <w:sz w:val="16"/>
        </w:rPr>
        <w:t xml:space="preserve"> Early Disbursal and Interest-Bearing Account: Between FY2001 and FY2011, Congress granted Egypt early disbursement of FMF funds (within 30 days of the enactment of appropriations legislation) to an interest-bearing account at the Federal Reserve Bank of New York.86 Interest accrued from the rapid disbursement of aid has allowed Egypt to receive additional funding for the purchase of U.S.-origin equipment. In FY2012, Congress began to condition the obligation of FMF, requiring the Administration to certify certain conditions had 83 According to a 2015 GAO report on U.S. assistance to Egypt, DSCA “led a review of Egypt’s FMF program to align current purchases with shared security interests and to make recommendations on whether to continue to support specific systems through FMF. As part of this review, DSCA identified some systems that did not directly align with shared security interests. These included some older, outdated, or third-party produced systems, such as Chinese-built submarines and Russian-made surface-to-air missiles, as well as U.S.-manufactured Gulfstream VIP aircraft and M1A1 tank kits. DSCA recommended continuing support for 18 of these systems totaling $6.5 billion, but identified 15 of these systems totaling $777 million that should be transitioned from FMF funds to Egyptian government funds or ended.” See GAO-15-259, “EGYPT U.S. Government Should Examine Options for Using Unobligated Funds and Evaluating Security Assistance Programs,” February 2015. 84 “In Egypt, Furious Retaliation but Failing Strategy in Sinai,” New York Times, November 25, 2017. 85 “Egypt’s Conventional Military Thinking,” Stratfor, June 12, 2015. 86 By law, Egypt and Israel are permitted to earn interest on congressionally appropriated Foreign Military Financing (FMF). During the late 1990s, the Clinton Administration (especially the U.S. Defense Department) and the Egyptian government sought to increase U.S. military aid to Egypt. One proposal had been to grant Egypt a benefit already enjoyed by Israel—the use of an interest-bearing account in which unspent FMF funds can accumulate interest to be used for future purchases. During Senate consideration of legislation to provide Egypt access to an interest-bearing account, Sen. Mitch McConnell remarked that “In the State Department briefing justifying the request, U.S. officials urged our support because of Mubarak’s need to address the requirements of ‘his key constituents, the military.’ Frankly, I think Mr. Mubarak needs to worry less about satisfying the military and spend more time and effort shoring up democratic institutions and civic society.” See Congressional Record-Senate, S5508, June 21, 2000. In October 2000, Congress passed P.L. 106-280, the Security Assistance Act of 2000, which authorized FY2001 FMF funds for Egypt to be disbursed to an interest-bearing account in the Federal Reserve Bank of New York. The law required that none of the interest accrued by such account should be obligated unless first notified to relevant congressional appropriations and oversight committees. In November 2000, Congress passed P.L. 106-429, the FY2001 Foreign Operations Appropriations Act, which included an interest-bearing account for Egypt in appropriations legislation. Since then, this provision has remained in annual appropriations legislation, most recently in P.L. 114-113, the Consolidated Appropriations Act, 2016. Egypt: Background and U.S. Relations Congressional Research Service 24 been met before releasing FMF funds, thereby eliminating their automatic early disbursal. However, Congress has permitted Egypt to continue to earn interest on FMF funds already deposited in the Federal Reserve Bank of New York. </w:t>
      </w:r>
      <w:r w:rsidRPr="003B76D9">
        <w:rPr>
          <w:rFonts w:asciiTheme="majorHAnsi" w:hAnsiTheme="majorHAnsi" w:cstheme="majorHAnsi"/>
          <w:sz w:val="16"/>
        </w:rPr>
        <w:t> The Excess Defense Articles (EDA) program provides one means by which the United States can advance foreign policy objectives—assisting friendly and allied nations through provision of equipment in excess of the requirements of its own defense forces. The Defense Security Cooperation Agency (DSCA) manages the EDA program, which enables the United States to reduce its inventory of outdated equipment by providing friendly countries with necessary supplies at either reduced rates or no charge. As a designated “major non-NATO ally,” Egypt is eligible to receive EDA under Section 516 of the Foreign Assistance Act and Section 23(a) of the Arms Export Control Act</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Increased military aid is key to strengthen Egypt in counter-terrorism efforts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Soliman 18</w:t>
      </w:r>
      <w:r w:rsidRPr="003B76D9">
        <w:rPr>
          <w:rFonts w:asciiTheme="majorHAnsi" w:hAnsiTheme="majorHAnsi" w:cstheme="majorHAnsi"/>
        </w:rPr>
        <w:t xml:space="preserve"> –  Huffington Fellow at the Georgetown University’s Institute for the Study of Diplomacy, where he focuses on US strategy in the Middle East. (Mohamed, 04.27.18, “How America Can Help Egypt in its War On Terror,” </w:t>
      </w:r>
      <w:hyperlink r:id="rId85" w:history="1">
        <w:r w:rsidRPr="003B76D9">
          <w:rPr>
            <w:rStyle w:val="Hyperlink"/>
            <w:rFonts w:asciiTheme="majorHAnsi" w:hAnsiTheme="majorHAnsi" w:cstheme="majorHAnsi"/>
          </w:rPr>
          <w:t>https://www.washingtoninstitute.org/fikraforum/view/how-america-can-help-egypt-in-its-war-on-terror)</w:t>
        </w:r>
      </w:hyperlink>
      <w:r w:rsidRPr="003B76D9">
        <w:rPr>
          <w:rFonts w:asciiTheme="majorHAnsi" w:hAnsiTheme="majorHAnsi" w:cstheme="majorHAnsi"/>
        </w:rPr>
        <w:t xml:space="preserve"> np</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Faced with a s</w:t>
      </w:r>
      <w:r w:rsidRPr="003B76D9">
        <w:rPr>
          <w:rFonts w:asciiTheme="majorHAnsi" w:hAnsiTheme="majorHAnsi" w:cstheme="majorHAnsi"/>
          <w:sz w:val="14"/>
        </w:rPr>
        <w:t xml:space="preserve">tubborn </w:t>
      </w:r>
      <w:r w:rsidRPr="003B76D9">
        <w:rPr>
          <w:rStyle w:val="StyleUnderline"/>
          <w:rFonts w:asciiTheme="majorHAnsi" w:hAnsiTheme="majorHAnsi" w:cstheme="majorHAnsi"/>
        </w:rPr>
        <w:t xml:space="preserve">common </w:t>
      </w:r>
      <w:r w:rsidRPr="003B76D9">
        <w:rPr>
          <w:rFonts w:asciiTheme="majorHAnsi" w:hAnsiTheme="majorHAnsi" w:cstheme="majorHAnsi"/>
          <w:sz w:val="14"/>
        </w:rPr>
        <w:t xml:space="preserve">terrorist </w:t>
      </w:r>
      <w:r w:rsidRPr="003B76D9">
        <w:rPr>
          <w:rStyle w:val="StyleUnderline"/>
          <w:rFonts w:asciiTheme="majorHAnsi" w:hAnsiTheme="majorHAnsi" w:cstheme="majorHAnsi"/>
        </w:rPr>
        <w:t>enemy, the U</w:t>
      </w:r>
      <w:r w:rsidRPr="003B76D9">
        <w:rPr>
          <w:rFonts w:asciiTheme="majorHAnsi" w:hAnsiTheme="majorHAnsi" w:cstheme="majorHAnsi"/>
          <w:sz w:val="14"/>
        </w:rPr>
        <w:t xml:space="preserve">nited </w:t>
      </w:r>
      <w:r w:rsidRPr="003B76D9">
        <w:rPr>
          <w:rStyle w:val="StyleUnderline"/>
          <w:rFonts w:asciiTheme="majorHAnsi" w:hAnsiTheme="majorHAnsi" w:cstheme="majorHAnsi"/>
        </w:rPr>
        <w:t>S</w:t>
      </w:r>
      <w:r w:rsidRPr="003B76D9">
        <w:rPr>
          <w:rFonts w:asciiTheme="majorHAnsi" w:hAnsiTheme="majorHAnsi" w:cstheme="majorHAnsi"/>
          <w:sz w:val="14"/>
        </w:rPr>
        <w:t xml:space="preserve">tates </w:t>
      </w:r>
      <w:r w:rsidRPr="003B76D9">
        <w:rPr>
          <w:rStyle w:val="StyleUnderline"/>
          <w:rFonts w:asciiTheme="majorHAnsi" w:hAnsiTheme="majorHAnsi" w:cstheme="majorHAnsi"/>
        </w:rPr>
        <w:t>should expand its military support for the Egyptian army’s capabilities, focusing more on training and equipping it to counter the Islamic State</w:t>
      </w:r>
      <w:r w:rsidRPr="003B76D9">
        <w:rPr>
          <w:rFonts w:asciiTheme="majorHAnsi" w:hAnsiTheme="majorHAnsi" w:cstheme="majorHAnsi"/>
          <w:sz w:val="14"/>
        </w:rPr>
        <w:t xml:space="preserve"> (IS) </w:t>
      </w:r>
      <w:r w:rsidRPr="003B76D9">
        <w:rPr>
          <w:rStyle w:val="StyleUnderline"/>
          <w:rFonts w:asciiTheme="majorHAnsi" w:hAnsiTheme="majorHAnsi" w:cstheme="majorHAnsi"/>
        </w:rPr>
        <w:t>in Sinai</w:t>
      </w:r>
      <w:r w:rsidRPr="003B76D9">
        <w:rPr>
          <w:rFonts w:asciiTheme="majorHAnsi" w:hAnsiTheme="majorHAnsi" w:cstheme="majorHAnsi"/>
          <w:sz w:val="14"/>
        </w:rPr>
        <w:t xml:space="preserve">. Without increased U.S. military aid, </w:t>
      </w:r>
      <w:r w:rsidRPr="003B76D9">
        <w:rPr>
          <w:rStyle w:val="StyleUnderline"/>
          <w:rFonts w:asciiTheme="majorHAnsi" w:hAnsiTheme="majorHAnsi" w:cstheme="majorHAnsi"/>
        </w:rPr>
        <w:t>Egypt will be ill-equipped to counter the threat of IS, which will gain a crucial foothold that can expand into other parts of the Middle East.</w:t>
      </w:r>
      <w:r w:rsidRPr="003B76D9">
        <w:rPr>
          <w:rFonts w:asciiTheme="majorHAnsi" w:hAnsiTheme="majorHAnsi" w:cstheme="majorHAnsi"/>
          <w:sz w:val="14"/>
        </w:rPr>
        <w:t xml:space="preserve"> For its part, </w:t>
      </w:r>
      <w:r w:rsidRPr="003B76D9">
        <w:rPr>
          <w:rStyle w:val="StyleUnderline"/>
          <w:rFonts w:asciiTheme="majorHAnsi" w:hAnsiTheme="majorHAnsi" w:cstheme="majorHAnsi"/>
        </w:rPr>
        <w:t xml:space="preserve">Egypt must integrate modern counter-terrorism techniques into its military doctrine. </w:t>
      </w:r>
      <w:r w:rsidRPr="003B76D9">
        <w:rPr>
          <w:rFonts w:asciiTheme="majorHAnsi" w:hAnsiTheme="majorHAnsi" w:cstheme="majorHAnsi"/>
          <w:sz w:val="14"/>
        </w:rPr>
        <w:t xml:space="preserve">In the past year, </w:t>
      </w:r>
      <w:r w:rsidRPr="003B76D9">
        <w:rPr>
          <w:rStyle w:val="StyleUnderline"/>
          <w:rFonts w:asciiTheme="majorHAnsi" w:hAnsiTheme="majorHAnsi" w:cstheme="majorHAnsi"/>
        </w:rPr>
        <w:t xml:space="preserve">IS has lost most of its territories in Iraq and Syria. But having established a powerful base in Egypt </w:t>
      </w:r>
      <w:r w:rsidRPr="003B76D9">
        <w:rPr>
          <w:rFonts w:asciiTheme="majorHAnsi" w:hAnsiTheme="majorHAnsi" w:cstheme="majorHAnsi"/>
          <w:sz w:val="14"/>
        </w:rPr>
        <w:t xml:space="preserve">since 2013, </w:t>
      </w:r>
      <w:r w:rsidRPr="003B76D9">
        <w:rPr>
          <w:rStyle w:val="StyleUnderline"/>
          <w:rFonts w:asciiTheme="majorHAnsi" w:hAnsiTheme="majorHAnsi" w:cstheme="majorHAnsi"/>
        </w:rPr>
        <w:t>IS shifted its attention from Iraq and Syria to Egypt</w:t>
      </w:r>
      <w:r w:rsidRPr="003B76D9">
        <w:rPr>
          <w:rFonts w:asciiTheme="majorHAnsi" w:hAnsiTheme="majorHAnsi" w:cstheme="majorHAnsi"/>
          <w:sz w:val="14"/>
        </w:rPr>
        <w:t xml:space="preserve">. </w:t>
      </w:r>
      <w:r w:rsidRPr="003B76D9">
        <w:rPr>
          <w:rStyle w:val="StyleUnderline"/>
          <w:rFonts w:asciiTheme="majorHAnsi" w:hAnsiTheme="majorHAnsi" w:cstheme="majorHAnsi"/>
        </w:rPr>
        <w:t>There has been a continuous Islamist insurgency in Northern Sinai led by more than 1,000 IS fighters</w:t>
      </w:r>
      <w:r w:rsidRPr="003B76D9">
        <w:rPr>
          <w:rFonts w:asciiTheme="majorHAnsi" w:hAnsiTheme="majorHAnsi" w:cstheme="majorHAnsi"/>
          <w:sz w:val="14"/>
        </w:rPr>
        <w:t>. The Sinai insurgency has had drastic consequences: the take-down of a Russian passenger plane in 2015 that killed all 224 people on board; the attacks on the Multinational Force of Observers (MFO), including American personnel Task Force of Sinai; the killing of more than 250 people in the al-Rawda mosque bombing of November 2017, and the targeting of Egypt’s Minister of Defense and Minister of Interior during their visit to al-Arish airport in December 2017. In February 2018, Egypt’s military started Operation Sinai, involving land, naval and air forces, plus police and border guards, to target terrorist organizations in northern and southern Sinai. After two weeks of military operations, Mohamed Farid, chief of staff of the armed forces, asked President Sisi to extend the campaign by at least three months. Farid justified his request by noting the terrorist organizations’ extensive possession of explosives and the hardships that Egypt’s forces face in residential areas. In fact, the Egyptian Army has been incapable of countering IS expansion because it lacks advanced relevant training for its aircrews and enhanced ground forces training in urban combat.</w:t>
      </w:r>
      <w:r w:rsidRPr="003B76D9">
        <w:rPr>
          <w:rStyle w:val="StyleUnderline"/>
          <w:rFonts w:asciiTheme="majorHAnsi" w:hAnsiTheme="majorHAnsi" w:cstheme="majorHAnsi"/>
        </w:rPr>
        <w:t xml:space="preserve"> Current American aid to Egypt has strengthened Egypt’s ability for conventional warfare, but has not enhanced the capabilities necessary to defeat IS in Sinai</w:t>
      </w:r>
      <w:r w:rsidRPr="003B76D9">
        <w:rPr>
          <w:rFonts w:asciiTheme="majorHAnsi" w:hAnsiTheme="majorHAnsi" w:cstheme="majorHAnsi"/>
          <w:sz w:val="14"/>
        </w:rPr>
        <w:t xml:space="preserve">. The Egyptian army’s failure underscores the need to re-evaluate the effectiveness of the $1.3 billion in annual U.S. military support. This aid started as compensation for Egypt’s peace deal with Israel, by providing an alternative arms supplier to Cairo, and establishing a semi-military deterrence between Egypt and Israel. Today, however, the United States cannot and should not shoulder this responsibility alone. European nations, NATO, and Israel also have a vested interest in countering IS threats in this region, and should play an active role in increasing Egyptian counter-terrorism capability. To be sure, the United States finds it challenging to convince the Egyptian government to accept counter-terrorism training and its integration into its military doctrine. Nevertheless, </w:t>
      </w:r>
      <w:r w:rsidRPr="003B76D9">
        <w:rPr>
          <w:rStyle w:val="StyleUnderline"/>
          <w:rFonts w:asciiTheme="majorHAnsi" w:hAnsiTheme="majorHAnsi" w:cstheme="majorHAnsi"/>
        </w:rPr>
        <w:t>the U.S. should reorient its military relations with Egypt and build more international support to counter the growing Islamist insurgency in Sinai. The U.S. should also persuade the European counterparts to conduct counter-insurgency training for the Egyptian ground and air forces.</w:t>
      </w:r>
      <w:r w:rsidRPr="003B76D9">
        <w:rPr>
          <w:rFonts w:asciiTheme="majorHAnsi" w:hAnsiTheme="majorHAnsi" w:cstheme="majorHAnsi"/>
          <w:sz w:val="14"/>
        </w:rPr>
        <w:t xml:space="preserve"> Egyptian-European military exercises are still limited to naval operations, which have historically played a role in Egypt’s patrol of the southern Mediterranean Sea and the prevention of illegal immigration to Europe. In light of IS expansion into Northern Sinai, such naval cooperation is insufficient and broader cooperation is needed immediately. </w:t>
      </w:r>
      <w:r w:rsidRPr="003B76D9">
        <w:rPr>
          <w:rStyle w:val="StyleUnderline"/>
          <w:rFonts w:asciiTheme="majorHAnsi" w:hAnsiTheme="majorHAnsi" w:cstheme="majorHAnsi"/>
        </w:rPr>
        <w:t xml:space="preserve">The Egyptian army has been skeptical of any pressure from the U.S. regarding Egypt’s military operations. Egypt has always perceived U.S. military aid in its current form as compensation </w:t>
      </w:r>
      <w:r w:rsidRPr="003B76D9">
        <w:rPr>
          <w:rFonts w:asciiTheme="majorHAnsi" w:hAnsiTheme="majorHAnsi" w:cstheme="majorHAnsi"/>
          <w:sz w:val="14"/>
        </w:rPr>
        <w:t>for the peace treaty with Israel,</w:t>
      </w:r>
      <w:r w:rsidRPr="003B76D9">
        <w:rPr>
          <w:rStyle w:val="StyleUnderline"/>
          <w:rFonts w:asciiTheme="majorHAnsi" w:hAnsiTheme="majorHAnsi" w:cstheme="majorHAnsi"/>
        </w:rPr>
        <w:t xml:space="preserve"> and would perceive any revision of U.S. military aid as an unfriendly act. </w:t>
      </w:r>
      <w:r w:rsidRPr="003B76D9">
        <w:rPr>
          <w:rFonts w:asciiTheme="majorHAnsi" w:hAnsiTheme="majorHAnsi" w:cstheme="majorHAnsi"/>
          <w:sz w:val="14"/>
        </w:rPr>
        <w:t>But th</w:t>
      </w:r>
      <w:r w:rsidRPr="003B76D9">
        <w:rPr>
          <w:rStyle w:val="StyleUnderline"/>
          <w:rFonts w:asciiTheme="majorHAnsi" w:hAnsiTheme="majorHAnsi" w:cstheme="majorHAnsi"/>
        </w:rPr>
        <w:t>e current landscape offers the most opportune moment to restructure the Egyptian army for fighting the IS insurgency in Sinai</w:t>
      </w:r>
      <w:r w:rsidRPr="003B76D9">
        <w:rPr>
          <w:rFonts w:asciiTheme="majorHAnsi" w:hAnsiTheme="majorHAnsi" w:cstheme="majorHAnsi"/>
          <w:sz w:val="14"/>
        </w:rPr>
        <w:t xml:space="preserve">, due to the Sisi regime’s need for a quick win to reinvigorate its legitimacy among Egyptians. The </w:t>
      </w:r>
      <w:r w:rsidRPr="003B76D9">
        <w:rPr>
          <w:rStyle w:val="StyleUnderline"/>
          <w:rFonts w:asciiTheme="majorHAnsi" w:hAnsiTheme="majorHAnsi" w:cstheme="majorHAnsi"/>
        </w:rPr>
        <w:t>U.S. can still pressure the Egyptian leadership to change its arm deals priorities to include the needed counter-terrorism tools</w:t>
      </w:r>
      <w:r w:rsidRPr="003B76D9">
        <w:rPr>
          <w:rFonts w:asciiTheme="majorHAnsi" w:hAnsiTheme="majorHAnsi" w:cstheme="majorHAnsi"/>
          <w:sz w:val="14"/>
        </w:rPr>
        <w:t xml:space="preserve">.(Instead, to cite but two examples, Egypt has recently bought German submarines and two French amphibious helicopter landing vehicles last year, from national funds.) Finally, on the non-military side, </w:t>
      </w:r>
      <w:r w:rsidRPr="003B76D9">
        <w:rPr>
          <w:rStyle w:val="StyleUnderline"/>
          <w:rFonts w:asciiTheme="majorHAnsi" w:hAnsiTheme="majorHAnsi" w:cstheme="majorHAnsi"/>
        </w:rPr>
        <w:t>the Egyptian priorities towards Sinai should include a development plan providing basic infrastructure and creating job opportunities for the local Sinai Bedouin, who were marginalized for decades.</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Alliances Turn – Iran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aff causes collapse of U.S.-Egypt relations – that crushes U.S. influence in the Middle East</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Bannerman 12 </w:t>
      </w:r>
      <w:r w:rsidRPr="003B76D9">
        <w:rPr>
          <w:rStyle w:val="Style13ptBold"/>
          <w:rFonts w:asciiTheme="majorHAnsi" w:hAnsiTheme="majorHAnsi" w:cstheme="majorHAnsi"/>
          <w:b w:val="0"/>
        </w:rPr>
        <w:t>(Graeme Bannerman, B.A. at Northwestern University, Ph.D. at University of Wisconsin, former staffer for Middle East and South Asia on US Senate Foreign Relations Committee, 3-7-2012, "Alliance with Egypt is Key for U.S.", Middle East Institute, https://www.mei.edu/publications/alliance-egypt-key-us) jbarber</w:t>
      </w:r>
    </w:p>
    <w:p w:rsidR="00475F68" w:rsidRPr="003B76D9" w:rsidRDefault="00475F68" w:rsidP="00475F68">
      <w:pPr>
        <w:rPr>
          <w:rStyle w:val="Emphasis"/>
          <w:rFonts w:asciiTheme="majorHAnsi" w:hAnsiTheme="majorHAnsi" w:cstheme="majorHAnsi"/>
        </w:rPr>
      </w:pPr>
      <w:r w:rsidRPr="003B76D9">
        <w:rPr>
          <w:rStyle w:val="Emphasis"/>
          <w:rFonts w:asciiTheme="majorHAnsi" w:hAnsiTheme="majorHAnsi" w:cstheme="majorHAnsi"/>
        </w:rPr>
        <w:t>As a result of foreign policy miscalculations, the United States may lose its historical leadership in the Middle East</w:t>
      </w:r>
      <w:r w:rsidRPr="003B76D9">
        <w:rPr>
          <w:rFonts w:asciiTheme="majorHAnsi" w:hAnsiTheme="majorHAnsi" w:cstheme="majorHAnsi"/>
          <w:sz w:val="14"/>
        </w:rPr>
        <w:t xml:space="preserve">. While the </w:t>
      </w:r>
      <w:r w:rsidRPr="003B76D9">
        <w:rPr>
          <w:rStyle w:val="StyleUnderline"/>
          <w:rFonts w:asciiTheme="majorHAnsi" w:hAnsiTheme="majorHAnsi" w:cstheme="majorHAnsi"/>
        </w:rPr>
        <w:t>unfolding tragedy in Syria, Iran’s nuclear ambitions and the war on terrorists absorb U.S. attention and resources,</w:t>
      </w:r>
      <w:r w:rsidRPr="003B76D9">
        <w:rPr>
          <w:rFonts w:asciiTheme="majorHAnsi" w:hAnsiTheme="majorHAnsi" w:cstheme="majorHAnsi"/>
          <w:sz w:val="14"/>
        </w:rPr>
        <w:t xml:space="preserve"> the unnecessary </w:t>
      </w:r>
      <w:r w:rsidRPr="003B76D9">
        <w:rPr>
          <w:rStyle w:val="Emphasis"/>
          <w:rFonts w:asciiTheme="majorHAnsi" w:hAnsiTheme="majorHAnsi" w:cstheme="majorHAnsi"/>
        </w:rPr>
        <w:t>decline of U.S.-Egyptian relations could do the most damage to our national interests</w:t>
      </w:r>
      <w:r w:rsidRPr="003B76D9">
        <w:rPr>
          <w:rFonts w:asciiTheme="majorHAnsi" w:hAnsiTheme="majorHAnsi" w:cstheme="majorHAnsi"/>
          <w:sz w:val="14"/>
        </w:rPr>
        <w:t xml:space="preserve">. Just as Britain’s domination of the region ended on the banks of the Suez Canal in 1956, Washington now appears determined to end our 30 years of regional dominance in a confrontation with the Egyptian people. U.S. pre-eminence in the region since the 1970s was built on the strategic cooperation between Washington and Cairo. Presidents Richard Nixon, Gerald Ford and Jimmy Carter strove to create this relationship, for they realized that the preceding 20 years of predominant Soviet influence in the region was due to the Egyptian-Soviet partnership. Egypt was and remains the dominant force in the Middle East. Since World War II, the balance of power in the region has shifted twice. First in the 1950s, when Egypt led the region into a de facto alliance with the Soviet Union. Then, in the 1970s, when Anwar Sadat decided Egypt’s interests were better served by allying with the U.S. In the 1950s, the Middle East underwent a political transformation with Arab nationalism’s emergence as the dominant political philosophy — radically changing the way Arabs perceived themselves. The West’s misunderstanding and mishandling of this change ended Britain’s moment and ushered in the Soviet era. Now the region is undergoing a similar transformation. Sclerotic Arab </w:t>
      </w:r>
      <w:r w:rsidRPr="003B76D9">
        <w:rPr>
          <w:rStyle w:val="StyleUnderline"/>
          <w:rFonts w:asciiTheme="majorHAnsi" w:hAnsiTheme="majorHAnsi" w:cstheme="majorHAnsi"/>
        </w:rPr>
        <w:t>nationalist regimes are being</w:t>
      </w:r>
      <w:r w:rsidRPr="003B76D9">
        <w:rPr>
          <w:rFonts w:asciiTheme="majorHAnsi" w:hAnsiTheme="majorHAnsi" w:cstheme="majorHAnsi"/>
          <w:sz w:val="14"/>
        </w:rPr>
        <w:t xml:space="preserve"> </w:t>
      </w:r>
      <w:r w:rsidRPr="003B76D9">
        <w:rPr>
          <w:rStyle w:val="StyleUnderline"/>
          <w:rFonts w:asciiTheme="majorHAnsi" w:hAnsiTheme="majorHAnsi" w:cstheme="majorHAnsi"/>
        </w:rPr>
        <w:t>supplanted by governments with a more populist Islamic orientation. Egypt is at the forefront of this shift.</w:t>
      </w:r>
      <w:r w:rsidRPr="003B76D9">
        <w:rPr>
          <w:rFonts w:asciiTheme="majorHAnsi" w:hAnsiTheme="majorHAnsi" w:cstheme="majorHAnsi"/>
          <w:sz w:val="14"/>
        </w:rPr>
        <w:t xml:space="preserve"> Other Arab states are watching with concern because they know that </w:t>
      </w:r>
      <w:r w:rsidRPr="003B76D9">
        <w:rPr>
          <w:rStyle w:val="StyleUnderline"/>
          <w:rFonts w:asciiTheme="majorHAnsi" w:hAnsiTheme="majorHAnsi" w:cstheme="majorHAnsi"/>
        </w:rPr>
        <w:t xml:space="preserve">how Egypt weathers this transformation will significantly affect the region. </w:t>
      </w:r>
      <w:r w:rsidRPr="003B76D9">
        <w:rPr>
          <w:rFonts w:asciiTheme="majorHAnsi" w:hAnsiTheme="majorHAnsi" w:cstheme="majorHAnsi"/>
          <w:sz w:val="14"/>
        </w:rPr>
        <w:t xml:space="preserve">Egypt, while the leader in the Arab world, is also unique. Across the Arab world, if one asks, “Who are you?” the majority answers, “I am a Muslim.” In Egypt, however, the majority answers: “I am an Egyptian.” As a consequence, the rise of Islamic political forces in Egypt is tempered by a parallel rise in Egyptian nationalism. This dual Islamic and Egyptian identity presents both opportunities and challenges for U.S. policymakers. The crisis in U.S.-Egyptian relations over the nongovernmental organization issue — including calls from some in Congress and the media to halt military assistance — creates a direct and unnecessary clash with this rising tide of Egyptian nationalism. Though Cairo eased tensions Thursday by allowing the seven detained U.S. citizens to leave, the problem remains unresolved. Parallels with the 1950s are worrying. Attempts to blame an individual for the problem — President Gamal Abdel Nasser in the 1950s and Minister Fayza Abul Naga today — can lead to a serious misreading of the underlying cause. These people reflect national feelings — they are not creating them. Consider the Egyptian perspective. Under Egyptian law, foreign and domestic NGOs, including those with foreign funding, must be registered. The NGOs in question were not, and therefore operating illegally. The situation was worsened by the Obama administration’s post-revolution decision to increase exponentially the funding for these NGOs — though they were operating without Cairo’s approval and in violation of Egyptian law. This situation was complicated when several employees of one U.S. NGO quit. One went on Egyptian television and accused that NGO of spying, discriminating against Muslims and violating other laws. Egyptian judges decided to prosecute these groups after months of investigation — a decision supported by the overwhelming majority of Egyptians. U.S. pressure on Cairo, particularly the military leadership, to abrogate the legal proceedings and make an exception for Americans is widely seen in Egypt as proof that Washington is not truly interested in the rule of law and must have another agenda — as the Egyptian judges have alleged. </w:t>
      </w:r>
      <w:r w:rsidRPr="003B76D9">
        <w:rPr>
          <w:rStyle w:val="Emphasis"/>
          <w:rFonts w:asciiTheme="majorHAnsi" w:hAnsiTheme="majorHAnsi" w:cstheme="majorHAnsi"/>
          <w:sz w:val="24"/>
          <w:szCs w:val="24"/>
        </w:rPr>
        <w:t>Cutting off military assistance could call into question the entire U.S.-Egyptian relationship and severely damage the national security interests of both countries for decades</w:t>
      </w:r>
      <w:r w:rsidRPr="003B76D9">
        <w:rPr>
          <w:rFonts w:asciiTheme="majorHAnsi" w:hAnsiTheme="majorHAnsi" w:cstheme="majorHAnsi"/>
          <w:sz w:val="14"/>
        </w:rPr>
        <w:t xml:space="preserve">. </w:t>
      </w:r>
      <w:r w:rsidRPr="003B76D9">
        <w:rPr>
          <w:rStyle w:val="StyleUnderline"/>
          <w:rFonts w:asciiTheme="majorHAnsi" w:hAnsiTheme="majorHAnsi" w:cstheme="majorHAnsi"/>
        </w:rPr>
        <w:t>In return for U.S. aid, Egypt waives its laws in allowing passage of U.S. Navy ships through the Suez Canal, military use of its facilities and the annual transit of many thousands of U.S. military aircraft</w:t>
      </w:r>
      <w:r w:rsidRPr="003B76D9">
        <w:rPr>
          <w:rFonts w:asciiTheme="majorHAnsi" w:hAnsiTheme="majorHAnsi" w:cstheme="majorHAnsi"/>
          <w:sz w:val="14"/>
        </w:rPr>
        <w:t xml:space="preserve">. This </w:t>
      </w:r>
      <w:r w:rsidRPr="003B76D9">
        <w:rPr>
          <w:rStyle w:val="Emphasis"/>
          <w:rFonts w:asciiTheme="majorHAnsi" w:hAnsiTheme="majorHAnsi" w:cstheme="majorHAnsi"/>
        </w:rPr>
        <w:t xml:space="preserve">loss to our military would be huge in terms of cost and efficiency for U.S. military operations in Southwest Asia and Northeast Africa. </w:t>
      </w:r>
      <w:r w:rsidRPr="003B76D9">
        <w:rPr>
          <w:rStyle w:val="StyleUnderline"/>
          <w:rFonts w:asciiTheme="majorHAnsi" w:hAnsiTheme="majorHAnsi" w:cstheme="majorHAnsi"/>
        </w:rPr>
        <w:t>Washington now has a choice. Either we find a way to work with the Islamists and nationalists or continue along the path of confrontation — which is likely to</w:t>
      </w:r>
      <w:r w:rsidRPr="003B76D9">
        <w:rPr>
          <w:rFonts w:asciiTheme="majorHAnsi" w:hAnsiTheme="majorHAnsi" w:cstheme="majorHAnsi"/>
          <w:sz w:val="14"/>
        </w:rPr>
        <w:t xml:space="preserve"> </w:t>
      </w:r>
      <w:r w:rsidRPr="003B76D9">
        <w:rPr>
          <w:rStyle w:val="Emphasis"/>
          <w:rFonts w:asciiTheme="majorHAnsi" w:hAnsiTheme="majorHAnsi" w:cstheme="majorHAnsi"/>
        </w:rPr>
        <w:t>lead to an end of U.S. predominance in the Middle East.</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U.S.-Egypt alliance is key to counter-terror efforts and checking Iran aggression</w:t>
      </w:r>
    </w:p>
    <w:p w:rsidR="00475F68" w:rsidRPr="003B76D9" w:rsidRDefault="00475F68" w:rsidP="00475F68">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Bayoumy et al 18 </w:t>
      </w:r>
      <w:r w:rsidRPr="003B76D9">
        <w:rPr>
          <w:rStyle w:val="Style13ptBold"/>
          <w:rFonts w:asciiTheme="majorHAnsi" w:hAnsiTheme="majorHAnsi" w:cstheme="majorHAnsi"/>
          <w:b w:val="0"/>
        </w:rPr>
        <w:t>(Yara Bayoumy, National security editor for The Atlantic and Reuters, 7-28-2018, "Trump seeks to revive 'Arab NATO' to confront Iran", U.S., https://www.reuters.com/article/us-usa-gulf-alliance/trump-seeks-to-revive-arab-nato-to-confront-iran-idUSKBN1KH2IK) jbarber</w:t>
      </w:r>
    </w:p>
    <w:p w:rsidR="00475F68" w:rsidRPr="003B76D9" w:rsidRDefault="00475F68" w:rsidP="00475F68">
      <w:pPr>
        <w:rPr>
          <w:rFonts w:asciiTheme="majorHAnsi" w:hAnsiTheme="majorHAnsi" w:cstheme="majorHAnsi"/>
          <w:sz w:val="12"/>
        </w:rPr>
      </w:pPr>
      <w:r w:rsidRPr="003B76D9">
        <w:rPr>
          <w:rFonts w:asciiTheme="majorHAnsi" w:hAnsiTheme="majorHAnsi" w:cstheme="majorHAnsi"/>
          <w:sz w:val="12"/>
        </w:rPr>
        <w:t xml:space="preserve">WASHINGTON (Reuters) </w:t>
      </w:r>
      <w:r w:rsidRPr="003B76D9">
        <w:rPr>
          <w:rStyle w:val="Emphasis"/>
          <w:rFonts w:asciiTheme="majorHAnsi" w:hAnsiTheme="majorHAnsi" w:cstheme="majorHAnsi"/>
        </w:rPr>
        <w:t>- The Trump administration is quietly pushing ahead with a bid to create a new security and political alliance with</w:t>
      </w:r>
      <w:r w:rsidRPr="003B76D9">
        <w:rPr>
          <w:rFonts w:asciiTheme="majorHAnsi" w:hAnsiTheme="majorHAnsi" w:cstheme="majorHAnsi"/>
          <w:sz w:val="12"/>
        </w:rPr>
        <w:t xml:space="preserve"> six Gulf Arab states, </w:t>
      </w:r>
      <w:r w:rsidRPr="003B76D9">
        <w:rPr>
          <w:rStyle w:val="Emphasis"/>
          <w:rFonts w:asciiTheme="majorHAnsi" w:hAnsiTheme="majorHAnsi" w:cstheme="majorHAnsi"/>
        </w:rPr>
        <w:t>Egypt</w:t>
      </w:r>
      <w:r w:rsidRPr="003B76D9">
        <w:rPr>
          <w:rFonts w:asciiTheme="majorHAnsi" w:hAnsiTheme="majorHAnsi" w:cstheme="majorHAnsi"/>
          <w:sz w:val="12"/>
        </w:rPr>
        <w:t xml:space="preserve"> and Jordan, in part </w:t>
      </w:r>
      <w:r w:rsidRPr="003B76D9">
        <w:rPr>
          <w:rStyle w:val="Emphasis"/>
          <w:rFonts w:asciiTheme="majorHAnsi" w:hAnsiTheme="majorHAnsi" w:cstheme="majorHAnsi"/>
        </w:rPr>
        <w:t xml:space="preserve">to counter Iran’s expansion in the region, </w:t>
      </w:r>
      <w:r w:rsidRPr="003B76D9">
        <w:rPr>
          <w:rStyle w:val="StyleUnderline"/>
          <w:rFonts w:asciiTheme="majorHAnsi" w:hAnsiTheme="majorHAnsi" w:cstheme="majorHAnsi"/>
        </w:rPr>
        <w:t xml:space="preserve">according to U.S. and Arab officials. </w:t>
      </w:r>
      <w:r w:rsidRPr="003B76D9">
        <w:rPr>
          <w:rFonts w:asciiTheme="majorHAnsi" w:hAnsiTheme="majorHAnsi" w:cstheme="majorHAnsi"/>
          <w:sz w:val="12"/>
        </w:rPr>
        <w:t xml:space="preserve">The White House wants to </w:t>
      </w:r>
      <w:r w:rsidRPr="003B76D9">
        <w:rPr>
          <w:rStyle w:val="Emphasis"/>
          <w:rFonts w:asciiTheme="majorHAnsi" w:hAnsiTheme="majorHAnsi" w:cstheme="majorHAnsi"/>
        </w:rPr>
        <w:t>see deeper cooperation between the countries on missile defense, military training, counter-terrorism and other issues such as strengthening regional economic and diplomatic ties</w:t>
      </w:r>
      <w:r w:rsidRPr="003B76D9">
        <w:rPr>
          <w:rFonts w:asciiTheme="majorHAnsi" w:hAnsiTheme="majorHAnsi" w:cstheme="majorHAnsi"/>
          <w:sz w:val="12"/>
        </w:rPr>
        <w:t>, four sources said. The plan to forge what officials in the White House and Middle East have called an “</w:t>
      </w:r>
      <w:r w:rsidRPr="003B76D9">
        <w:rPr>
          <w:rStyle w:val="StyleUnderline"/>
          <w:rFonts w:asciiTheme="majorHAnsi" w:hAnsiTheme="majorHAnsi" w:cstheme="majorHAnsi"/>
        </w:rPr>
        <w:t>Arab NATO</w:t>
      </w:r>
      <w:r w:rsidRPr="003B76D9">
        <w:rPr>
          <w:rFonts w:asciiTheme="majorHAnsi" w:hAnsiTheme="majorHAnsi" w:cstheme="majorHAnsi"/>
          <w:sz w:val="12"/>
        </w:rPr>
        <w:t xml:space="preserve">” of Sunni Muslim allies will likely </w:t>
      </w:r>
      <w:r w:rsidRPr="003B76D9">
        <w:rPr>
          <w:rStyle w:val="StyleUnderline"/>
          <w:rFonts w:asciiTheme="majorHAnsi" w:hAnsiTheme="majorHAnsi" w:cstheme="majorHAnsi"/>
        </w:rPr>
        <w:t>raise tensions between the United States and Shi’ite Iran</w:t>
      </w:r>
      <w:r w:rsidRPr="003B76D9">
        <w:rPr>
          <w:rFonts w:asciiTheme="majorHAnsi" w:hAnsiTheme="majorHAnsi" w:cstheme="majorHAnsi"/>
          <w:sz w:val="12"/>
        </w:rPr>
        <w:t xml:space="preserve">, two countries increasingly at odds since President Donald Trump took office. The administration’s hope is that the effort, tentatively known as the Middle East Strategic Alliance (MESA), might be discussed at a summit provisionally scheduled for Washington on Oct. 12-13, several sources said. The White House confirmed it was working on the concept of the alliance with “our regional partners now and have been for several months.” Saudi officials raised the idea of a security pact ahead of a Trump visit last year to Saudi Arabia where he announced a massive arms deal, but the alliance proposal did not get off the ground, a U.S. source said. Sources from some of the Arab countries involved also said they were aware of renewed efforts to activate the plan. Officials from other potential participants did not respond to requests for comment. “MESA will serve as a </w:t>
      </w:r>
      <w:r w:rsidRPr="003B76D9">
        <w:rPr>
          <w:rStyle w:val="Emphasis"/>
          <w:rFonts w:asciiTheme="majorHAnsi" w:hAnsiTheme="majorHAnsi" w:cstheme="majorHAnsi"/>
        </w:rPr>
        <w:t>bulwark against Iranian aggression, terrorism, extremism, and will bring stability to the Middle East,</w:t>
      </w:r>
      <w:r w:rsidRPr="003B76D9">
        <w:rPr>
          <w:rFonts w:asciiTheme="majorHAnsi" w:hAnsiTheme="majorHAnsi" w:cstheme="majorHAnsi"/>
          <w:sz w:val="12"/>
        </w:rPr>
        <w:t>” a spokesperson for the White House’s National Security Council said.</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Aggressive Iran causes conflict with Israel, the United States, Europe, Saudi Arabia, the UAE, and Bahrain – it sparks a nuclear arms race that destabilizes the region AND increases sponsoring of nuclear development for Hamas, Hezbollah, and the Houthis as well as intervention in Syria</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ADL 7/1 </w:t>
      </w:r>
      <w:r w:rsidRPr="003B76D9">
        <w:rPr>
          <w:rStyle w:val="Style13ptBold"/>
          <w:rFonts w:asciiTheme="majorHAnsi" w:hAnsiTheme="majorHAnsi" w:cstheme="majorHAnsi"/>
          <w:b w:val="0"/>
        </w:rPr>
        <w:t>(Anti-Defamation League, international Jewish non-governmental organization attempting to secure justice and fair treatment to all, 7-1-2019, "The Iranian Nuclear Threat: Why it Matters", https://www.adl.org/resources/fact-sheets/the-iranian-nuclear-threat-why-it-matters) jbarber</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On July 1, 2019, the International Atomic Energy Agency (IAEA) announced that</w:t>
      </w:r>
      <w:r w:rsidRPr="003B76D9">
        <w:rPr>
          <w:rStyle w:val="StyleUnderline"/>
          <w:rFonts w:asciiTheme="majorHAnsi" w:hAnsiTheme="majorHAnsi" w:cstheme="majorHAnsi"/>
        </w:rPr>
        <w:t xml:space="preserve"> Iran had exceeded its agreed-to limit on the volume of its stockpile of enriched uranium</w:t>
      </w:r>
      <w:r w:rsidRPr="003B76D9">
        <w:rPr>
          <w:rFonts w:asciiTheme="majorHAnsi" w:hAnsiTheme="majorHAnsi" w:cstheme="majorHAnsi"/>
          <w:sz w:val="16"/>
        </w:rPr>
        <w:t xml:space="preserve">, </w:t>
      </w:r>
      <w:r w:rsidRPr="003B76D9">
        <w:rPr>
          <w:rStyle w:val="Emphasis"/>
          <w:rFonts w:asciiTheme="majorHAnsi" w:hAnsiTheme="majorHAnsi" w:cstheme="majorHAnsi"/>
        </w:rPr>
        <w:t>putting heightened concerns about an Iranian nuclear weapons program back in the headlines.</w:t>
      </w:r>
      <w:r w:rsidRPr="003B76D9">
        <w:rPr>
          <w:rFonts w:asciiTheme="majorHAnsi" w:hAnsiTheme="majorHAnsi" w:cstheme="majorHAnsi"/>
          <w:sz w:val="16"/>
        </w:rPr>
        <w:t xml:space="preserve"> Days later, Iran proclaimed it had enriched uranium to about 4.5% purity, again breaching prior agreed to levels. </w:t>
      </w:r>
      <w:r w:rsidRPr="003B76D9">
        <w:rPr>
          <w:rStyle w:val="StyleUnderline"/>
          <w:rFonts w:asciiTheme="majorHAnsi" w:hAnsiTheme="majorHAnsi" w:cstheme="majorHAnsi"/>
        </w:rPr>
        <w:t>The moves follow months of intensifying tensions and a series of incidents in the Persian Gulf, including attacks on US-allied tankers</w:t>
      </w:r>
      <w:r w:rsidRPr="003B76D9">
        <w:rPr>
          <w:rFonts w:asciiTheme="majorHAnsi" w:hAnsiTheme="majorHAnsi" w:cstheme="majorHAnsi"/>
          <w:sz w:val="16"/>
        </w:rPr>
        <w:t>. WHY IS IRAN'S NUCLEAR WEAPONS PROGRAM A THREAT TO AMERICA AND AMERICAN INTERESTS? For decades</w:t>
      </w:r>
      <w:r w:rsidRPr="003B76D9">
        <w:rPr>
          <w:rStyle w:val="StyleUnderline"/>
          <w:rFonts w:asciiTheme="majorHAnsi" w:hAnsiTheme="majorHAnsi" w:cstheme="majorHAnsi"/>
        </w:rPr>
        <w:t xml:space="preserve">, the United States and the international community have mobilized to prevent a nuclear-armed Iran, believing </w:t>
      </w:r>
      <w:r w:rsidRPr="003B76D9">
        <w:rPr>
          <w:rStyle w:val="Emphasis"/>
          <w:rFonts w:asciiTheme="majorHAnsi" w:hAnsiTheme="majorHAnsi" w:cstheme="majorHAnsi"/>
        </w:rPr>
        <w:t>that nuclear weapons in the hands of the Iranian regime would directly threaten Israel, destabilize the region, and present a security risk to the US, Europe and other allies</w:t>
      </w:r>
      <w:r w:rsidRPr="003B76D9">
        <w:rPr>
          <w:rFonts w:asciiTheme="majorHAnsi" w:hAnsiTheme="majorHAnsi" w:cstheme="majorHAnsi"/>
          <w:sz w:val="16"/>
        </w:rPr>
        <w:t xml:space="preserve">. </w:t>
      </w:r>
      <w:r w:rsidRPr="003B76D9">
        <w:rPr>
          <w:rStyle w:val="Emphasis"/>
          <w:rFonts w:asciiTheme="majorHAnsi" w:hAnsiTheme="majorHAnsi" w:cstheme="majorHAnsi"/>
        </w:rPr>
        <w:t>A nuclear-armed Iran poses a direct threat to America's closest allies in the Middle East. Israel is most at risk as Iran's leaders have repeatedly declared that Israel should "be wiped from the map.</w:t>
      </w:r>
      <w:r w:rsidRPr="003B76D9">
        <w:rPr>
          <w:rFonts w:asciiTheme="majorHAnsi" w:hAnsiTheme="majorHAnsi" w:cstheme="majorHAnsi"/>
          <w:sz w:val="16"/>
        </w:rPr>
        <w:t xml:space="preserve">" </w:t>
      </w:r>
      <w:r w:rsidRPr="003B76D9">
        <w:rPr>
          <w:rStyle w:val="StyleUnderline"/>
          <w:rFonts w:asciiTheme="majorHAnsi" w:hAnsiTheme="majorHAnsi" w:cstheme="majorHAnsi"/>
        </w:rPr>
        <w:t>America's Arab allies, such as</w:t>
      </w:r>
      <w:r w:rsidRPr="003B76D9">
        <w:rPr>
          <w:rFonts w:asciiTheme="majorHAnsi" w:hAnsiTheme="majorHAnsi" w:cstheme="majorHAnsi"/>
          <w:sz w:val="16"/>
        </w:rPr>
        <w:t xml:space="preserve"> </w:t>
      </w:r>
      <w:r w:rsidRPr="003B76D9">
        <w:rPr>
          <w:rStyle w:val="Emphasis"/>
          <w:rFonts w:asciiTheme="majorHAnsi" w:hAnsiTheme="majorHAnsi" w:cstheme="majorHAnsi"/>
        </w:rPr>
        <w:t>Saudi Arabia, the UAE, Bahrain</w:t>
      </w:r>
      <w:r w:rsidRPr="003B76D9">
        <w:rPr>
          <w:rStyle w:val="StyleUnderline"/>
          <w:rFonts w:asciiTheme="majorHAnsi" w:hAnsiTheme="majorHAnsi" w:cstheme="majorHAnsi"/>
        </w:rPr>
        <w:t xml:space="preserve">, and </w:t>
      </w:r>
      <w:r w:rsidRPr="003B76D9">
        <w:rPr>
          <w:rStyle w:val="Emphasis"/>
          <w:rFonts w:asciiTheme="majorHAnsi" w:hAnsiTheme="majorHAnsi" w:cstheme="majorHAnsi"/>
        </w:rPr>
        <w:t>others are deeply alarmed at Iran's aggressive regional policy</w:t>
      </w:r>
      <w:r w:rsidRPr="003B76D9">
        <w:rPr>
          <w:rStyle w:val="StyleUnderline"/>
          <w:rFonts w:asciiTheme="majorHAnsi" w:hAnsiTheme="majorHAnsi" w:cstheme="majorHAnsi"/>
        </w:rPr>
        <w:t xml:space="preserve"> and would </w:t>
      </w:r>
      <w:r w:rsidRPr="003B76D9">
        <w:rPr>
          <w:rStyle w:val="Emphasis"/>
          <w:rFonts w:asciiTheme="majorHAnsi" w:hAnsiTheme="majorHAnsi" w:cstheme="majorHAnsi"/>
        </w:rPr>
        <w:t>feel increasingly threatened by a nuclear-armed Iran</w:t>
      </w:r>
      <w:r w:rsidRPr="003B76D9">
        <w:rPr>
          <w:rFonts w:asciiTheme="majorHAnsi" w:hAnsiTheme="majorHAnsi" w:cstheme="majorHAnsi"/>
          <w:sz w:val="16"/>
        </w:rPr>
        <w:t xml:space="preserve">. Indeed, </w:t>
      </w:r>
      <w:r w:rsidRPr="003B76D9">
        <w:rPr>
          <w:rStyle w:val="StyleUnderline"/>
          <w:rFonts w:asciiTheme="majorHAnsi" w:hAnsiTheme="majorHAnsi" w:cstheme="majorHAnsi"/>
        </w:rPr>
        <w:t>Iran's military posture has led to increases in arms purchases by its neighbors, and a nuclear-armed Iran would</w:t>
      </w:r>
      <w:r w:rsidRPr="003B76D9">
        <w:rPr>
          <w:rFonts w:asciiTheme="majorHAnsi" w:hAnsiTheme="majorHAnsi" w:cstheme="majorHAnsi"/>
          <w:sz w:val="16"/>
        </w:rPr>
        <w:t xml:space="preserve"> </w:t>
      </w:r>
      <w:r w:rsidRPr="003B76D9">
        <w:rPr>
          <w:rStyle w:val="Emphasis"/>
          <w:rFonts w:asciiTheme="majorHAnsi" w:hAnsiTheme="majorHAnsi" w:cstheme="majorHAnsi"/>
        </w:rPr>
        <w:t>likely spark a nuclear arms race in the Middle East that would further destabilize this volatile and vital region.</w:t>
      </w:r>
      <w:r w:rsidRPr="003B76D9">
        <w:rPr>
          <w:rFonts w:asciiTheme="majorHAnsi" w:hAnsiTheme="majorHAnsi" w:cstheme="majorHAnsi"/>
          <w:sz w:val="16"/>
        </w:rPr>
        <w:t xml:space="preserve"> The US and the international community have a vested interest in maintaining calm in the Middle East</w:t>
      </w:r>
      <w:r w:rsidRPr="003B76D9">
        <w:rPr>
          <w:rStyle w:val="StyleUnderline"/>
          <w:rFonts w:asciiTheme="majorHAnsi" w:hAnsiTheme="majorHAnsi" w:cstheme="majorHAnsi"/>
        </w:rPr>
        <w:t xml:space="preserve">. Even as the United States has recently become a net oil exporter, its economy remains heavily dependent on the stability of international oil markets, which still require the continued steady export of oil from the Middle East. A nuclear-armed Iran would likely further </w:t>
      </w:r>
      <w:r w:rsidRPr="003B76D9">
        <w:rPr>
          <w:rStyle w:val="Emphasis"/>
          <w:rFonts w:asciiTheme="majorHAnsi" w:hAnsiTheme="majorHAnsi" w:cstheme="majorHAnsi"/>
        </w:rPr>
        <w:t>embolden Iran's aggressive foreign policy</w:t>
      </w:r>
      <w:r w:rsidRPr="003B76D9">
        <w:rPr>
          <w:rStyle w:val="StyleUnderline"/>
          <w:rFonts w:asciiTheme="majorHAnsi" w:hAnsiTheme="majorHAnsi" w:cstheme="majorHAnsi"/>
        </w:rPr>
        <w:t xml:space="preserve">, including its </w:t>
      </w:r>
      <w:r w:rsidRPr="003B76D9">
        <w:rPr>
          <w:rStyle w:val="Emphasis"/>
          <w:rFonts w:asciiTheme="majorHAnsi" w:hAnsiTheme="majorHAnsi" w:cstheme="majorHAnsi"/>
        </w:rPr>
        <w:t>deep ongoing involvement in Syria</w:t>
      </w:r>
      <w:r w:rsidRPr="003B76D9">
        <w:rPr>
          <w:rStyle w:val="StyleUnderline"/>
          <w:rFonts w:asciiTheme="majorHAnsi" w:hAnsiTheme="majorHAnsi" w:cstheme="majorHAnsi"/>
        </w:rPr>
        <w:t>,</w:t>
      </w:r>
      <w:r w:rsidRPr="003B76D9">
        <w:rPr>
          <w:rFonts w:asciiTheme="majorHAnsi" w:hAnsiTheme="majorHAnsi" w:cstheme="majorHAnsi"/>
          <w:sz w:val="16"/>
        </w:rPr>
        <w:t xml:space="preserve"> </w:t>
      </w:r>
      <w:r w:rsidRPr="003B76D9">
        <w:rPr>
          <w:rStyle w:val="Emphasis"/>
          <w:rFonts w:asciiTheme="majorHAnsi" w:hAnsiTheme="majorHAnsi" w:cstheme="majorHAnsi"/>
        </w:rPr>
        <w:t>its attacks against Israel via proxies including Hezbollah, Hamas and other terrorist groups, and its sponsorship of rebel insurgents in Yemen</w:t>
      </w:r>
      <w:r w:rsidRPr="003B76D9">
        <w:rPr>
          <w:rFonts w:asciiTheme="majorHAnsi" w:hAnsiTheme="majorHAnsi" w:cstheme="majorHAnsi"/>
          <w:sz w:val="16"/>
        </w:rPr>
        <w:t xml:space="preserve">. Having nuclear weapons would embolden this aggression and would </w:t>
      </w:r>
      <w:r w:rsidRPr="003B76D9">
        <w:rPr>
          <w:rStyle w:val="StyleUnderline"/>
          <w:rFonts w:asciiTheme="majorHAnsi" w:hAnsiTheme="majorHAnsi" w:cstheme="majorHAnsi"/>
        </w:rPr>
        <w:t>likely result in greater confrontations with the international community. Iran already has a conventional weapons capability to hit U.S. and allied troops stationed in the Middle East and parts of Europe. If Tehran were allowed to develop nuclear weapons</w:t>
      </w:r>
      <w:r w:rsidRPr="003B76D9">
        <w:rPr>
          <w:rStyle w:val="Emphasis"/>
          <w:rFonts w:asciiTheme="majorHAnsi" w:hAnsiTheme="majorHAnsi" w:cstheme="majorHAnsi"/>
        </w:rPr>
        <w:t xml:space="preserve">, the threat it poses would increase dramatically. </w:t>
      </w:r>
      <w:r w:rsidRPr="003B76D9">
        <w:rPr>
          <w:rFonts w:asciiTheme="majorHAnsi" w:hAnsiTheme="majorHAnsi" w:cstheme="majorHAnsi"/>
          <w:sz w:val="16"/>
        </w:rPr>
        <w:t xml:space="preserve">Iran is generally considered the </w:t>
      </w:r>
      <w:r w:rsidRPr="003B76D9">
        <w:rPr>
          <w:rStyle w:val="StyleUnderline"/>
          <w:rFonts w:asciiTheme="majorHAnsi" w:hAnsiTheme="majorHAnsi" w:cstheme="majorHAnsi"/>
        </w:rPr>
        <w:t>world's leading state sponsors of terrorism</w:t>
      </w:r>
      <w:r w:rsidRPr="003B76D9">
        <w:rPr>
          <w:rFonts w:asciiTheme="majorHAnsi" w:hAnsiTheme="majorHAnsi" w:cstheme="majorHAnsi"/>
          <w:sz w:val="16"/>
        </w:rPr>
        <w:t xml:space="preserve">, through its financial and operational support for groups </w:t>
      </w:r>
      <w:r w:rsidRPr="003B76D9">
        <w:rPr>
          <w:rStyle w:val="StyleUnderline"/>
          <w:rFonts w:asciiTheme="majorHAnsi" w:hAnsiTheme="majorHAnsi" w:cstheme="majorHAnsi"/>
        </w:rPr>
        <w:t>such as Hezbollah, Hamas, and others</w:t>
      </w:r>
      <w:r w:rsidRPr="003B76D9">
        <w:rPr>
          <w:rFonts w:asciiTheme="majorHAnsi" w:hAnsiTheme="majorHAnsi" w:cstheme="majorHAnsi"/>
          <w:sz w:val="16"/>
        </w:rPr>
        <w:t xml:space="preserve">. </w:t>
      </w:r>
      <w:r w:rsidRPr="003B76D9">
        <w:rPr>
          <w:rStyle w:val="Emphasis"/>
          <w:rFonts w:asciiTheme="majorHAnsi" w:hAnsiTheme="majorHAnsi" w:cstheme="majorHAnsi"/>
        </w:rPr>
        <w:t xml:space="preserve">Iran could even potentially share its nuclear technology and know-how with extremist groups hostile to the United States, Israel and the West. </w:t>
      </w:r>
      <w:r w:rsidRPr="003B76D9">
        <w:rPr>
          <w:rFonts w:asciiTheme="majorHAnsi" w:hAnsiTheme="majorHAnsi" w:cstheme="majorHAnsi"/>
          <w:sz w:val="16"/>
        </w:rPr>
        <w:t xml:space="preserve">HOW DO WE KNOW IRAN HAS ASPIRED TO DEVELOP AND USE NUCLEAR WEAPONS? </w:t>
      </w:r>
      <w:r w:rsidRPr="003B76D9">
        <w:rPr>
          <w:rStyle w:val="StyleUnderline"/>
          <w:rFonts w:asciiTheme="majorHAnsi" w:hAnsiTheme="majorHAnsi" w:cstheme="majorHAnsi"/>
        </w:rPr>
        <w:t>Iran's nuclear program is clearly intended to develop a nuclear weapons capability</w:t>
      </w:r>
      <w:r w:rsidRPr="003B76D9">
        <w:rPr>
          <w:rFonts w:asciiTheme="majorHAnsi" w:hAnsiTheme="majorHAnsi" w:cstheme="majorHAnsi"/>
          <w:sz w:val="16"/>
        </w:rPr>
        <w:t>. For 18 years, it was kept secret, even though international assistance would have been available to a civilian program. In 2002, Iran's covert program was exposed. Since then, the IAEA has repeatedly said that it cannot consider Iran's nuclear program as entirely civilian. On November 8, 2011 the IAEA released a report stating there is "credible" evidence that "Iran has carried out activities relevant to the development of a nuclear explosive device." Numerous reports since then have underscored Iran’s continuing refusal to address the IAEA’s evidence, which showed “</w:t>
      </w:r>
      <w:r w:rsidRPr="003B76D9">
        <w:rPr>
          <w:rStyle w:val="StyleUnderline"/>
          <w:rFonts w:asciiTheme="majorHAnsi" w:hAnsiTheme="majorHAnsi" w:cstheme="majorHAnsi"/>
        </w:rPr>
        <w:t>strong indicators of possible nuclear weapon development.”</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 Alliances Turn – Iran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U.S.-Iran war escalates, causes terrorist aggression, and destabilizes the region</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Gaines and Horton 6/15 </w:t>
      </w:r>
      <w:r w:rsidRPr="003B76D9">
        <w:rPr>
          <w:rStyle w:val="Style13ptBold"/>
          <w:rFonts w:asciiTheme="majorHAnsi" w:hAnsiTheme="majorHAnsi" w:cstheme="majorHAnsi"/>
          <w:b w:val="0"/>
        </w:rPr>
        <w:t>(Robert Gaines, writer for the National Interest, Scott Horton, managing director of the </w:t>
      </w:r>
      <w:hyperlink r:id="rId86" w:history="1">
        <w:r w:rsidRPr="003B76D9">
          <w:rPr>
            <w:rStyle w:val="Style13ptBold"/>
            <w:rFonts w:asciiTheme="majorHAnsi" w:hAnsiTheme="majorHAnsi" w:cstheme="majorHAnsi"/>
            <w:b w:val="0"/>
          </w:rPr>
          <w:t>Libertarian Institute</w:t>
        </w:r>
      </w:hyperlink>
      <w:r w:rsidRPr="003B76D9">
        <w:rPr>
          <w:rStyle w:val="Style13ptBold"/>
          <w:rFonts w:asciiTheme="majorHAnsi" w:hAnsiTheme="majorHAnsi" w:cstheme="majorHAnsi"/>
          <w:b w:val="0"/>
        </w:rPr>
        <w:t>, host of </w:t>
      </w:r>
      <w:hyperlink r:id="rId87" w:tooltip="Antiwar Radio" w:history="1">
        <w:r w:rsidRPr="003B76D9">
          <w:rPr>
            <w:rStyle w:val="Style13ptBold"/>
            <w:rFonts w:asciiTheme="majorHAnsi" w:hAnsiTheme="majorHAnsi" w:cstheme="majorHAnsi"/>
            <w:b w:val="0"/>
          </w:rPr>
          <w:t>Antiwar Radio</w:t>
        </w:r>
      </w:hyperlink>
      <w:r w:rsidRPr="003B76D9">
        <w:rPr>
          <w:rStyle w:val="Style13ptBold"/>
          <w:rFonts w:asciiTheme="majorHAnsi" w:hAnsiTheme="majorHAnsi" w:cstheme="majorHAnsi"/>
          <w:b w:val="0"/>
        </w:rPr>
        <w:t>, 6-15-2019, "Attacking Iran Would Unleash Chaos on the Middle East", https://nationalinterest.org/feature/attacking-iran-would-unleash-chaos-middle-east-62582) jbarber</w:t>
      </w:r>
    </w:p>
    <w:p w:rsidR="00475F68" w:rsidRPr="003B76D9" w:rsidRDefault="00475F68" w:rsidP="00475F68">
      <w:pPr>
        <w:rPr>
          <w:rFonts w:asciiTheme="majorHAnsi" w:hAnsiTheme="majorHAnsi" w:cstheme="majorHAnsi"/>
          <w:sz w:val="14"/>
        </w:rPr>
      </w:pPr>
      <w:r w:rsidRPr="003B76D9">
        <w:rPr>
          <w:rStyle w:val="StyleUnderline"/>
          <w:rFonts w:asciiTheme="majorHAnsi" w:hAnsiTheme="majorHAnsi" w:cstheme="majorHAnsi"/>
        </w:rPr>
        <w:t>Undeterred by decades of carnage and the disastrous outcomes of prior conflicts, ideologues within the Trump administration are clamoring for military action against Iran.</w:t>
      </w:r>
      <w:r w:rsidRPr="003B76D9">
        <w:rPr>
          <w:rFonts w:asciiTheme="majorHAnsi" w:hAnsiTheme="majorHAnsi" w:cstheme="majorHAnsi"/>
          <w:sz w:val="14"/>
        </w:rPr>
        <w:t xml:space="preserve"> The </w:t>
      </w:r>
      <w:r w:rsidRPr="003B76D9">
        <w:rPr>
          <w:rStyle w:val="StyleUnderline"/>
          <w:rFonts w:asciiTheme="majorHAnsi" w:hAnsiTheme="majorHAnsi" w:cstheme="majorHAnsi"/>
        </w:rPr>
        <w:t>exact basis for this escalation varies</w:t>
      </w:r>
      <w:r w:rsidRPr="003B76D9">
        <w:rPr>
          <w:rFonts w:asciiTheme="majorHAnsi" w:hAnsiTheme="majorHAnsi" w:cstheme="majorHAnsi"/>
          <w:sz w:val="14"/>
        </w:rPr>
        <w:t xml:space="preserve">. Common among the allegations are </w:t>
      </w:r>
      <w:r w:rsidRPr="003B76D9">
        <w:rPr>
          <w:rStyle w:val="StyleUnderline"/>
          <w:rFonts w:asciiTheme="majorHAnsi" w:hAnsiTheme="majorHAnsi" w:cstheme="majorHAnsi"/>
        </w:rPr>
        <w:t>concerns over Iran’s civilian nuclear program, in spite of Iranian compliance with the Non-Proliferation Treaty</w:t>
      </w:r>
      <w:r w:rsidRPr="003B76D9">
        <w:rPr>
          <w:rFonts w:asciiTheme="majorHAnsi" w:hAnsiTheme="majorHAnsi" w:cstheme="majorHAnsi"/>
          <w:sz w:val="14"/>
        </w:rPr>
        <w:t>, Joint Comprehensive Plan of Action (</w:t>
      </w:r>
      <w:r w:rsidRPr="003B76D9">
        <w:rPr>
          <w:rStyle w:val="StyleUnderline"/>
          <w:rFonts w:asciiTheme="majorHAnsi" w:hAnsiTheme="majorHAnsi" w:cstheme="majorHAnsi"/>
        </w:rPr>
        <w:t>the Iran nuclear deal</w:t>
      </w:r>
      <w:r w:rsidRPr="003B76D9">
        <w:rPr>
          <w:rFonts w:asciiTheme="majorHAnsi" w:hAnsiTheme="majorHAnsi" w:cstheme="majorHAnsi"/>
          <w:sz w:val="14"/>
        </w:rPr>
        <w:t xml:space="preserve">) </w:t>
      </w:r>
      <w:r w:rsidRPr="003B76D9">
        <w:rPr>
          <w:rStyle w:val="StyleUnderline"/>
          <w:rFonts w:asciiTheme="majorHAnsi" w:hAnsiTheme="majorHAnsi" w:cstheme="majorHAnsi"/>
        </w:rPr>
        <w:t>and</w:t>
      </w:r>
      <w:r w:rsidRPr="003B76D9">
        <w:rPr>
          <w:rFonts w:asciiTheme="majorHAnsi" w:hAnsiTheme="majorHAnsi" w:cstheme="majorHAnsi"/>
          <w:sz w:val="14"/>
        </w:rPr>
        <w:t xml:space="preserve"> their Safeguards Agreement with the </w:t>
      </w:r>
      <w:r w:rsidRPr="003B76D9">
        <w:rPr>
          <w:rStyle w:val="StyleUnderline"/>
          <w:rFonts w:asciiTheme="majorHAnsi" w:hAnsiTheme="majorHAnsi" w:cstheme="majorHAnsi"/>
        </w:rPr>
        <w:t>IAEA. Other pro-intervention voices decry Iran’s alleged sponsorship of terror organizations or cite a general concern for U.S. interests in the region as a pretext for action</w:t>
      </w:r>
      <w:r w:rsidRPr="003B76D9">
        <w:rPr>
          <w:rStyle w:val="Emphasis"/>
          <w:rFonts w:asciiTheme="majorHAnsi" w:hAnsiTheme="majorHAnsi" w:cstheme="majorHAnsi"/>
        </w:rPr>
        <w:t>. This view of the Iranian regime is overly narrow and ahistorical</w:t>
      </w:r>
      <w:r w:rsidRPr="003B76D9">
        <w:rPr>
          <w:rFonts w:asciiTheme="majorHAnsi" w:hAnsiTheme="majorHAnsi" w:cstheme="majorHAnsi"/>
          <w:sz w:val="14"/>
        </w:rPr>
        <w:t>. Iran is a conservative state in a region otherwise awash in radicalism</w:t>
      </w:r>
      <w:r w:rsidRPr="003B76D9">
        <w:rPr>
          <w:rStyle w:val="Emphasis"/>
          <w:rFonts w:asciiTheme="majorHAnsi" w:hAnsiTheme="majorHAnsi" w:cstheme="majorHAnsi"/>
          <w:sz w:val="24"/>
          <w:szCs w:val="24"/>
        </w:rPr>
        <w:t xml:space="preserve">. Any military action undertaken by the United States or its allies against the regime in Tehran will represent a grave error. </w:t>
      </w:r>
      <w:r w:rsidRPr="003B76D9">
        <w:rPr>
          <w:rFonts w:asciiTheme="majorHAnsi" w:hAnsiTheme="majorHAnsi" w:cstheme="majorHAnsi"/>
          <w:sz w:val="14"/>
        </w:rPr>
        <w:t xml:space="preserve">Sponsorship of terror organizations or extremist groups is a hallmark of nearly all Middle Eastern states. Saudi Arabia, Qatar and Kuwait have both lent financial and material support to Sunni extremist groups involved in the Syrian Civil war, Yet both remain in good standing as U.S. allies. Even Israel has aided rebels groups in Syria near its border, though Jerusalem denies that it is supporting extremists. Iran is not beyond reproach, for it has maintained relationships with Hezbollah and Hamas. However, these groups, while on the State Department’s terrorist list, do not threaten the United States. </w:t>
      </w:r>
      <w:r w:rsidRPr="003B76D9">
        <w:rPr>
          <w:rStyle w:val="StyleUnderline"/>
          <w:rFonts w:asciiTheme="majorHAnsi" w:hAnsiTheme="majorHAnsi" w:cstheme="majorHAnsi"/>
        </w:rPr>
        <w:t xml:space="preserve">The claim that the Iranian regime harbors or supports Al Qaeda is patently absurd and easily disproven. </w:t>
      </w:r>
      <w:r w:rsidRPr="003B76D9">
        <w:rPr>
          <w:rFonts w:asciiTheme="majorHAnsi" w:hAnsiTheme="majorHAnsi" w:cstheme="majorHAnsi"/>
          <w:sz w:val="14"/>
        </w:rPr>
        <w:t xml:space="preserve">Prior to the start of the Global War on Terror, Iran supported the foremost adversary of Al Qaeda in Afghanistan, the confederation of warlords known as the Northern Alliance. Following the attacks of September 11, 2001, the Iranian government handed over photocopies of three hundred passports associated with suspected Al Qaeda members to the United Nations. Of these three hundred, many would be forcibly deported back to Saudi Arabia and other Arab countries. In an additional gesture of good will, the Iranian regime offered to provide search and rescue support, humanitarian relief and targeting assistance in the fight against the Taliban and Al Qaeda to then-Deputy Secretary of State for Near East Affairs Ryan Crocker. America was initially receptive, accepting Iranian assistance in the Bonn Conference that oversaw the creation of the post-Taliban Afghan government. Special Envoy James Dobbins would later state that the Iranians were “comprehensively helpful” in the post 9/11 period. Despite being rebuffed by George W. Bush’s “Axis of Evil” speech, the Iranians nevertheless doubled down on their commitment to positive bilateral relations with the United States. In a memorandum personally endorsed by Ayatollah Khamenei and delivered with the aid of Swiss Diplomat Tim Guldimann, the Iranian government offered to assist the United States in targeting Al Qaeda, submit to full transparency in its nuclear energy program, cease support for Palestinian groups, pressure Hezbollah into transitioning into a purely political organization, and recognize the two state concept for Israel-Palestine put forth in the Arab League Beirut Summit. Through false attribution of an Al Qaeda attack in Riyadh to Tehran, Dick Cheney and Donald Rumsfeld were able to dissuade President Bush from additional talks with Iran. Then-Undersecretary of State for Arms Control John Bolton successfully lobbied for the removal of the Swiss intermediary Guldimann, further reducing the hope for future talks. In spite of these setbacks, Iran maintained its opposition to Al Qaeda. From the cache of documents removed from the Abbottabad residence of al Qaeda’s slain leader, Osama bin Laden, it is known through translated correspondence that many members of the terror group who attempted to flee into Iran after the United States invaded Afghanistan were arrested by Iranian military and intelligence services. By April of 2003, Iranian forces had captured a number of higher profile Al Qaeda members like the architects of the 1998 Kenya and Tanzania embassy bombings, Saif Al-Adl and Abdullah Ahmed Abdullah, along with a former top lieutenant of Abu Musab Al-Zarqawi, Khalid Mustafa Al-Aruri. Those detained in Iran also included two sons, a daughter, and a wife of Osama bin Laden. Though an exact inventory of the captured is inaccessible, it is known that with the exception of two escapees, Enan and the late Sa’d bin Laden, many al Qaeda members remained in custody at least until 2010, when a few were exchanged for a kidnapped Iranian diplomat in Pakistan. Had the United States agreed to continue cooperating with Iran for counter-terrorism purposes, it could have traded captured members of the anti-Iranian-regime Mujahideen-e Khalqh (MEK) from the battlefield in Iraq for an Al Qaeda lieutenant like Said Al-Adel or heir apparent Hamza bin Laden, rather than losing them back to the battlefield. Figures such as former CIA director and current Secretary of State Mike Pompeo, and organizations like the Foundation for the Defense of Democracies (FDD), still insist that an operational relationship exists between Iran and Al Qaeda. This shouldn’t come as a surprise, as claims like these are a staple in pre-war propaganda campaigns. In reality, as the detailed analysis of the records from Osama bin Laden’s Abbottabad compound by West Point’s Combating Terrorism Center (CTC) shows, relations between al Qaeda and Iran have been consistently antagonistic. The presence of Al Qaeda in Iran is only represented by prisoners of the regime. With Al Qaeda active in contiguous states, captive Al Qaeda members represent negotiating leverage and a deterrent against future attacks. Attacks by Al Qaeda affiliates and splinter groups inside the country, such as a massive attack in February on members of the Islamic Revolutionary Guard Corps, have further undercut accusations that Iran is acting as a haven for extremist groups. To counter these groups, Iran has deployed its forces to the battlefields of Syria and Iraq, making considerable sacrifices in combating the Islamic State, and these contributions should be regarded as a critical factor in the defeat of the bin Ladenite factions and splinter groups in both nations. </w:t>
      </w:r>
      <w:r w:rsidRPr="003B76D9">
        <w:rPr>
          <w:rStyle w:val="StyleUnderline"/>
          <w:rFonts w:asciiTheme="majorHAnsi" w:hAnsiTheme="majorHAnsi" w:cstheme="majorHAnsi"/>
        </w:rPr>
        <w:t>An American military campaign against Iran would only succeed at great cost</w:t>
      </w:r>
      <w:r w:rsidRPr="003B76D9">
        <w:rPr>
          <w:rFonts w:asciiTheme="majorHAnsi" w:hAnsiTheme="majorHAnsi" w:cstheme="majorHAnsi"/>
          <w:sz w:val="14"/>
        </w:rPr>
        <w:t xml:space="preserve">. </w:t>
      </w:r>
      <w:r w:rsidRPr="003B76D9">
        <w:rPr>
          <w:rStyle w:val="Emphasis"/>
          <w:rFonts w:asciiTheme="majorHAnsi" w:hAnsiTheme="majorHAnsi" w:cstheme="majorHAnsi"/>
        </w:rPr>
        <w:t>The Iranian military is better organized and equipped than many countries in the region</w:t>
      </w:r>
      <w:r w:rsidRPr="003B76D9">
        <w:rPr>
          <w:rFonts w:asciiTheme="majorHAnsi" w:hAnsiTheme="majorHAnsi" w:cstheme="majorHAnsi"/>
          <w:sz w:val="14"/>
        </w:rPr>
        <w:t xml:space="preserve">. </w:t>
      </w:r>
      <w:r w:rsidRPr="003B76D9">
        <w:rPr>
          <w:rStyle w:val="StyleUnderline"/>
          <w:rFonts w:asciiTheme="majorHAnsi" w:hAnsiTheme="majorHAnsi" w:cstheme="majorHAnsi"/>
        </w:rPr>
        <w:t>Through the use of intermediate range missile</w:t>
      </w:r>
      <w:r w:rsidRPr="003B76D9">
        <w:rPr>
          <w:rFonts w:asciiTheme="majorHAnsi" w:hAnsiTheme="majorHAnsi" w:cstheme="majorHAnsi"/>
          <w:sz w:val="14"/>
        </w:rPr>
        <w:t xml:space="preserve">s, </w:t>
      </w:r>
      <w:r w:rsidRPr="003B76D9">
        <w:rPr>
          <w:rStyle w:val="Emphasis"/>
          <w:rFonts w:asciiTheme="majorHAnsi" w:hAnsiTheme="majorHAnsi" w:cstheme="majorHAnsi"/>
        </w:rPr>
        <w:t>Iranian forces could effectively engage large U.S. installations in Iraq, Kuwait, Afghanistan, Qatar, and Bahrain, as well as U.S. Arab allies in the Persian Gulf</w:t>
      </w:r>
      <w:r w:rsidRPr="003B76D9">
        <w:rPr>
          <w:rStyle w:val="StyleUnderline"/>
          <w:rFonts w:asciiTheme="majorHAnsi" w:hAnsiTheme="majorHAnsi" w:cstheme="majorHAnsi"/>
        </w:rPr>
        <w:t xml:space="preserve">. U.S. naval vessels could be highly vulnerable to Iranian modern anti-ship missiles as well. After the United States suppresses Iran’s integrated air defense systems and anti-aircraft fire, U.S. forces should be capable of </w:t>
      </w:r>
      <w:r w:rsidRPr="003B76D9">
        <w:rPr>
          <w:rStyle w:val="Emphasis"/>
          <w:rFonts w:asciiTheme="majorHAnsi" w:hAnsiTheme="majorHAnsi" w:cstheme="majorHAnsi"/>
        </w:rPr>
        <w:t>destroying the regime in Tehran</w:t>
      </w:r>
      <w:r w:rsidRPr="003B76D9">
        <w:rPr>
          <w:rStyle w:val="StyleUnderline"/>
          <w:rFonts w:asciiTheme="majorHAnsi" w:hAnsiTheme="majorHAnsi" w:cstheme="majorHAnsi"/>
        </w:rPr>
        <w:t>, at least in the short term. However, the prospect of occupying and stabilizing a country whose population and landmass far exceed that of Iraq should be a formidable deterrent</w:t>
      </w:r>
      <w:r w:rsidRPr="003B76D9">
        <w:rPr>
          <w:rFonts w:asciiTheme="majorHAnsi" w:hAnsiTheme="majorHAnsi" w:cstheme="majorHAnsi"/>
          <w:sz w:val="14"/>
        </w:rPr>
        <w:t xml:space="preserve">. If, after initial costs of $2 trillion and decades of U.S. involvement, Iraq is still in disarray, how could any rational governing body logically pursue a similar strategy against a country over three times the size, with a complex topography and an equally diverse ethnic and religious landscape? The Iranian regime, while imperfect, does maintain a general stasis between the varied sects of Shia and Sunni Muslims in the country. </w:t>
      </w:r>
      <w:r w:rsidRPr="003B76D9">
        <w:rPr>
          <w:rStyle w:val="StyleUnderline"/>
          <w:rFonts w:asciiTheme="majorHAnsi" w:hAnsiTheme="majorHAnsi" w:cstheme="majorHAnsi"/>
        </w:rPr>
        <w:t>Under the chaos of war and foreign-military occupation, the outbreak of sectarian warfare like that of Iraq is a real possibility</w:t>
      </w:r>
      <w:r w:rsidRPr="003B76D9">
        <w:rPr>
          <w:rFonts w:asciiTheme="majorHAnsi" w:hAnsiTheme="majorHAnsi" w:cstheme="majorHAnsi"/>
          <w:sz w:val="14"/>
        </w:rPr>
        <w:t xml:space="preserve">, </w:t>
      </w:r>
      <w:r w:rsidRPr="003B76D9">
        <w:rPr>
          <w:rStyle w:val="Emphasis"/>
          <w:rFonts w:asciiTheme="majorHAnsi" w:hAnsiTheme="majorHAnsi" w:cstheme="majorHAnsi"/>
        </w:rPr>
        <w:t>made worse by the virulently anti-Shia Al Qaeda and ISIS waiting at the periphery.</w:t>
      </w:r>
      <w:r w:rsidRPr="003B76D9">
        <w:rPr>
          <w:rFonts w:asciiTheme="majorHAnsi" w:hAnsiTheme="majorHAnsi" w:cstheme="majorHAnsi"/>
          <w:sz w:val="14"/>
        </w:rPr>
        <w:t xml:space="preserve"> </w:t>
      </w:r>
      <w:r w:rsidRPr="003B76D9">
        <w:rPr>
          <w:rStyle w:val="Emphasis"/>
          <w:rFonts w:asciiTheme="majorHAnsi" w:hAnsiTheme="majorHAnsi" w:cstheme="majorHAnsi"/>
        </w:rPr>
        <w:t>Prolonged and extensive carnage</w:t>
      </w:r>
      <w:r w:rsidRPr="003B76D9">
        <w:rPr>
          <w:rFonts w:asciiTheme="majorHAnsi" w:hAnsiTheme="majorHAnsi" w:cstheme="majorHAnsi"/>
          <w:sz w:val="14"/>
        </w:rPr>
        <w:t xml:space="preserve"> </w:t>
      </w:r>
      <w:r w:rsidRPr="003B76D9">
        <w:rPr>
          <w:rStyle w:val="StyleUnderline"/>
          <w:rFonts w:asciiTheme="majorHAnsi" w:hAnsiTheme="majorHAnsi" w:cstheme="majorHAnsi"/>
        </w:rPr>
        <w:t xml:space="preserve">would surely follow. </w:t>
      </w:r>
      <w:r w:rsidRPr="003B76D9">
        <w:rPr>
          <w:rFonts w:asciiTheme="majorHAnsi" w:hAnsiTheme="majorHAnsi" w:cstheme="majorHAnsi"/>
          <w:sz w:val="14"/>
        </w:rPr>
        <w:t xml:space="preserve">Further complicating such a campaign would be the presence of the </w:t>
      </w:r>
      <w:r w:rsidRPr="003B76D9">
        <w:rPr>
          <w:rStyle w:val="StyleUnderline"/>
          <w:rFonts w:asciiTheme="majorHAnsi" w:hAnsiTheme="majorHAnsi" w:cstheme="majorHAnsi"/>
        </w:rPr>
        <w:t>Marxist guerilla cult and U.S. foreign-policy establishment favorite</w:t>
      </w:r>
      <w:r w:rsidRPr="003B76D9">
        <w:rPr>
          <w:rFonts w:asciiTheme="majorHAnsi" w:hAnsiTheme="majorHAnsi" w:cstheme="majorHAnsi"/>
          <w:sz w:val="14"/>
        </w:rPr>
        <w:t>, the Mujahideen-e Khalqh (</w:t>
      </w:r>
      <w:r w:rsidRPr="003B76D9">
        <w:rPr>
          <w:rStyle w:val="Emphasis"/>
          <w:rFonts w:asciiTheme="majorHAnsi" w:hAnsiTheme="majorHAnsi" w:cstheme="majorHAnsi"/>
        </w:rPr>
        <w:t>MEK</w:t>
      </w:r>
      <w:r w:rsidRPr="003B76D9">
        <w:rPr>
          <w:rFonts w:asciiTheme="majorHAnsi" w:hAnsiTheme="majorHAnsi" w:cstheme="majorHAnsi"/>
          <w:sz w:val="14"/>
        </w:rPr>
        <w:t xml:space="preserve">), who would also be </w:t>
      </w:r>
      <w:r w:rsidRPr="003B76D9">
        <w:rPr>
          <w:rStyle w:val="StyleUnderline"/>
          <w:rFonts w:asciiTheme="majorHAnsi" w:hAnsiTheme="majorHAnsi" w:cstheme="majorHAnsi"/>
        </w:rPr>
        <w:t>vying for control of the state, despite that their popular support inside Iran is approximately nonexistent</w:t>
      </w:r>
      <w:r w:rsidRPr="003B76D9">
        <w:rPr>
          <w:rFonts w:asciiTheme="majorHAnsi" w:hAnsiTheme="majorHAnsi" w:cstheme="majorHAnsi"/>
          <w:sz w:val="14"/>
        </w:rPr>
        <w:t xml:space="preserve">. The combination of these factors seriously </w:t>
      </w:r>
      <w:r w:rsidRPr="003B76D9">
        <w:rPr>
          <w:rStyle w:val="StyleUnderline"/>
          <w:rFonts w:asciiTheme="majorHAnsi" w:hAnsiTheme="majorHAnsi" w:cstheme="majorHAnsi"/>
        </w:rPr>
        <w:t xml:space="preserve">diminishes the long-term probability of success for a U.S. invasion of Iran. </w:t>
      </w:r>
      <w:r w:rsidRPr="003B76D9">
        <w:rPr>
          <w:rFonts w:asciiTheme="majorHAnsi" w:hAnsiTheme="majorHAnsi" w:cstheme="majorHAnsi"/>
          <w:sz w:val="14"/>
        </w:rPr>
        <w:t>Some reporting last year suggested that the administration was considering launching a series of air attacks based on Bill Clinton’s “</w:t>
      </w:r>
      <w:r w:rsidRPr="003B76D9">
        <w:rPr>
          <w:rStyle w:val="StyleUnderline"/>
          <w:rFonts w:asciiTheme="majorHAnsi" w:hAnsiTheme="majorHAnsi" w:cstheme="majorHAnsi"/>
        </w:rPr>
        <w:t>Operation Desert Fox</w:t>
      </w:r>
      <w:r w:rsidRPr="003B76D9">
        <w:rPr>
          <w:rFonts w:asciiTheme="majorHAnsi" w:hAnsiTheme="majorHAnsi" w:cstheme="majorHAnsi"/>
          <w:sz w:val="14"/>
        </w:rPr>
        <w:t xml:space="preserve">” model. This would be </w:t>
      </w:r>
      <w:r w:rsidRPr="003B76D9">
        <w:rPr>
          <w:rStyle w:val="StyleUnderline"/>
          <w:rFonts w:asciiTheme="majorHAnsi" w:hAnsiTheme="majorHAnsi" w:cstheme="majorHAnsi"/>
        </w:rPr>
        <w:t>based on the premise that the Iranians would be too smart to dare fight back and provoke even worse American wrath</w:t>
      </w:r>
      <w:r w:rsidRPr="003B76D9">
        <w:rPr>
          <w:rFonts w:asciiTheme="majorHAnsi" w:hAnsiTheme="majorHAnsi" w:cstheme="majorHAnsi"/>
          <w:sz w:val="14"/>
        </w:rPr>
        <w:t xml:space="preserve">. Of course, this would seem to be a </w:t>
      </w:r>
      <w:r w:rsidRPr="003B76D9">
        <w:rPr>
          <w:rStyle w:val="Emphasis"/>
          <w:rFonts w:asciiTheme="majorHAnsi" w:hAnsiTheme="majorHAnsi" w:cstheme="majorHAnsi"/>
        </w:rPr>
        <w:t xml:space="preserve">fairly optimistic take from those claiming that Iranian aggression against U.S. forces is forcing them to respond militarily in the first place. </w:t>
      </w:r>
      <w:r w:rsidRPr="003B76D9">
        <w:rPr>
          <w:rFonts w:asciiTheme="majorHAnsi" w:hAnsiTheme="majorHAnsi" w:cstheme="majorHAnsi"/>
          <w:sz w:val="14"/>
        </w:rPr>
        <w:t xml:space="preserve">That </w:t>
      </w:r>
      <w:r w:rsidRPr="003B76D9">
        <w:rPr>
          <w:rStyle w:val="Emphasis"/>
          <w:rFonts w:asciiTheme="majorHAnsi" w:hAnsiTheme="majorHAnsi" w:cstheme="majorHAnsi"/>
        </w:rPr>
        <w:t xml:space="preserve">Iran’s so-called provocations are exaggerated and that they are likely to defend themselves with force if attacked </w:t>
      </w:r>
      <w:r w:rsidRPr="003B76D9">
        <w:rPr>
          <w:rStyle w:val="StyleUnderline"/>
          <w:rFonts w:asciiTheme="majorHAnsi" w:hAnsiTheme="majorHAnsi" w:cstheme="majorHAnsi"/>
        </w:rPr>
        <w:t>would seem to be the more reasonable assessment</w:t>
      </w:r>
      <w:r w:rsidRPr="003B76D9">
        <w:rPr>
          <w:rStyle w:val="Emphasis"/>
          <w:rFonts w:asciiTheme="majorHAnsi" w:hAnsiTheme="majorHAnsi" w:cstheme="majorHAnsi"/>
        </w:rPr>
        <w:t xml:space="preserve">. </w:t>
      </w:r>
      <w:r w:rsidRPr="003B76D9">
        <w:rPr>
          <w:rFonts w:asciiTheme="majorHAnsi" w:hAnsiTheme="majorHAnsi" w:cstheme="majorHAnsi"/>
          <w:sz w:val="14"/>
        </w:rPr>
        <w:t xml:space="preserve">As with all military incursions undertaken by the United States during the Global War on Terror, a </w:t>
      </w:r>
      <w:r w:rsidRPr="003B76D9">
        <w:rPr>
          <w:rStyle w:val="StyleUnderline"/>
          <w:rFonts w:asciiTheme="majorHAnsi" w:hAnsiTheme="majorHAnsi" w:cstheme="majorHAnsi"/>
        </w:rPr>
        <w:t xml:space="preserve">major victor will be the Al Qaeda members who sought to draw U.S. forces deeper into the Middle East for the purpose of waging a war of financial attrition against the United States and </w:t>
      </w:r>
      <w:r w:rsidRPr="003B76D9">
        <w:rPr>
          <w:rStyle w:val="Emphasis"/>
          <w:rFonts w:asciiTheme="majorHAnsi" w:hAnsiTheme="majorHAnsi" w:cstheme="majorHAnsi"/>
        </w:rPr>
        <w:t>destabilizing U.S. regional allies</w:t>
      </w:r>
      <w:r w:rsidRPr="003B76D9">
        <w:rPr>
          <w:rFonts w:asciiTheme="majorHAnsi" w:hAnsiTheme="majorHAnsi" w:cstheme="majorHAnsi"/>
          <w:sz w:val="14"/>
        </w:rPr>
        <w:t>. There is little doubt that Osama bin Laden would have loved to see the United States attack and overthrow another of Al Qaeda’s enemies, this time the Shia mullahs of Iran, and sow a whole new generation of sectarian war, and warriors, throughout formerly stable, opposition-held Iran.</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Alliances Turn – Peace Process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aff causes collapse of U.S.-Egypt relations – that crushes U.S. influence in the Middle East</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Bannerman 12 </w:t>
      </w:r>
      <w:r w:rsidRPr="003B76D9">
        <w:rPr>
          <w:rStyle w:val="Style13ptBold"/>
          <w:rFonts w:asciiTheme="majorHAnsi" w:hAnsiTheme="majorHAnsi" w:cstheme="majorHAnsi"/>
          <w:b w:val="0"/>
        </w:rPr>
        <w:t>(Graeme Bannerman, B.A. at Northwestern University, Ph.D. at University of Wisconsin, former staffer for Middle East and South Asia on US Senate Foreign Relations Committee, 3-7-2012, "Alliance with Egypt is Key for U.S.", Middle East Institute, https://www.mei.edu/publications/alliance-egypt-key-us) jbarber</w:t>
      </w:r>
    </w:p>
    <w:p w:rsidR="00475F68" w:rsidRPr="003B76D9" w:rsidRDefault="00475F68" w:rsidP="00475F68">
      <w:pPr>
        <w:rPr>
          <w:rStyle w:val="Emphasis"/>
          <w:rFonts w:asciiTheme="majorHAnsi" w:hAnsiTheme="majorHAnsi" w:cstheme="majorHAnsi"/>
        </w:rPr>
      </w:pPr>
      <w:r w:rsidRPr="003B76D9">
        <w:rPr>
          <w:rStyle w:val="Emphasis"/>
          <w:rFonts w:asciiTheme="majorHAnsi" w:hAnsiTheme="majorHAnsi" w:cstheme="majorHAnsi"/>
        </w:rPr>
        <w:t>As a result of foreign policy miscalculations, the United States may lose its historical leadership in the Middle East</w:t>
      </w:r>
      <w:r w:rsidRPr="003B76D9">
        <w:rPr>
          <w:rFonts w:asciiTheme="majorHAnsi" w:hAnsiTheme="majorHAnsi" w:cstheme="majorHAnsi"/>
          <w:sz w:val="14"/>
        </w:rPr>
        <w:t xml:space="preserve">. While the </w:t>
      </w:r>
      <w:r w:rsidRPr="003B76D9">
        <w:rPr>
          <w:rStyle w:val="StyleUnderline"/>
          <w:rFonts w:asciiTheme="majorHAnsi" w:hAnsiTheme="majorHAnsi" w:cstheme="majorHAnsi"/>
        </w:rPr>
        <w:t>unfolding tragedy in Syria, Iran’s nuclear ambitions and the war on terrorists absorb U.S. attention and resources,</w:t>
      </w:r>
      <w:r w:rsidRPr="003B76D9">
        <w:rPr>
          <w:rFonts w:asciiTheme="majorHAnsi" w:hAnsiTheme="majorHAnsi" w:cstheme="majorHAnsi"/>
          <w:sz w:val="14"/>
        </w:rPr>
        <w:t xml:space="preserve"> the unnecessary </w:t>
      </w:r>
      <w:r w:rsidRPr="003B76D9">
        <w:rPr>
          <w:rStyle w:val="Emphasis"/>
          <w:rFonts w:asciiTheme="majorHAnsi" w:hAnsiTheme="majorHAnsi" w:cstheme="majorHAnsi"/>
        </w:rPr>
        <w:t>decline of U.S.-Egyptian relations could do the most damage to our national interests</w:t>
      </w:r>
      <w:r w:rsidRPr="003B76D9">
        <w:rPr>
          <w:rFonts w:asciiTheme="majorHAnsi" w:hAnsiTheme="majorHAnsi" w:cstheme="majorHAnsi"/>
          <w:sz w:val="14"/>
        </w:rPr>
        <w:t xml:space="preserve">. Just as Britain’s domination of the region ended on the banks of the Suez Canal in 1956, Washington now appears determined to end our 30 years of regional dominance in a confrontation with the Egyptian people. U.S. pre-eminence in the region since the 1970s was built on the strategic cooperation between Washington and Cairo. Presidents Richard Nixon, Gerald Ford and Jimmy Carter strove to create this relationship, for they realized that the preceding 20 years of predominant Soviet influence in the region was due to the Egyptian-Soviet partnership. Egypt was and remains the dominant force in the Middle East. Since World War II, the balance of power in the region has shifted twice. First in the 1950s, when Egypt led the region into a de facto alliance with the Soviet Union. Then, in the 1970s, when Anwar Sadat decided Egypt’s interests were better served by allying with the U.S. In the 1950s, the Middle East underwent a political transformation with Arab nationalism’s emergence as the dominant political philosophy — radically changing the way Arabs perceived themselves. The West’s misunderstanding and mishandling of this change ended Britain’s moment and ushered in the Soviet era. Now the region is undergoing a similar transformation. Sclerotic Arab </w:t>
      </w:r>
      <w:r w:rsidRPr="003B76D9">
        <w:rPr>
          <w:rStyle w:val="StyleUnderline"/>
          <w:rFonts w:asciiTheme="majorHAnsi" w:hAnsiTheme="majorHAnsi" w:cstheme="majorHAnsi"/>
        </w:rPr>
        <w:t>nationalist regimes are being</w:t>
      </w:r>
      <w:r w:rsidRPr="003B76D9">
        <w:rPr>
          <w:rFonts w:asciiTheme="majorHAnsi" w:hAnsiTheme="majorHAnsi" w:cstheme="majorHAnsi"/>
          <w:sz w:val="14"/>
        </w:rPr>
        <w:t xml:space="preserve"> </w:t>
      </w:r>
      <w:r w:rsidRPr="003B76D9">
        <w:rPr>
          <w:rStyle w:val="StyleUnderline"/>
          <w:rFonts w:asciiTheme="majorHAnsi" w:hAnsiTheme="majorHAnsi" w:cstheme="majorHAnsi"/>
        </w:rPr>
        <w:t>supplanted by governments with a more populist Islamic orientation. Egypt is at the forefront of this shift.</w:t>
      </w:r>
      <w:r w:rsidRPr="003B76D9">
        <w:rPr>
          <w:rFonts w:asciiTheme="majorHAnsi" w:hAnsiTheme="majorHAnsi" w:cstheme="majorHAnsi"/>
          <w:sz w:val="14"/>
        </w:rPr>
        <w:t xml:space="preserve"> Other Arab states are watching with concern because they know that </w:t>
      </w:r>
      <w:r w:rsidRPr="003B76D9">
        <w:rPr>
          <w:rStyle w:val="StyleUnderline"/>
          <w:rFonts w:asciiTheme="majorHAnsi" w:hAnsiTheme="majorHAnsi" w:cstheme="majorHAnsi"/>
        </w:rPr>
        <w:t xml:space="preserve">how Egypt weathers this transformation will significantly affect the region. </w:t>
      </w:r>
      <w:r w:rsidRPr="003B76D9">
        <w:rPr>
          <w:rFonts w:asciiTheme="majorHAnsi" w:hAnsiTheme="majorHAnsi" w:cstheme="majorHAnsi"/>
          <w:sz w:val="14"/>
        </w:rPr>
        <w:t xml:space="preserve">Egypt, while the leader in the Arab world, is also unique. Across the Arab world, if one asks, “Who are you?” the majority answers, “I am a Muslim.” In Egypt, however, the majority answers: “I am an Egyptian.” As a consequence, the rise of Islamic political forces in Egypt is tempered by a parallel rise in Egyptian nationalism. This dual Islamic and Egyptian identity presents both opportunities and challenges for U.S. policymakers. The crisis in U.S.-Egyptian relations over the nongovernmental organization issue — including calls from some in Congress and the media to halt military assistance — creates a direct and unnecessary clash with this rising tide of Egyptian nationalism. Though Cairo eased tensions Thursday by allowing the seven detained U.S. citizens to leave, the problem remains unresolved. Parallels with the 1950s are worrying. Attempts to blame an individual for the problem — President Gamal Abdel Nasser in the 1950s and Minister Fayza Abul Naga today — can lead to a serious misreading of the underlying cause. These people reflect national feelings — they are not creating them. Consider the Egyptian perspective. Under Egyptian law, foreign and domestic NGOs, including those with foreign funding, must be registered. The NGOs in question were not, and therefore operating illegally. The situation was worsened by the Obama administration’s post-revolution decision to increase exponentially the funding for these NGOs — though they were operating without Cairo’s approval and in violation of Egyptian law. This situation was complicated when several employees of one U.S. NGO quit. One went on Egyptian television and accused that NGO of spying, discriminating against Muslims and violating other laws. Egyptian judges decided to prosecute these groups after months of investigation — a decision supported by the overwhelming majority of Egyptians. U.S. pressure on Cairo, particularly the military leadership, to abrogate the legal proceedings and make an exception for Americans is widely seen in Egypt as proof that Washington is not truly interested in the rule of law and must have another agenda — as the Egyptian judges have alleged. </w:t>
      </w:r>
      <w:r w:rsidRPr="003B76D9">
        <w:rPr>
          <w:rStyle w:val="Emphasis"/>
          <w:rFonts w:asciiTheme="majorHAnsi" w:hAnsiTheme="majorHAnsi" w:cstheme="majorHAnsi"/>
          <w:sz w:val="24"/>
          <w:szCs w:val="24"/>
        </w:rPr>
        <w:t>Cutting off military assistance could call into question the entire U.S.-Egyptian relationship and severely damage the national security interests of both countries for decades</w:t>
      </w:r>
      <w:r w:rsidRPr="003B76D9">
        <w:rPr>
          <w:rFonts w:asciiTheme="majorHAnsi" w:hAnsiTheme="majorHAnsi" w:cstheme="majorHAnsi"/>
          <w:sz w:val="14"/>
        </w:rPr>
        <w:t xml:space="preserve">. </w:t>
      </w:r>
      <w:r w:rsidRPr="003B76D9">
        <w:rPr>
          <w:rStyle w:val="StyleUnderline"/>
          <w:rFonts w:asciiTheme="majorHAnsi" w:hAnsiTheme="majorHAnsi" w:cstheme="majorHAnsi"/>
        </w:rPr>
        <w:t>In return for U.S. aid, Egypt waives its laws in allowing passage of U.S. Navy ships through the Suez Canal, military use of its facilities and the annual transit of many thousands of U.S. military aircraft</w:t>
      </w:r>
      <w:r w:rsidRPr="003B76D9">
        <w:rPr>
          <w:rFonts w:asciiTheme="majorHAnsi" w:hAnsiTheme="majorHAnsi" w:cstheme="majorHAnsi"/>
          <w:sz w:val="14"/>
        </w:rPr>
        <w:t xml:space="preserve">. This </w:t>
      </w:r>
      <w:r w:rsidRPr="003B76D9">
        <w:rPr>
          <w:rStyle w:val="Emphasis"/>
          <w:rFonts w:asciiTheme="majorHAnsi" w:hAnsiTheme="majorHAnsi" w:cstheme="majorHAnsi"/>
        </w:rPr>
        <w:t xml:space="preserve">loss to our military would be huge in terms of cost and efficiency for U.S. military operations in Southwest Asia and Northeast Africa. </w:t>
      </w:r>
      <w:r w:rsidRPr="003B76D9">
        <w:rPr>
          <w:rStyle w:val="StyleUnderline"/>
          <w:rFonts w:asciiTheme="majorHAnsi" w:hAnsiTheme="majorHAnsi" w:cstheme="majorHAnsi"/>
        </w:rPr>
        <w:t>Washington now has a choice. Either we find a way to work with the Islamists and nationalists or continue along the path of confrontation — which is likely to</w:t>
      </w:r>
      <w:r w:rsidRPr="003B76D9">
        <w:rPr>
          <w:rFonts w:asciiTheme="majorHAnsi" w:hAnsiTheme="majorHAnsi" w:cstheme="majorHAnsi"/>
          <w:sz w:val="14"/>
        </w:rPr>
        <w:t xml:space="preserve"> </w:t>
      </w:r>
      <w:r w:rsidRPr="003B76D9">
        <w:rPr>
          <w:rStyle w:val="Emphasis"/>
          <w:rFonts w:asciiTheme="majorHAnsi" w:hAnsiTheme="majorHAnsi" w:cstheme="majorHAnsi"/>
        </w:rPr>
        <w:t>lead to an end of U.S. predominance in the Middle East.</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U.S.-Egypt alliance is key to counter-terror against ISIS and Hamas, trade, and the Israel-Palestine conflict</w:t>
      </w:r>
    </w:p>
    <w:p w:rsidR="00475F68" w:rsidRPr="003B76D9" w:rsidRDefault="00475F68" w:rsidP="00475F68">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Toperich 17 </w:t>
      </w:r>
      <w:r w:rsidRPr="003B76D9">
        <w:rPr>
          <w:rStyle w:val="Style13ptBold"/>
          <w:rFonts w:asciiTheme="majorHAnsi" w:hAnsiTheme="majorHAnsi" w:cstheme="majorHAnsi"/>
          <w:b w:val="0"/>
        </w:rPr>
        <w:t>(Sasha Toperich, Senior Executive Vice President of the </w:t>
      </w:r>
      <w:hyperlink r:id="rId88" w:history="1">
        <w:r w:rsidRPr="003B76D9">
          <w:rPr>
            <w:rStyle w:val="Style13ptBold"/>
            <w:rFonts w:asciiTheme="majorHAnsi" w:hAnsiTheme="majorHAnsi" w:cstheme="majorHAnsi"/>
            <w:b w:val="0"/>
          </w:rPr>
          <w:t>Transatlantic Leadership Network</w:t>
        </w:r>
      </w:hyperlink>
      <w:r w:rsidRPr="003B76D9">
        <w:rPr>
          <w:rStyle w:val="Style13ptBold"/>
          <w:rFonts w:asciiTheme="majorHAnsi" w:hAnsiTheme="majorHAnsi" w:cstheme="majorHAnsi"/>
          <w:b w:val="0"/>
        </w:rPr>
        <w:t xml:space="preserve">, previously testified before U.S. Congress, 6-9-2017, "US-Egyptian alliance is key to progress in the Middle East", TheHill, https://thehill.com/blogs/pundits-blog/foreign-policy/337174-us-egyptian-alliance-is-key-to-progress-in-the-middle-east) jbarber </w:t>
      </w:r>
    </w:p>
    <w:p w:rsidR="00475F68" w:rsidRPr="003B76D9" w:rsidRDefault="00475F68" w:rsidP="00475F68">
      <w:pPr>
        <w:rPr>
          <w:rStyle w:val="Emphasis"/>
          <w:rFonts w:asciiTheme="majorHAnsi" w:hAnsiTheme="majorHAnsi" w:cstheme="majorHAnsi"/>
        </w:rPr>
      </w:pPr>
      <w:r w:rsidRPr="003B76D9">
        <w:rPr>
          <w:rStyle w:val="StyleUnderline"/>
          <w:rFonts w:asciiTheme="majorHAnsi" w:hAnsiTheme="majorHAnsi" w:cstheme="majorHAnsi"/>
        </w:rPr>
        <w:t>Thirteen members of the Egyptian parliament will visit Washington D.C. during the week of June 12 in an effort to build the country's relationship with the United States</w:t>
      </w:r>
      <w:r w:rsidRPr="003B76D9">
        <w:rPr>
          <w:rFonts w:asciiTheme="majorHAnsi" w:hAnsiTheme="majorHAnsi" w:cstheme="majorHAnsi"/>
          <w:sz w:val="16"/>
        </w:rPr>
        <w:t xml:space="preserve">. With members of Congress and representatives from think tanks and the business community, the delegation will discuss modernizing reforms of the Egyptian government and progress made to date. The MP delegation, led by Dr. Ahmed Said, chairman of the Foreign Relations Committee, includes key voices in foreign affairs and economic policy. Delegates are representative of the diverse makeup of Egypt’s parliament, including members of various political parties, several committees within the parliament, and seniority balance and gender diversity. </w:t>
      </w:r>
      <w:r w:rsidRPr="003B76D9">
        <w:rPr>
          <w:rStyle w:val="Emphasis"/>
          <w:rFonts w:asciiTheme="majorHAnsi" w:hAnsiTheme="majorHAnsi" w:cstheme="majorHAnsi"/>
        </w:rPr>
        <w:t xml:space="preserve">This visit is an opportunity for U.S. leaders in policy, government, and business to further the important dialogue started by President Trump and President Abdel Fattah el-Sisi on several key issues. </w:t>
      </w:r>
      <w:r w:rsidRPr="003B76D9">
        <w:rPr>
          <w:rFonts w:asciiTheme="majorHAnsi" w:hAnsiTheme="majorHAnsi" w:cstheme="majorHAnsi"/>
          <w:sz w:val="16"/>
        </w:rPr>
        <w:t xml:space="preserve">Civil issues The members of parliament </w:t>
      </w:r>
      <w:r w:rsidRPr="003B76D9">
        <w:rPr>
          <w:rStyle w:val="StyleUnderline"/>
          <w:rFonts w:asciiTheme="majorHAnsi" w:hAnsiTheme="majorHAnsi" w:cstheme="majorHAnsi"/>
        </w:rPr>
        <w:t xml:space="preserve">intend to discuss </w:t>
      </w:r>
      <w:r w:rsidRPr="003B76D9">
        <w:rPr>
          <w:rStyle w:val="Emphasis"/>
          <w:rFonts w:asciiTheme="majorHAnsi" w:hAnsiTheme="majorHAnsi" w:cstheme="majorHAnsi"/>
        </w:rPr>
        <w:t>human rights issues</w:t>
      </w:r>
      <w:r w:rsidRPr="003B76D9">
        <w:rPr>
          <w:rFonts w:asciiTheme="majorHAnsi" w:hAnsiTheme="majorHAnsi" w:cstheme="majorHAnsi"/>
          <w:sz w:val="16"/>
        </w:rPr>
        <w:t xml:space="preserve"> for which the Egyptian government is often criticized, for what is a very </w:t>
      </w:r>
      <w:r w:rsidRPr="003B76D9">
        <w:rPr>
          <w:rStyle w:val="Emphasis"/>
          <w:rFonts w:asciiTheme="majorHAnsi" w:hAnsiTheme="majorHAnsi" w:cstheme="majorHAnsi"/>
        </w:rPr>
        <w:t>delicate balance in fighting ongoing terror</w:t>
      </w:r>
      <w:r w:rsidRPr="003B76D9">
        <w:rPr>
          <w:rFonts w:asciiTheme="majorHAnsi" w:hAnsiTheme="majorHAnsi" w:cstheme="majorHAnsi"/>
          <w:sz w:val="16"/>
        </w:rPr>
        <w:t xml:space="preserve"> inspired by the underground Muslim Brotherhood network and carried out </w:t>
      </w:r>
      <w:r w:rsidRPr="003B76D9">
        <w:rPr>
          <w:rStyle w:val="Emphasis"/>
          <w:rFonts w:asciiTheme="majorHAnsi" w:hAnsiTheme="majorHAnsi" w:cstheme="majorHAnsi"/>
        </w:rPr>
        <w:t>by ISIS</w:t>
      </w:r>
      <w:r w:rsidRPr="003B76D9">
        <w:rPr>
          <w:rFonts w:asciiTheme="majorHAnsi" w:hAnsiTheme="majorHAnsi" w:cstheme="majorHAnsi"/>
          <w:sz w:val="16"/>
        </w:rPr>
        <w:t xml:space="preserve"> through their affiliates based in Sinai, Ansar Bait al-Maqdis (supporters of Jerusalem), and Wilayet Sayna (Sinai Province). These groups </w:t>
      </w:r>
      <w:r w:rsidRPr="003B76D9">
        <w:rPr>
          <w:rStyle w:val="Emphasis"/>
          <w:rFonts w:asciiTheme="majorHAnsi" w:hAnsiTheme="majorHAnsi" w:cstheme="majorHAnsi"/>
        </w:rPr>
        <w:t xml:space="preserve">also support arms with Hamas in Gaza. </w:t>
      </w:r>
      <w:r w:rsidRPr="003B76D9">
        <w:rPr>
          <w:rFonts w:asciiTheme="majorHAnsi" w:hAnsiTheme="majorHAnsi" w:cstheme="majorHAnsi"/>
          <w:sz w:val="16"/>
        </w:rPr>
        <w:t xml:space="preserve">The MPs are also expected to address at length a law on non-governmental organizations that has steered a great deal of controversy. It was approved by parliament last November, but not signed into law by el-Sisi until last Monday. The law restricts NGOs to developmental and social activities, and introduces jail time for non-compliance. The Egyptian parliament defended the law as a “needed step in strengthening the national security of the country.” Economic partnership </w:t>
      </w:r>
      <w:r w:rsidRPr="003B76D9">
        <w:rPr>
          <w:rStyle w:val="StyleUnderline"/>
          <w:rFonts w:asciiTheme="majorHAnsi" w:hAnsiTheme="majorHAnsi" w:cstheme="majorHAnsi"/>
        </w:rPr>
        <w:t>The bilateral relationship between the U.S. and Egypt has always been robust. The U.S. continues to be one of Egypt’s key trading partners with nearly 5 billion dollars’ worth of goods and services</w:t>
      </w:r>
      <w:r w:rsidRPr="003B76D9">
        <w:rPr>
          <w:rFonts w:asciiTheme="majorHAnsi" w:hAnsiTheme="majorHAnsi" w:cstheme="majorHAnsi"/>
          <w:sz w:val="16"/>
        </w:rPr>
        <w:t xml:space="preserve"> exchange in 2016. American FDI into Egypt totaled 2.3 billion dollars, representing 32 percent of its total FDI on the African continent. </w:t>
      </w:r>
      <w:r w:rsidRPr="003B76D9">
        <w:rPr>
          <w:rStyle w:val="StyleUnderline"/>
          <w:rFonts w:asciiTheme="majorHAnsi" w:hAnsiTheme="majorHAnsi" w:cstheme="majorHAnsi"/>
        </w:rPr>
        <w:t xml:space="preserve">More than 1,100 U.S. companies currently operate in Egypt. </w:t>
      </w:r>
      <w:r w:rsidRPr="003B76D9">
        <w:rPr>
          <w:rFonts w:asciiTheme="majorHAnsi" w:hAnsiTheme="majorHAnsi" w:cstheme="majorHAnsi"/>
          <w:sz w:val="16"/>
        </w:rPr>
        <w:t xml:space="preserve">AmCham Egypt is one of the most active overseas affiliates of the U.S. Chamber of Commerce, connecting almost 2,000 senior executives representing 950 companies; Egyptian companies with business interests in the United States and multinational companies doing business in Egypt. AmCham serves its members by advocating on their behalf for a favorable business environment, </w:t>
      </w:r>
      <w:r w:rsidRPr="003B76D9">
        <w:rPr>
          <w:rStyle w:val="StyleUnderline"/>
          <w:rFonts w:asciiTheme="majorHAnsi" w:hAnsiTheme="majorHAnsi" w:cstheme="majorHAnsi"/>
        </w:rPr>
        <w:t>promoting trade and investment,</w:t>
      </w:r>
      <w:r w:rsidRPr="003B76D9">
        <w:rPr>
          <w:rFonts w:asciiTheme="majorHAnsi" w:hAnsiTheme="majorHAnsi" w:cstheme="majorHAnsi"/>
          <w:sz w:val="16"/>
        </w:rPr>
        <w:t xml:space="preserve"> and fostering a socially responsible business environment. Business missions between the U.S. and Egypt have become tradition. These are organized in conjunction with the U.S. Chamber’s U.S. Egypt Business Council (USEBC) and the Egypt-U.S. Business Council (EUSBC) have been instrumental to shedding light on opportunities available in the Egyptian market. Last October, executives from nearly 50 major U.S. companies visited Egypt and this May, 35 members from Egypt visited Washington D.C. for the annual Doorknock Mission. Fighting terror The visit overlaps with the Muslim Holy month of Ramadan. It also comes after the Islamic State’s December attack on Coptic Christians in Minya, which killed 29 and injured 25 (including many children), and two attacks on Christians during Palm Sunday ceremonies in the cities of Tanta and Alexandria, which killed 45 Christians and wounded over 100. The Muslim Brotherhood, an organization banned in Egypt (as well as in Saudi Arabia and the United Arab Emirates), is not directly responsible for the latest attacks. But their ongoing rhetoric on social media does incite and inspire terrorist groups. Among other threats, lies, and deceptions, Muslim Brotherhood leader Abdul Mawgoud el-Dardery blamed Christians for the “crisis,” indicating that violence will end only when Christians align themselves with “Muslims,” by which he means radical Islamists. The upcoming visit is timely and represents an opportunity to further constructive dialogue between U.S. and Egyptian leaders, strengthen cooperation, and address issues of concern. Since taking office, President </w:t>
      </w:r>
      <w:r w:rsidRPr="003B76D9">
        <w:rPr>
          <w:rStyle w:val="Emphasis"/>
          <w:rFonts w:asciiTheme="majorHAnsi" w:hAnsiTheme="majorHAnsi" w:cstheme="majorHAnsi"/>
        </w:rPr>
        <w:t>Trump has affirmed America’s unwavering commitment to the eradication of ISIS, and to jumpstarting the Israeli-Palestinian peace process</w:t>
      </w:r>
      <w:r w:rsidRPr="003B76D9">
        <w:rPr>
          <w:rFonts w:asciiTheme="majorHAnsi" w:hAnsiTheme="majorHAnsi" w:cstheme="majorHAnsi"/>
          <w:sz w:val="16"/>
        </w:rPr>
        <w:t>. He has also</w:t>
      </w:r>
      <w:r w:rsidRPr="003B76D9">
        <w:rPr>
          <w:rStyle w:val="StyleUnderline"/>
          <w:rFonts w:asciiTheme="majorHAnsi" w:hAnsiTheme="majorHAnsi" w:cstheme="majorHAnsi"/>
        </w:rPr>
        <w:t xml:space="preserve"> displayed a desire to continue America’s strong alliance with Egypt, hosting President el-Sisi </w:t>
      </w:r>
      <w:r w:rsidRPr="003B76D9">
        <w:rPr>
          <w:rFonts w:asciiTheme="majorHAnsi" w:hAnsiTheme="majorHAnsi" w:cstheme="majorHAnsi"/>
          <w:sz w:val="16"/>
        </w:rPr>
        <w:t xml:space="preserve">at the White House and visiting the Arab Islamic American Summit in Riyadh. That is fortunate, because </w:t>
      </w:r>
      <w:r w:rsidRPr="003B76D9">
        <w:rPr>
          <w:rStyle w:val="Emphasis"/>
          <w:rFonts w:asciiTheme="majorHAnsi" w:hAnsiTheme="majorHAnsi" w:cstheme="majorHAnsi"/>
        </w:rPr>
        <w:t xml:space="preserve">the alliance will be crucial to realizing each country’s goals for the region.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Peace process failure makes nuclear war structurally inevitable --- ensures conflict between Israel and neighbors </w:t>
      </w:r>
    </w:p>
    <w:p w:rsidR="00475F68" w:rsidRPr="003B76D9" w:rsidRDefault="00475F68" w:rsidP="00475F68">
      <w:pPr>
        <w:rPr>
          <w:rFonts w:asciiTheme="majorHAnsi" w:hAnsiTheme="majorHAnsi" w:cstheme="majorHAnsi"/>
        </w:rPr>
      </w:pPr>
      <w:r w:rsidRPr="003B76D9">
        <w:rPr>
          <w:rFonts w:asciiTheme="majorHAnsi" w:hAnsiTheme="majorHAnsi" w:cstheme="majorHAnsi"/>
          <w:b/>
        </w:rPr>
        <w:t>Nawash 9</w:t>
      </w:r>
      <w:r w:rsidRPr="003B76D9">
        <w:rPr>
          <w:rFonts w:asciiTheme="majorHAnsi" w:hAnsiTheme="majorHAnsi" w:cstheme="majorHAnsi"/>
        </w:rPr>
        <w:t xml:space="preserve"> [Kamal Nawash, director of the legal department at the American-Arab Anti-Discrimination Committee and attorney at the Nawash Law Office in Washington, D.C., “Israel/Palestine Conflict May Lead to Nuclear War”, Jan 10, 2009, http://www.arabisto.com/article/Blogs/Kamal_Nawash/IsraelPalestine_Conflict_May_Lead_to_Nuclear_War/28363]</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r w:rsidRPr="003B76D9">
        <w:rPr>
          <w:rFonts w:asciiTheme="majorHAnsi" w:hAnsiTheme="majorHAnsi" w:cstheme="majorHAnsi"/>
          <w:sz w:val="16"/>
        </w:rPr>
        <w:t xml:space="preserve">Before HAMAS was created, Israel fought five major wars and numerous other battles. Moreover, before HAMAS there were the PLO, Fatah, PFLP, PFLP-GC, 15 May Organization, Abu Ali Mustapha Brigades, Al-'Asifah, Arab Liberation Front, Force 17, Black Hand , Popular Front for the Liberation of Palestine - Special Command, Popular Resistance Committees, Popular Revolutionary Front for the Liberation of Palestine, Black September, Democratic Front for the Liberation of Palestine, Doghmush, Omar Ben al-Khatib Warriors, Palestinian Liberation Army, Palestinian Popular Struggle Front, Palestinian fedayeen, Swords of Truth, Rejectionist Front, among other organizations. Today most of the above organizations have been destroyed or just vanished. However, the conflict has not ended as the above organizations have been replaced by Hamas, Islamic Jihad, Holy Jihad Brigades, Izz ad-Din al-Qassam Brigades, Army of Islam, As-Sa'iqa, Tanzim, Al-Quds Brigades, among others. The point here is that </w:t>
      </w:r>
      <w:r w:rsidRPr="003B76D9">
        <w:rPr>
          <w:rStyle w:val="StyleUnderline"/>
          <w:rFonts w:asciiTheme="majorHAnsi" w:hAnsiTheme="majorHAnsi" w:cstheme="majorHAnsi"/>
        </w:rPr>
        <w:t xml:space="preserve">even if Israel destroys HAMAS, the conflict between Israelis and Palestinians would not be solved and it would only be a matter of time before a new group forms to replace HAMAS. </w:t>
      </w:r>
      <w:r w:rsidRPr="003B76D9">
        <w:rPr>
          <w:rFonts w:asciiTheme="majorHAnsi" w:hAnsiTheme="majorHAnsi" w:cstheme="majorHAnsi"/>
          <w:sz w:val="16"/>
        </w:rPr>
        <w:t xml:space="preserve">Israelis and Palestinians must realize that </w:t>
      </w:r>
      <w:r w:rsidRPr="003B76D9">
        <w:rPr>
          <w:rStyle w:val="StyleUnderline"/>
          <w:rFonts w:asciiTheme="majorHAnsi" w:hAnsiTheme="majorHAnsi" w:cstheme="majorHAnsi"/>
        </w:rPr>
        <w:t>what they have done for the last 70 years will never bring peace to either Palestine or Israel under the best of circumstances.</w:t>
      </w:r>
      <w:r w:rsidRPr="003B76D9">
        <w:rPr>
          <w:rFonts w:asciiTheme="majorHAnsi" w:hAnsiTheme="majorHAnsi" w:cstheme="majorHAnsi"/>
          <w:sz w:val="16"/>
        </w:rPr>
        <w:t xml:space="preserve"> Under the worst of circumstances </w:t>
      </w:r>
      <w:r w:rsidRPr="003B76D9">
        <w:rPr>
          <w:rStyle w:val="Emphasis"/>
          <w:rFonts w:asciiTheme="majorHAnsi" w:hAnsiTheme="majorHAnsi" w:cstheme="majorHAnsi"/>
        </w:rPr>
        <w:t>this conflict may lead to an all out nuclear war where millions will die</w:t>
      </w:r>
      <w:r w:rsidRPr="003B76D9">
        <w:rPr>
          <w:rFonts w:asciiTheme="majorHAnsi" w:hAnsiTheme="majorHAnsi" w:cstheme="majorHAnsi"/>
          <w:sz w:val="16"/>
        </w:rPr>
        <w:t xml:space="preserve"> </w:t>
      </w:r>
      <w:r w:rsidRPr="003B76D9">
        <w:rPr>
          <w:rStyle w:val="StyleUnderline"/>
          <w:rFonts w:asciiTheme="majorHAnsi" w:hAnsiTheme="majorHAnsi" w:cstheme="majorHAnsi"/>
        </w:rPr>
        <w:t>and this is no longer an exaggeration.</w:t>
      </w:r>
      <w:r w:rsidRPr="003B76D9">
        <w:rPr>
          <w:rFonts w:asciiTheme="majorHAnsi" w:hAnsiTheme="majorHAnsi" w:cstheme="majorHAnsi"/>
          <w:sz w:val="16"/>
        </w:rPr>
        <w:br/>
        <w:t xml:space="preserve">To summarize, </w:t>
      </w:r>
      <w:r w:rsidRPr="003B76D9">
        <w:rPr>
          <w:rStyle w:val="StyleUnderline"/>
          <w:rFonts w:asciiTheme="majorHAnsi" w:hAnsiTheme="majorHAnsi" w:cstheme="majorHAnsi"/>
        </w:rPr>
        <w:t>Israel and its neighbors have fought numerous wars and no side has given up on their fundamental claims</w:t>
      </w:r>
      <w:r w:rsidRPr="003B76D9">
        <w:rPr>
          <w:rFonts w:asciiTheme="majorHAnsi" w:hAnsiTheme="majorHAnsi" w:cstheme="majorHAnsi"/>
          <w:sz w:val="16"/>
        </w:rPr>
        <w:t xml:space="preserve">. For the last 20 years, </w:t>
      </w:r>
      <w:r w:rsidRPr="003B76D9">
        <w:rPr>
          <w:rStyle w:val="StyleUnderline"/>
          <w:rFonts w:asciiTheme="majorHAnsi" w:hAnsiTheme="majorHAnsi" w:cstheme="majorHAnsi"/>
        </w:rPr>
        <w:t>both sides have tried to separate by creating two separate countries but this approach has failed because all sides have attachments to Israel and Palestine. The only solution that has a record of success is integration</w:t>
      </w:r>
      <w:r w:rsidRPr="003B76D9">
        <w:rPr>
          <w:rFonts w:asciiTheme="majorHAnsi" w:hAnsiTheme="majorHAnsi" w:cstheme="majorHAnsi"/>
          <w:sz w:val="16"/>
        </w:rPr>
        <w:t xml:space="preserve"> as demonstrated by the Palestinians who are citizens of Israel. </w:t>
      </w:r>
      <w:r w:rsidRPr="003B76D9">
        <w:rPr>
          <w:rStyle w:val="StyleUnderline"/>
          <w:rFonts w:asciiTheme="majorHAnsi" w:hAnsiTheme="majorHAnsi" w:cstheme="majorHAnsi"/>
        </w:rPr>
        <w:t>If peace is not found then the day may</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soon come when the governments of the Middle East maybe overthrown by people who want to directly intervene on behalf of the Palestinians. If an uprising erupts throughout the Middle East </w:t>
      </w:r>
      <w:r w:rsidRPr="003B76D9">
        <w:rPr>
          <w:rStyle w:val="Emphasis"/>
          <w:rFonts w:asciiTheme="majorHAnsi" w:hAnsiTheme="majorHAnsi" w:cstheme="majorHAnsi"/>
        </w:rPr>
        <w:t>then nuclear war may soon follow</w:t>
      </w:r>
      <w:r w:rsidRPr="003B76D9">
        <w:rPr>
          <w:rFonts w:asciiTheme="majorHAnsi" w:hAnsiTheme="majorHAnsi" w:cstheme="majorHAnsi"/>
          <w:sz w:val="16"/>
        </w:rPr>
        <w:t xml:space="preserve">. Therefore, </w:t>
      </w:r>
      <w:r w:rsidRPr="003B76D9">
        <w:rPr>
          <w:rStyle w:val="Emphasis"/>
          <w:rFonts w:asciiTheme="majorHAnsi" w:hAnsiTheme="majorHAnsi" w:cstheme="majorHAnsi"/>
        </w:rPr>
        <w:t xml:space="preserve">the choices are between total annihilation or equality for Palestinians </w:t>
      </w:r>
      <w:r w:rsidRPr="003B76D9">
        <w:rPr>
          <w:rFonts w:asciiTheme="majorHAnsi" w:hAnsiTheme="majorHAnsi" w:cstheme="majorHAnsi"/>
          <w:sz w:val="16"/>
        </w:rPr>
        <w:t>and security for Israel.</w:t>
      </w:r>
      <w:r w:rsidRPr="003B76D9">
        <w:rPr>
          <w:rStyle w:val="Emphasis"/>
          <w:rFonts w:asciiTheme="majorHAnsi" w:hAnsiTheme="majorHAnsi" w:cstheme="majorHAnsi"/>
        </w:rPr>
        <w:t xml:space="preserve"> There are no other choices</w:t>
      </w:r>
      <w:r w:rsidRPr="003B76D9">
        <w:rPr>
          <w:rFonts w:asciiTheme="majorHAnsi" w:hAnsiTheme="majorHAnsi" w:cstheme="majorHAnsi"/>
          <w:sz w:val="16"/>
        </w:rPr>
        <w:t>.</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Alliances Turn – Egypt Military Readiness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French and Russian fill-in now – cutting US sales undermines US security interests and Egyptian military readiness</w:t>
      </w:r>
    </w:p>
    <w:p w:rsidR="00475F68" w:rsidRPr="003B76D9" w:rsidRDefault="00475F68" w:rsidP="00475F68">
      <w:pPr>
        <w:rPr>
          <w:rFonts w:asciiTheme="majorHAnsi" w:hAnsiTheme="majorHAnsi" w:cstheme="majorHAnsi"/>
        </w:rPr>
      </w:pPr>
      <w:r w:rsidRPr="003B76D9">
        <w:rPr>
          <w:rStyle w:val="Heading4Char"/>
          <w:rFonts w:asciiTheme="majorHAnsi" w:hAnsiTheme="majorHAnsi" w:cstheme="majorHAnsi"/>
        </w:rPr>
        <w:t>Bisaccio 18</w:t>
      </w:r>
      <w:r w:rsidRPr="003B76D9">
        <w:rPr>
          <w:rFonts w:asciiTheme="majorHAnsi" w:hAnsiTheme="majorHAnsi" w:cstheme="majorHAnsi"/>
        </w:rPr>
        <w:t xml:space="preserve"> (Derek, 7-10-2018, "Egypt Leverages Diversified Arms Suppliers to Escape U.S. Pressure," No Publication, </w:t>
      </w:r>
      <w:hyperlink r:id="rId89" w:history="1">
        <w:r w:rsidRPr="003B76D9">
          <w:rPr>
            <w:rStyle w:val="Hyperlink"/>
            <w:rFonts w:asciiTheme="majorHAnsi" w:hAnsiTheme="majorHAnsi" w:cstheme="majorHAnsi"/>
          </w:rPr>
          <w:t>http://www.defense-aerospace.com/articles-view/release/3/194635/egypt-leverages-new-arms-suppliers-to-escape-u.s.-pressure.html</w:t>
        </w:r>
      </w:hyperlink>
      <w:r w:rsidRPr="003B76D9">
        <w:rPr>
          <w:rFonts w:asciiTheme="majorHAnsi" w:hAnsiTheme="majorHAnsi" w:cstheme="majorHAnsi"/>
        </w:rPr>
        <w:t>, brt)</w:t>
      </w:r>
    </w:p>
    <w:p w:rsidR="00475F68" w:rsidRPr="003B76D9" w:rsidRDefault="00475F68" w:rsidP="00475F68">
      <w:pPr>
        <w:rPr>
          <w:rFonts w:asciiTheme="majorHAnsi" w:eastAsia="Times New Roman" w:hAnsiTheme="majorHAnsi" w:cstheme="majorHAnsi"/>
          <w:color w:val="373737"/>
          <w:sz w:val="8"/>
          <w:szCs w:val="2"/>
        </w:rPr>
      </w:pPr>
      <w:r w:rsidRPr="003B76D9">
        <w:rPr>
          <w:rFonts w:asciiTheme="majorHAnsi" w:hAnsiTheme="majorHAnsi" w:cstheme="majorHAnsi"/>
          <w:sz w:val="8"/>
        </w:rPr>
        <w:t xml:space="preserve">Earlier this month, La Tribune reported that </w:t>
      </w:r>
      <w:r w:rsidRPr="003B76D9">
        <w:rPr>
          <w:rStyle w:val="Emphasis"/>
          <w:rFonts w:asciiTheme="majorHAnsi" w:hAnsiTheme="majorHAnsi" w:cstheme="majorHAnsi"/>
        </w:rPr>
        <w:t>France and Egypt are moving forward on negotiations for another sale of</w:t>
      </w:r>
      <w:r w:rsidRPr="003B76D9">
        <w:rPr>
          <w:rFonts w:asciiTheme="majorHAnsi" w:hAnsiTheme="majorHAnsi" w:cstheme="majorHAnsi"/>
          <w:sz w:val="8"/>
        </w:rPr>
        <w:t xml:space="preserve"> Dassault Rafale </w:t>
      </w:r>
      <w:r w:rsidRPr="003B76D9">
        <w:rPr>
          <w:rStyle w:val="Emphasis"/>
          <w:rFonts w:asciiTheme="majorHAnsi" w:hAnsiTheme="majorHAnsi" w:cstheme="majorHAnsi"/>
        </w:rPr>
        <w:t>fighter jets to the Egyptian Air Force</w:t>
      </w:r>
      <w:r w:rsidRPr="003B76D9">
        <w:rPr>
          <w:rFonts w:asciiTheme="majorHAnsi" w:hAnsiTheme="majorHAnsi" w:cstheme="majorHAnsi"/>
          <w:sz w:val="8"/>
        </w:rPr>
        <w:t xml:space="preserve">.[i] Cairo and Paris are said to be negotiating on a new agreement for the sale of up to two dozen Rafales to Egypt, on top of the initial group of 24 ordered in 2015. Furthermore, Egypt may procure another two Gowind 2500 corvettes and is interested in French drones and helicopters. </w:t>
      </w:r>
      <w:r w:rsidRPr="003B76D9">
        <w:rPr>
          <w:rStyle w:val="StyleUnderline"/>
          <w:rFonts w:asciiTheme="majorHAnsi" w:hAnsiTheme="majorHAnsi" w:cstheme="majorHAnsi"/>
        </w:rPr>
        <w:t>The deepening Egyptian-French relationship comes as the volume of U.S. sales to Egypt has waned</w:t>
      </w:r>
      <w:r w:rsidRPr="003B76D9">
        <w:rPr>
          <w:rFonts w:asciiTheme="majorHAnsi" w:hAnsiTheme="majorHAnsi" w:cstheme="majorHAnsi"/>
          <w:sz w:val="8"/>
        </w:rPr>
        <w:t xml:space="preserve">. </w:t>
      </w:r>
      <w:r w:rsidRPr="003B76D9">
        <w:rPr>
          <w:rStyle w:val="StyleUnderline"/>
          <w:rFonts w:asciiTheme="majorHAnsi" w:hAnsiTheme="majorHAnsi" w:cstheme="majorHAnsi"/>
        </w:rPr>
        <w:t>In 2013,</w:t>
      </w:r>
      <w:r w:rsidRPr="003B76D9">
        <w:rPr>
          <w:rFonts w:asciiTheme="majorHAnsi" w:hAnsiTheme="majorHAnsi" w:cstheme="majorHAnsi"/>
          <w:sz w:val="8"/>
        </w:rPr>
        <w:t xml:space="preserve"> in the months </w:t>
      </w:r>
      <w:r w:rsidRPr="003B76D9">
        <w:rPr>
          <w:rStyle w:val="StyleUnderline"/>
          <w:rFonts w:asciiTheme="majorHAnsi" w:hAnsiTheme="majorHAnsi" w:cstheme="majorHAnsi"/>
        </w:rPr>
        <w:t>after the Egyptian military overthrew President Mohamed Morsi, the U.S. announced a hold on the sale of</w:t>
      </w:r>
      <w:r w:rsidRPr="003B76D9">
        <w:rPr>
          <w:rFonts w:asciiTheme="majorHAnsi" w:hAnsiTheme="majorHAnsi" w:cstheme="majorHAnsi"/>
          <w:sz w:val="8"/>
        </w:rPr>
        <w:t xml:space="preserve"> “certain large-scale military systems” and </w:t>
      </w:r>
      <w:r w:rsidRPr="003B76D9">
        <w:rPr>
          <w:rStyle w:val="StyleUnderline"/>
          <w:rFonts w:asciiTheme="majorHAnsi" w:hAnsiTheme="majorHAnsi" w:cstheme="majorHAnsi"/>
        </w:rPr>
        <w:t xml:space="preserve">military assistance to Egypt, </w:t>
      </w:r>
      <w:r w:rsidRPr="003B76D9">
        <w:rPr>
          <w:rFonts w:asciiTheme="majorHAnsi" w:hAnsiTheme="majorHAnsi" w:cstheme="majorHAnsi"/>
          <w:sz w:val="8"/>
        </w:rPr>
        <w:t xml:space="preserve">“pending credible progress toward an inclusive, democratically elected civilian government through free and fair elections.”[ii] </w:t>
      </w:r>
      <w:r w:rsidRPr="003B76D9">
        <w:rPr>
          <w:rStyle w:val="StyleUnderline"/>
          <w:rFonts w:asciiTheme="majorHAnsi" w:hAnsiTheme="majorHAnsi" w:cstheme="majorHAnsi"/>
        </w:rPr>
        <w:t>The U.S. continued the sale of spare parts for previously supplied systems, but otherwise suspended the delivery of major hardware</w:t>
      </w:r>
      <w:r w:rsidRPr="003B76D9">
        <w:rPr>
          <w:rFonts w:asciiTheme="majorHAnsi" w:hAnsiTheme="majorHAnsi" w:cstheme="majorHAnsi"/>
          <w:sz w:val="8"/>
        </w:rPr>
        <w:t xml:space="preserve">, largely in line with U.S. law regarding military coups,[iii] though the Obama administration did not formally acknowledge Morsi’s overthrow as such. </w:t>
      </w:r>
      <w:r w:rsidRPr="003B76D9">
        <w:rPr>
          <w:rStyle w:val="StyleUnderline"/>
          <w:rFonts w:asciiTheme="majorHAnsi" w:hAnsiTheme="majorHAnsi" w:cstheme="majorHAnsi"/>
        </w:rPr>
        <w:t>Less than two years later, the U.S. reversed its position</w:t>
      </w:r>
      <w:r w:rsidRPr="003B76D9">
        <w:rPr>
          <w:rFonts w:asciiTheme="majorHAnsi" w:hAnsiTheme="majorHAnsi" w:cstheme="majorHAnsi"/>
          <w:sz w:val="8"/>
        </w:rPr>
        <w:t xml:space="preserve">. Notably, </w:t>
      </w:r>
      <w:r w:rsidRPr="003B76D9">
        <w:rPr>
          <w:rStyle w:val="StyleUnderline"/>
          <w:rFonts w:asciiTheme="majorHAnsi" w:hAnsiTheme="majorHAnsi" w:cstheme="majorHAnsi"/>
        </w:rPr>
        <w:t>this decision followed the Egyptian presidential elections in 2014 that delivered 95 percent of the vote to President</w:t>
      </w:r>
      <w:r w:rsidRPr="003B76D9">
        <w:rPr>
          <w:rFonts w:asciiTheme="majorHAnsi" w:hAnsiTheme="majorHAnsi" w:cstheme="majorHAnsi"/>
          <w:sz w:val="8"/>
        </w:rPr>
        <w:t xml:space="preserve"> Abdel Fattah el-</w:t>
      </w:r>
      <w:r w:rsidRPr="003B76D9">
        <w:rPr>
          <w:rStyle w:val="StyleUnderline"/>
          <w:rFonts w:asciiTheme="majorHAnsi" w:hAnsiTheme="majorHAnsi" w:cstheme="majorHAnsi"/>
        </w:rPr>
        <w:t>Sisi</w:t>
      </w:r>
      <w:r w:rsidRPr="003B76D9">
        <w:rPr>
          <w:rFonts w:asciiTheme="majorHAnsi" w:hAnsiTheme="majorHAnsi" w:cstheme="majorHAnsi"/>
          <w:sz w:val="8"/>
        </w:rPr>
        <w:t xml:space="preserve">.[iv] Perhaps in recognition that President Sisi was here to stay, and </w:t>
      </w:r>
      <w:r w:rsidRPr="003B76D9">
        <w:rPr>
          <w:rStyle w:val="StyleUnderline"/>
          <w:rFonts w:asciiTheme="majorHAnsi" w:hAnsiTheme="majorHAnsi" w:cstheme="majorHAnsi"/>
        </w:rPr>
        <w:t>worried about damage to the long-term U.S.-Egypt alliance</w:t>
      </w:r>
      <w:r w:rsidRPr="003B76D9">
        <w:rPr>
          <w:rFonts w:asciiTheme="majorHAnsi" w:hAnsiTheme="majorHAnsi" w:cstheme="majorHAnsi"/>
          <w:sz w:val="8"/>
        </w:rPr>
        <w:t xml:space="preserve">, U.S. President Barack </w:t>
      </w:r>
      <w:r w:rsidRPr="003B76D9">
        <w:rPr>
          <w:rStyle w:val="StyleUnderline"/>
          <w:rFonts w:asciiTheme="majorHAnsi" w:hAnsiTheme="majorHAnsi" w:cstheme="majorHAnsi"/>
        </w:rPr>
        <w:t>Obama announced</w:t>
      </w:r>
      <w:r w:rsidRPr="003B76D9">
        <w:rPr>
          <w:rFonts w:asciiTheme="majorHAnsi" w:hAnsiTheme="majorHAnsi" w:cstheme="majorHAnsi"/>
          <w:sz w:val="8"/>
        </w:rPr>
        <w:t xml:space="preserve"> in March 2015 </w:t>
      </w:r>
      <w:r w:rsidRPr="003B76D9">
        <w:rPr>
          <w:rStyle w:val="StyleUnderline"/>
          <w:rFonts w:asciiTheme="majorHAnsi" w:hAnsiTheme="majorHAnsi" w:cstheme="majorHAnsi"/>
        </w:rPr>
        <w:t xml:space="preserve">that he would “lift executive holds that have been in place since </w:t>
      </w:r>
      <w:r w:rsidRPr="003B76D9">
        <w:rPr>
          <w:rFonts w:asciiTheme="majorHAnsi" w:hAnsiTheme="majorHAnsi" w:cstheme="majorHAnsi"/>
          <w:sz w:val="8"/>
        </w:rPr>
        <w:t xml:space="preserve">October </w:t>
      </w:r>
      <w:r w:rsidRPr="003B76D9">
        <w:rPr>
          <w:rStyle w:val="StyleUnderline"/>
          <w:rFonts w:asciiTheme="majorHAnsi" w:hAnsiTheme="majorHAnsi" w:cstheme="majorHAnsi"/>
        </w:rPr>
        <w:t>2013</w:t>
      </w:r>
      <w:r w:rsidRPr="003B76D9">
        <w:rPr>
          <w:rFonts w:asciiTheme="majorHAnsi" w:hAnsiTheme="majorHAnsi" w:cstheme="majorHAnsi"/>
          <w:sz w:val="8"/>
        </w:rPr>
        <w:t xml:space="preserve"> on the delivery of F-16 aircraft, Harpoon missiles, and M1A1 tank kits.”[v] </w:t>
      </w:r>
      <w:r w:rsidRPr="003B76D9">
        <w:rPr>
          <w:rStyle w:val="StyleUnderline"/>
          <w:rFonts w:asciiTheme="majorHAnsi" w:hAnsiTheme="majorHAnsi" w:cstheme="majorHAnsi"/>
        </w:rPr>
        <w:t>This reversal</w:t>
      </w:r>
      <w:r w:rsidRPr="003B76D9">
        <w:rPr>
          <w:rFonts w:asciiTheme="majorHAnsi" w:hAnsiTheme="majorHAnsi" w:cstheme="majorHAnsi"/>
          <w:sz w:val="8"/>
        </w:rPr>
        <w:t xml:space="preserve"> in policy </w:t>
      </w:r>
      <w:r w:rsidRPr="003B76D9">
        <w:rPr>
          <w:rStyle w:val="StyleUnderline"/>
          <w:rFonts w:asciiTheme="majorHAnsi" w:hAnsiTheme="majorHAnsi" w:cstheme="majorHAnsi"/>
        </w:rPr>
        <w:t>came without any of the intended changes in Egypt that the Obama administration had initially sought</w:t>
      </w:r>
      <w:r w:rsidRPr="003B76D9">
        <w:rPr>
          <w:rFonts w:asciiTheme="majorHAnsi" w:hAnsiTheme="majorHAnsi" w:cstheme="majorHAnsi"/>
          <w:sz w:val="8"/>
        </w:rPr>
        <w:t xml:space="preserve">. Even so, despite the end of the self-imposed suspension, the </w:t>
      </w:r>
      <w:r w:rsidRPr="003B76D9">
        <w:rPr>
          <w:rStyle w:val="StyleUnderline"/>
          <w:rFonts w:asciiTheme="majorHAnsi" w:hAnsiTheme="majorHAnsi" w:cstheme="majorHAnsi"/>
        </w:rPr>
        <w:t>U.S. has</w:t>
      </w:r>
      <w:r w:rsidRPr="003B76D9">
        <w:rPr>
          <w:rFonts w:asciiTheme="majorHAnsi" w:hAnsiTheme="majorHAnsi" w:cstheme="majorHAnsi"/>
          <w:sz w:val="8"/>
        </w:rPr>
        <w:t xml:space="preserve"> for the most part </w:t>
      </w:r>
      <w:r w:rsidRPr="003B76D9">
        <w:rPr>
          <w:rStyle w:val="StyleUnderline"/>
          <w:rFonts w:asciiTheme="majorHAnsi" w:hAnsiTheme="majorHAnsi" w:cstheme="majorHAnsi"/>
        </w:rPr>
        <w:t>not been able to cash in on major arms sales to Egypt</w:t>
      </w:r>
      <w:r w:rsidRPr="003B76D9">
        <w:rPr>
          <w:rFonts w:asciiTheme="majorHAnsi" w:hAnsiTheme="majorHAnsi" w:cstheme="majorHAnsi"/>
          <w:sz w:val="8"/>
        </w:rPr>
        <w:t xml:space="preserve">. Maintenance and overhaul support continue, landing regular work for American firms, and some new deals have been reached. In September 2016, for example, the U.S. State Department approved the sale of eight MPQ-64F1 Sentinel radars to Egypt, and in November 2017, Raytheon received a contract to produce the radars for Cairo.[vi] But </w:t>
      </w:r>
      <w:r w:rsidRPr="003B76D9">
        <w:rPr>
          <w:rStyle w:val="StyleUnderline"/>
          <w:rFonts w:asciiTheme="majorHAnsi" w:hAnsiTheme="majorHAnsi" w:cstheme="majorHAnsi"/>
        </w:rPr>
        <w:t>since</w:t>
      </w:r>
      <w:r w:rsidRPr="003B76D9">
        <w:rPr>
          <w:rFonts w:asciiTheme="majorHAnsi" w:hAnsiTheme="majorHAnsi" w:cstheme="majorHAnsi"/>
          <w:sz w:val="8"/>
        </w:rPr>
        <w:t xml:space="preserve"> President </w:t>
      </w:r>
      <w:r w:rsidRPr="003B76D9">
        <w:rPr>
          <w:rStyle w:val="StyleUnderline"/>
          <w:rFonts w:asciiTheme="majorHAnsi" w:hAnsiTheme="majorHAnsi" w:cstheme="majorHAnsi"/>
        </w:rPr>
        <w:t>Sisi took office, Egypt has turned to Russia and France for the big force modernization contracts</w:t>
      </w:r>
      <w:r w:rsidRPr="003B76D9">
        <w:rPr>
          <w:rFonts w:asciiTheme="majorHAnsi" w:hAnsiTheme="majorHAnsi" w:cstheme="majorHAnsi"/>
          <w:sz w:val="8"/>
        </w:rPr>
        <w:t xml:space="preserve">. From Russia, Egypt purchased dozens of MiG-29M/M2 fighter jets and Ka-52 attack helicopters. The Egyptian military introduced Antey-2500 surface-to-air missile systems into service and is to procure T-90S/SK main battle tanks. France has sold Mistral helicopter carriers (initially destined for Russia) to Egypt, along with a FREMM frigate, several Gowind 2500 corvettes, and Rafale fighter jets. </w:t>
      </w:r>
      <w:r w:rsidRPr="003B76D9">
        <w:rPr>
          <w:rStyle w:val="StyleUnderline"/>
          <w:rFonts w:asciiTheme="majorHAnsi" w:hAnsiTheme="majorHAnsi" w:cstheme="majorHAnsi"/>
        </w:rPr>
        <w:t xml:space="preserve">Further contracts with both countries are planned, and </w:t>
      </w:r>
      <w:r w:rsidRPr="003B76D9">
        <w:rPr>
          <w:rFonts w:asciiTheme="majorHAnsi" w:hAnsiTheme="majorHAnsi" w:cstheme="majorHAnsi"/>
          <w:sz w:val="8"/>
        </w:rPr>
        <w:t xml:space="preserve">these sales </w:t>
      </w:r>
      <w:r w:rsidRPr="003B76D9">
        <w:rPr>
          <w:rStyle w:val="StyleUnderline"/>
          <w:rFonts w:asciiTheme="majorHAnsi" w:hAnsiTheme="majorHAnsi" w:cstheme="majorHAnsi"/>
        </w:rPr>
        <w:t>will deepen Egypt’s</w:t>
      </w:r>
      <w:r w:rsidRPr="003B76D9">
        <w:rPr>
          <w:rFonts w:asciiTheme="majorHAnsi" w:hAnsiTheme="majorHAnsi" w:cstheme="majorHAnsi"/>
          <w:sz w:val="8"/>
        </w:rPr>
        <w:t xml:space="preserve"> bilateral </w:t>
      </w:r>
      <w:r w:rsidRPr="003B76D9">
        <w:rPr>
          <w:rStyle w:val="StyleUnderline"/>
          <w:rFonts w:asciiTheme="majorHAnsi" w:hAnsiTheme="majorHAnsi" w:cstheme="majorHAnsi"/>
        </w:rPr>
        <w:t>relations with these countries</w:t>
      </w:r>
      <w:r w:rsidRPr="003B76D9">
        <w:rPr>
          <w:rFonts w:asciiTheme="majorHAnsi" w:hAnsiTheme="majorHAnsi" w:cstheme="majorHAnsi"/>
          <w:sz w:val="8"/>
        </w:rPr>
        <w:t xml:space="preserve"> for years to come. </w:t>
      </w:r>
      <w:r w:rsidRPr="003B76D9">
        <w:rPr>
          <w:rStyle w:val="StyleUnderline"/>
          <w:rFonts w:asciiTheme="majorHAnsi" w:hAnsiTheme="majorHAnsi" w:cstheme="majorHAnsi"/>
        </w:rPr>
        <w:t>Egypt’s turn to France and Russia for arms sales demonstrates several important features of the arms trade in general</w:t>
      </w:r>
      <w:r w:rsidRPr="003B76D9">
        <w:rPr>
          <w:rFonts w:asciiTheme="majorHAnsi" w:hAnsiTheme="majorHAnsi" w:cstheme="majorHAnsi"/>
          <w:sz w:val="8"/>
        </w:rPr>
        <w:t xml:space="preserve">. President </w:t>
      </w:r>
      <w:r w:rsidRPr="003B76D9">
        <w:rPr>
          <w:rStyle w:val="Emphasis"/>
          <w:rFonts w:asciiTheme="majorHAnsi" w:hAnsiTheme="majorHAnsi" w:cstheme="majorHAnsi"/>
        </w:rPr>
        <w:t>Sisi’s ability to buy from suppliers other than the U.S. limited Washington’s ability to directly pressure his decision-making on a sensitive subject</w:t>
      </w:r>
      <w:r w:rsidRPr="003B76D9">
        <w:rPr>
          <w:rFonts w:asciiTheme="majorHAnsi" w:hAnsiTheme="majorHAnsi" w:cstheme="majorHAnsi"/>
          <w:sz w:val="8"/>
        </w:rPr>
        <w:t xml:space="preserve">, that being the nature of Egyptian elections. The success of a Muslim Brotherhood candidate in 2012 spooked the Egyptian military leadership, which in the aftermath of Morsi’s ouster has not been amenable to a repeat democracy experiment. The Brookings Institution’s Shadi Hamid observed that the 2013 massacre of supporters of deposed President Morsi signaled the end of the “Arab Spring” itself.[vii] Rather than bow to American pressure on an issue core to his domestic concerns, President Sisi chose to lessen his dependence on Washington by inking multibillion-dollar arms contracts with American arms competitors. Diversifying arms suppliers is a financially expensive endeavor and can lead to interoperability issues within a military and between partner militaries. But politically, it allows flexibility and preserves a measure of independence from any one supplier in particular. Furthermore, American national security interests prevented Washington from more aggressively pressuring Cairo. The 2013 hold on arms sales noticeably exempted the supply of spare parts and support. </w:t>
      </w:r>
      <w:r w:rsidRPr="003B76D9">
        <w:rPr>
          <w:rStyle w:val="Emphasis"/>
          <w:rFonts w:asciiTheme="majorHAnsi" w:hAnsiTheme="majorHAnsi" w:cstheme="majorHAnsi"/>
        </w:rPr>
        <w:t>Completely cutting off military assistance to Egypt</w:t>
      </w:r>
      <w:r w:rsidRPr="003B76D9">
        <w:rPr>
          <w:rFonts w:asciiTheme="majorHAnsi" w:hAnsiTheme="majorHAnsi" w:cstheme="majorHAnsi"/>
          <w:sz w:val="8"/>
        </w:rPr>
        <w:t xml:space="preserve"> was out of the question, however, as doing so </w:t>
      </w:r>
      <w:r w:rsidRPr="003B76D9">
        <w:rPr>
          <w:rStyle w:val="Emphasis"/>
          <w:rFonts w:asciiTheme="majorHAnsi" w:hAnsiTheme="majorHAnsi" w:cstheme="majorHAnsi"/>
        </w:rPr>
        <w:t>would result in both short-term damage to the Egyptian military and long-term damage to U.S.-Egyptian relations</w:t>
      </w:r>
      <w:r w:rsidRPr="003B76D9">
        <w:rPr>
          <w:rFonts w:asciiTheme="majorHAnsi" w:hAnsiTheme="majorHAnsi" w:cstheme="majorHAnsi"/>
          <w:sz w:val="8"/>
        </w:rPr>
        <w:t xml:space="preserve">. In the short term, </w:t>
      </w:r>
      <w:r w:rsidRPr="003B76D9">
        <w:rPr>
          <w:rStyle w:val="Emphasis"/>
          <w:rFonts w:asciiTheme="majorHAnsi" w:hAnsiTheme="majorHAnsi" w:cstheme="majorHAnsi"/>
        </w:rPr>
        <w:t>Egypt’s military readiness would take a hit</w:t>
      </w:r>
      <w:r w:rsidRPr="003B76D9">
        <w:rPr>
          <w:rFonts w:asciiTheme="majorHAnsi" w:hAnsiTheme="majorHAnsi" w:cstheme="majorHAnsi"/>
          <w:sz w:val="8"/>
        </w:rPr>
        <w:t xml:space="preserve">. </w:t>
      </w:r>
      <w:r w:rsidRPr="003B76D9">
        <w:rPr>
          <w:rStyle w:val="StyleUnderline"/>
          <w:rFonts w:asciiTheme="majorHAnsi" w:hAnsiTheme="majorHAnsi" w:cstheme="majorHAnsi"/>
        </w:rPr>
        <w:t xml:space="preserve">Egypt is engaged in a counterinsurgency effort against Islamic State-linked militants in the Sinai and these operations would be negatively impacted </w:t>
      </w:r>
      <w:r w:rsidRPr="003B76D9">
        <w:rPr>
          <w:rFonts w:asciiTheme="majorHAnsi" w:hAnsiTheme="majorHAnsi" w:cstheme="majorHAnsi"/>
          <w:sz w:val="8"/>
        </w:rPr>
        <w:t xml:space="preserve">were Egypt unable to continue receiving support for its American-supplied equipment. With quiet cooperation from Israel, Egypt has made use of heavy equipment in the Sinai, such as American-supplied F-16s and Apache helicopters,[viii] to combat militant groups. Over the longer term, as a direct consequence of meddling in Egyptian military readiness, </w:t>
      </w:r>
      <w:r w:rsidRPr="003B76D9">
        <w:rPr>
          <w:rStyle w:val="StyleUnderline"/>
          <w:rFonts w:asciiTheme="majorHAnsi" w:hAnsiTheme="majorHAnsi" w:cstheme="majorHAnsi"/>
        </w:rPr>
        <w:t>the U.S. would have been perceived at best as an untrustworthy supplier and poor security partner, cementing an Egyptian shift to partners perceived to be more reliable</w:t>
      </w:r>
      <w:r w:rsidRPr="003B76D9">
        <w:rPr>
          <w:rFonts w:asciiTheme="majorHAnsi" w:hAnsiTheme="majorHAnsi" w:cstheme="majorHAnsi"/>
          <w:sz w:val="8"/>
        </w:rPr>
        <w:t xml:space="preserve">. Washington’s ability to influence Egypt on humanitarian matters, always tenuous, would further erode. In understanding of Egypt’s strategic importance, the U.S. is keenly interested in returning to the Egyptian market as part of a policy under U.S. President Donald Trump to promote arms sales, and may be able to score contracts with the Egyptian military, as numerous Egyptian modernization requirements remain. To do so, however, the U.S. may be seeking to limit Egypt’s ability to buy from both France and Russia. Dassault CEO Éric Trappier suggested in a March 2018 interview that he viewed American roadblocks to the sale of Rafales to Egypt as indicative of the U.S.’s desire to return to the Egyptian market.[ix] These blocks, according to La Tribune, which has followed Egypt-France arms deals closely, have since been lifted in the wake of high-level French protests, allowing the sale to move forward. At least in theory, Egypt could be subject to sanctions under the U.S.’s Countering America’s Adversaries Through Sanctions Act, which came into force earlier this year,[x] over purchases of Russian military equipment. </w:t>
      </w:r>
      <w:r w:rsidRPr="003B76D9">
        <w:rPr>
          <w:rStyle w:val="Emphasis"/>
          <w:rFonts w:asciiTheme="majorHAnsi" w:hAnsiTheme="majorHAnsi" w:cstheme="majorHAnsi"/>
        </w:rPr>
        <w:t>Given</w:t>
      </w:r>
      <w:r w:rsidRPr="003B76D9">
        <w:rPr>
          <w:rFonts w:asciiTheme="majorHAnsi" w:hAnsiTheme="majorHAnsi" w:cstheme="majorHAnsi"/>
          <w:sz w:val="8"/>
        </w:rPr>
        <w:t xml:space="preserve"> the benefit </w:t>
      </w:r>
      <w:r w:rsidRPr="003B76D9">
        <w:rPr>
          <w:rStyle w:val="Emphasis"/>
          <w:rFonts w:asciiTheme="majorHAnsi" w:hAnsiTheme="majorHAnsi" w:cstheme="majorHAnsi"/>
        </w:rPr>
        <w:t>that</w:t>
      </w:r>
      <w:r w:rsidRPr="003B76D9">
        <w:rPr>
          <w:rFonts w:asciiTheme="majorHAnsi" w:hAnsiTheme="majorHAnsi" w:cstheme="majorHAnsi"/>
          <w:sz w:val="8"/>
        </w:rPr>
        <w:t xml:space="preserve"> President </w:t>
      </w:r>
      <w:r w:rsidRPr="003B76D9">
        <w:rPr>
          <w:rStyle w:val="Emphasis"/>
          <w:rFonts w:asciiTheme="majorHAnsi" w:hAnsiTheme="majorHAnsi" w:cstheme="majorHAnsi"/>
        </w:rPr>
        <w:t>Sisi has found in diversifying suppliers</w:t>
      </w:r>
      <w:r w:rsidRPr="003B76D9">
        <w:rPr>
          <w:rFonts w:asciiTheme="majorHAnsi" w:hAnsiTheme="majorHAnsi" w:cstheme="majorHAnsi"/>
          <w:sz w:val="8"/>
        </w:rPr>
        <w:t xml:space="preserve">, however, </w:t>
      </w:r>
      <w:r w:rsidRPr="003B76D9">
        <w:rPr>
          <w:rStyle w:val="Emphasis"/>
          <w:rFonts w:asciiTheme="majorHAnsi" w:hAnsiTheme="majorHAnsi" w:cstheme="majorHAnsi"/>
        </w:rPr>
        <w:t>his government may react negatively to American efforts to cut Egypt off from other sources. U.S. pressure helped spur Egypt to seek other suppliers; it is doubtful that further pressure will undo this shift</w:t>
      </w:r>
      <w:r w:rsidRPr="003B76D9">
        <w:rPr>
          <w:rFonts w:asciiTheme="majorHAnsi" w:hAnsiTheme="majorHAnsi" w:cstheme="majorHAnsi"/>
          <w:sz w:val="8"/>
        </w:rPr>
        <w:t>.</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 Alliances Turn – Egypt Econ/Noko</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Relations are working restricting North Korea, increasing aid in Gaza, and helping support the Egyptian economy</w:t>
      </w:r>
    </w:p>
    <w:p w:rsidR="00475F68" w:rsidRPr="003B76D9" w:rsidRDefault="00475F68" w:rsidP="00475F68">
      <w:pPr>
        <w:rPr>
          <w:rFonts w:asciiTheme="majorHAnsi" w:hAnsiTheme="majorHAnsi" w:cstheme="majorHAnsi"/>
          <w:color w:val="000000" w:themeColor="text1"/>
          <w:sz w:val="20"/>
          <w:szCs w:val="20"/>
        </w:rPr>
      </w:pPr>
      <w:r w:rsidRPr="003B76D9">
        <w:rPr>
          <w:rStyle w:val="Style13ptBold"/>
          <w:rFonts w:asciiTheme="majorHAnsi" w:hAnsiTheme="majorHAnsi" w:cstheme="majorHAnsi"/>
        </w:rPr>
        <w:t xml:space="preserve">Schanzer and Shaker 19- </w:t>
      </w:r>
      <w:r w:rsidRPr="003B76D9">
        <w:rPr>
          <w:rStyle w:val="Style13ptBold"/>
          <w:rFonts w:asciiTheme="majorHAnsi" w:hAnsiTheme="majorHAnsi" w:cstheme="majorHAnsi"/>
          <w:b w:val="0"/>
          <w:color w:val="000000" w:themeColor="text1"/>
          <w:sz w:val="20"/>
          <w:szCs w:val="20"/>
        </w:rPr>
        <w:t xml:space="preserve">Jonathan Schanzer </w:t>
      </w:r>
      <w:r w:rsidRPr="003B76D9">
        <w:rPr>
          <w:rFonts w:asciiTheme="majorHAnsi" w:hAnsiTheme="majorHAnsi" w:cstheme="majorHAnsi"/>
          <w:color w:val="000000" w:themeColor="text1"/>
          <w:sz w:val="20"/>
          <w:szCs w:val="20"/>
        </w:rPr>
        <w:t xml:space="preserve">is senior vice president for research at FDD, where he oversees the work of the organization’s experts and scholars. He is also on the leadership team of FDD’s Center on Economic and Financial Power, a project on the use of financial and economic power as a tool of statecraft. </w:t>
      </w:r>
      <w:r w:rsidRPr="003B76D9">
        <w:rPr>
          <w:rStyle w:val="Style13ptBold"/>
          <w:rFonts w:asciiTheme="majorHAnsi" w:hAnsiTheme="majorHAnsi" w:cstheme="majorHAnsi"/>
          <w:b w:val="0"/>
          <w:color w:val="000000" w:themeColor="text1"/>
          <w:sz w:val="20"/>
          <w:szCs w:val="20"/>
        </w:rPr>
        <w:t xml:space="preserve">Romany Shaker </w:t>
      </w:r>
      <w:r w:rsidRPr="003B76D9">
        <w:rPr>
          <w:rFonts w:asciiTheme="majorHAnsi" w:hAnsiTheme="majorHAnsi" w:cstheme="majorHAnsi"/>
          <w:color w:val="000000" w:themeColor="text1"/>
          <w:sz w:val="20"/>
          <w:szCs w:val="20"/>
          <w:shd w:val="clear" w:color="auto" w:fill="FFFFFF"/>
        </w:rPr>
        <w:t>is a research analyst and Arabic language specialist at the Foundation for Defense of Democracies.</w:t>
      </w:r>
      <w:r w:rsidRPr="003B76D9">
        <w:rPr>
          <w:rStyle w:val="Style13ptBold"/>
          <w:rFonts w:asciiTheme="majorHAnsi" w:hAnsiTheme="majorHAnsi" w:cstheme="majorHAnsi"/>
          <w:b w:val="0"/>
          <w:color w:val="000000" w:themeColor="text1"/>
          <w:sz w:val="20"/>
          <w:szCs w:val="20"/>
        </w:rPr>
        <w:t xml:space="preserve"> (1/31/19, </w:t>
      </w:r>
      <w:hyperlink r:id="rId90" w:history="1">
        <w:r w:rsidRPr="003B76D9">
          <w:rPr>
            <w:rStyle w:val="Hyperlink"/>
            <w:rFonts w:asciiTheme="majorHAnsi" w:hAnsiTheme="majorHAnsi" w:cstheme="majorHAnsi"/>
            <w:color w:val="000000" w:themeColor="text1"/>
            <w:sz w:val="20"/>
            <w:szCs w:val="20"/>
          </w:rPr>
          <w:t>https://www.fdd.org/analysis/2019/01/31/midterm-assessment-egypt/</w:t>
        </w:r>
      </w:hyperlink>
      <w:r w:rsidRPr="003B76D9">
        <w:rPr>
          <w:rFonts w:asciiTheme="majorHAnsi" w:hAnsiTheme="majorHAnsi" w:cstheme="majorHAnsi"/>
          <w:color w:val="000000" w:themeColor="text1"/>
          <w:sz w:val="20"/>
          <w:szCs w:val="20"/>
        </w:rPr>
        <w:t>, “Midterm Assessment: Egypt) RC</w:t>
      </w:r>
    </w:p>
    <w:p w:rsidR="00475F68" w:rsidRPr="003B76D9" w:rsidRDefault="00475F68" w:rsidP="00475F68">
      <w:pPr>
        <w:rPr>
          <w:rFonts w:asciiTheme="majorHAnsi" w:hAnsiTheme="majorHAnsi" w:cstheme="majorHAnsi"/>
          <w:color w:val="000000" w:themeColor="text1"/>
        </w:rPr>
      </w:pPr>
      <w:r w:rsidRPr="003B76D9">
        <w:rPr>
          <w:rFonts w:asciiTheme="majorHAnsi" w:hAnsiTheme="majorHAnsi" w:cstheme="majorHAnsi"/>
          <w:color w:val="000000" w:themeColor="text1"/>
          <w:u w:val="single"/>
        </w:rPr>
        <w:t>Trump has also pressed Sisi for better treatment</w:t>
      </w:r>
      <w:r w:rsidRPr="003B76D9">
        <w:rPr>
          <w:rFonts w:asciiTheme="majorHAnsi" w:hAnsiTheme="majorHAnsi" w:cstheme="majorHAnsi"/>
          <w:color w:val="000000" w:themeColor="text1"/>
        </w:rPr>
        <w:t xml:space="preserve"> of Coptic Christians, while Vice President Mike Pence voiced concerns about the arrest of non-violent activists.</w:t>
      </w:r>
      <w:hyperlink r:id="rId91" w:anchor="easy-footnote-bottom-13-86566" w:history="1">
        <w:r w:rsidRPr="003B76D9">
          <w:rPr>
            <w:rStyle w:val="Hyperlink"/>
            <w:rFonts w:asciiTheme="majorHAnsi" w:hAnsiTheme="majorHAnsi" w:cstheme="majorHAnsi"/>
            <w:color w:val="000000" w:themeColor="text1"/>
            <w:vertAlign w:val="superscript"/>
          </w:rPr>
          <w:t>13</w:t>
        </w:r>
      </w:hyperlink>
      <w:r w:rsidRPr="003B76D9">
        <w:rPr>
          <w:rFonts w:asciiTheme="majorHAnsi" w:hAnsiTheme="majorHAnsi" w:cstheme="majorHAnsi"/>
          <w:color w:val="000000" w:themeColor="text1"/>
        </w:rPr>
        <w:t xml:space="preserve"> </w:t>
      </w:r>
      <w:r w:rsidRPr="003B76D9">
        <w:rPr>
          <w:rFonts w:asciiTheme="majorHAnsi" w:hAnsiTheme="majorHAnsi" w:cstheme="majorHAnsi"/>
          <w:b/>
          <w:bCs/>
          <w:color w:val="000000" w:themeColor="text1"/>
          <w:u w:val="single"/>
          <w:bdr w:val="single" w:sz="4" w:space="0" w:color="auto"/>
        </w:rPr>
        <w:t>Admittedly, prioritizing the strategic relationship has yielded  measurable benefits.</w:t>
      </w:r>
      <w:r w:rsidRPr="003B76D9">
        <w:rPr>
          <w:rFonts w:asciiTheme="majorHAnsi" w:hAnsiTheme="majorHAnsi" w:cstheme="majorHAnsi"/>
          <w:color w:val="000000" w:themeColor="text1"/>
        </w:rPr>
        <w:t xml:space="preserve"> </w:t>
      </w:r>
      <w:r w:rsidRPr="003B76D9">
        <w:rPr>
          <w:rFonts w:asciiTheme="majorHAnsi" w:hAnsiTheme="majorHAnsi" w:cstheme="majorHAnsi"/>
          <w:color w:val="000000" w:themeColor="text1"/>
          <w:u w:val="single"/>
        </w:rPr>
        <w:t>Restricting Cairo’s military relationship with North Korea was an important achievement</w:t>
      </w:r>
      <w:r w:rsidRPr="003B76D9">
        <w:rPr>
          <w:rFonts w:asciiTheme="majorHAnsi" w:hAnsiTheme="majorHAnsi" w:cstheme="majorHAnsi"/>
          <w:color w:val="000000" w:themeColor="text1"/>
        </w:rPr>
        <w:t xml:space="preserve">. </w:t>
      </w:r>
      <w:r w:rsidRPr="003B76D9">
        <w:rPr>
          <w:rFonts w:asciiTheme="majorHAnsi" w:hAnsiTheme="majorHAnsi" w:cstheme="majorHAnsi"/>
          <w:color w:val="000000" w:themeColor="text1"/>
          <w:u w:val="single"/>
        </w:rPr>
        <w:t>Encouraging increased Egyptian engagement on Gaza has helped Israel manage the explosive situation there, including efforts by Cairo to hinder Hamas’ ability to smuggle money, weapons, and goods</w:t>
      </w:r>
      <w:r w:rsidRPr="003B76D9">
        <w:rPr>
          <w:rFonts w:asciiTheme="majorHAnsi" w:hAnsiTheme="majorHAnsi" w:cstheme="majorHAnsi"/>
          <w:color w:val="000000" w:themeColor="text1"/>
        </w:rPr>
        <w:t>.</w:t>
      </w:r>
      <w:hyperlink r:id="rId92" w:anchor="easy-footnote-bottom-14-86566" w:history="1">
        <w:r w:rsidRPr="003B76D9">
          <w:rPr>
            <w:rStyle w:val="Hyperlink"/>
            <w:rFonts w:asciiTheme="majorHAnsi" w:hAnsiTheme="majorHAnsi" w:cstheme="majorHAnsi"/>
            <w:color w:val="000000" w:themeColor="text1"/>
            <w:vertAlign w:val="superscript"/>
          </w:rPr>
          <w:t>14</w:t>
        </w:r>
      </w:hyperlink>
      <w:r w:rsidRPr="003B76D9">
        <w:rPr>
          <w:rStyle w:val="apple-converted-space"/>
          <w:rFonts w:asciiTheme="majorHAnsi" w:hAnsiTheme="majorHAnsi" w:cstheme="majorHAnsi"/>
          <w:color w:val="000000" w:themeColor="text1"/>
        </w:rPr>
        <w:t> </w:t>
      </w:r>
      <w:r w:rsidRPr="003B76D9">
        <w:rPr>
          <w:rFonts w:asciiTheme="majorHAnsi" w:hAnsiTheme="majorHAnsi" w:cstheme="majorHAnsi"/>
          <w:color w:val="000000" w:themeColor="text1"/>
          <w:u w:val="single"/>
        </w:rPr>
        <w:t>U.S. support for IMF-backed economic reforms has helped stabilize Egypt’s macro-economic situation – though Cairo struggles to create jobs, attract private investment, and alleviate the hardships faced by Egypt’s rapidly growing population.</w:t>
      </w:r>
      <w:r w:rsidRPr="003B76D9">
        <w:rPr>
          <w:rFonts w:asciiTheme="majorHAnsi" w:hAnsiTheme="majorHAnsi" w:cstheme="majorHAnsi"/>
          <w:color w:val="000000" w:themeColor="text1"/>
        </w:rPr>
        <w:t xml:space="preserve"> </w:t>
      </w:r>
    </w:p>
    <w:p w:rsidR="00475F68" w:rsidRPr="003B76D9" w:rsidRDefault="00475F68" w:rsidP="00475F68">
      <w:pPr>
        <w:rPr>
          <w:rFonts w:asciiTheme="majorHAnsi" w:hAnsiTheme="majorHAnsi" w:cstheme="majorHAnsi"/>
        </w:rPr>
      </w:pPr>
    </w:p>
    <w:p w:rsidR="00475F68" w:rsidRPr="003B76D9" w:rsidRDefault="00475F68" w:rsidP="00475F68">
      <w:pPr>
        <w:pStyle w:val="Heading1"/>
        <w:rPr>
          <w:rFonts w:asciiTheme="majorHAnsi" w:hAnsiTheme="majorHAnsi" w:cstheme="majorHAnsi"/>
        </w:rPr>
      </w:pPr>
      <w:r w:rsidRPr="003B76D9">
        <w:rPr>
          <w:rFonts w:asciiTheme="majorHAnsi" w:hAnsiTheme="majorHAnsi" w:cstheme="majorHAnsi"/>
        </w:rPr>
        <w:t>DA</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Russia Fill-in</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U/Q</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 xml:space="preserve">Russian DIB is on the decline because of lack of arms exports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Stratfor 19</w:t>
      </w:r>
      <w:r w:rsidRPr="003B76D9">
        <w:rPr>
          <w:rFonts w:asciiTheme="majorHAnsi" w:hAnsiTheme="majorHAnsi" w:cstheme="majorHAnsi"/>
        </w:rPr>
        <w:t xml:space="preserve"> – American geopolitical intelligence platform and publisher (Stratfor; “Russia's Defense Industry Finds Itself in a Tailspin”; 4/29/19; </w:t>
      </w:r>
      <w:hyperlink r:id="rId93" w:anchor="/entry/jsconnect?client_id=633726972&amp;target=%2Fdiscussion%2Fembed%3Fc%3D1556761473728%26vanilla_category_id%3D1%26vanilla_identifier%3D300646%26vanilla_url%3Dhttps%253A%252F%252Fworldview.stratfor.com%252Farticle%252Frussias-defense-industry-finds-itself-" w:history="1">
        <w:r w:rsidRPr="003B76D9">
          <w:rPr>
            <w:rStyle w:val="Hyperlink"/>
            <w:rFonts w:asciiTheme="majorHAnsi" w:hAnsiTheme="majorHAnsi" w:cstheme="majorHAnsi"/>
          </w:rPr>
          <w:t>https://worldview.stratfor.com/article/russias-defense-industry-finds-itself-tailspin#/entry/jsconnect?client_id=633726972&amp;target=%2Fdiscussion%2Fembed%3Fc%3D1556761473728%26vanilla_category_id%3D1%26vanilla_identifier%3D300646%26vanilla_url%3Dhttps%253A%252F%252Fworldview.stratfor.com%252Farticle%252Frussias-defense-industry-finds-itself-tailspin</w:t>
        </w:r>
      </w:hyperlink>
      <w:r w:rsidRPr="003B76D9">
        <w:rPr>
          <w:rFonts w:asciiTheme="majorHAnsi" w:hAnsiTheme="majorHAnsi" w:cstheme="majorHAnsi"/>
        </w:rPr>
        <w:t xml:space="preserve">; accessed 7/13/19) dc </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Russia's defense industry is face to face with a major foe</w:t>
      </w:r>
      <w:r w:rsidRPr="003B76D9">
        <w:rPr>
          <w:rFonts w:asciiTheme="majorHAnsi" w:hAnsiTheme="majorHAnsi" w:cstheme="majorHAnsi"/>
          <w:sz w:val="16"/>
        </w:rPr>
        <w:t xml:space="preserve">, but it's not a foreign military power. The Kremlin has been striving to modernize all branches of the Russian military, </w:t>
      </w:r>
      <w:r w:rsidRPr="003B76D9">
        <w:rPr>
          <w:rStyle w:val="Emphasis"/>
          <w:rFonts w:asciiTheme="majorHAnsi" w:hAnsiTheme="majorHAnsi" w:cstheme="majorHAnsi"/>
        </w:rPr>
        <w:t>but the country's defense industry is struggling thanks to decreasing volumes of orders</w:t>
      </w:r>
      <w:r w:rsidRPr="003B76D9">
        <w:rPr>
          <w:rFonts w:asciiTheme="majorHAnsi" w:hAnsiTheme="majorHAnsi" w:cstheme="majorHAnsi"/>
          <w:sz w:val="16"/>
        </w:rPr>
        <w:t xml:space="preserve">, difficulties in attracting high-skilled talent and limits to its technological capabilities. </w:t>
      </w:r>
      <w:r w:rsidRPr="003B76D9">
        <w:rPr>
          <w:rStyle w:val="StyleUnderline"/>
          <w:rFonts w:asciiTheme="majorHAnsi" w:hAnsiTheme="majorHAnsi" w:cstheme="majorHAnsi"/>
        </w:rPr>
        <w:t xml:space="preserve">According to recent figures, the performance of Russia's aerospace sector is declining precipitously. In 2018, for instance, Russian aircraft and spacecraft makers produced 13.5 percent less than in 2017. </w:t>
      </w:r>
      <w:r w:rsidRPr="003B76D9">
        <w:rPr>
          <w:rFonts w:asciiTheme="majorHAnsi" w:hAnsiTheme="majorHAnsi" w:cstheme="majorHAnsi"/>
          <w:sz w:val="16"/>
        </w:rPr>
        <w:t>And</w:t>
      </w:r>
      <w:r w:rsidRPr="003B76D9">
        <w:rPr>
          <w:rStyle w:val="StyleUnderline"/>
          <w:rFonts w:asciiTheme="majorHAnsi" w:hAnsiTheme="majorHAnsi" w:cstheme="majorHAnsi"/>
        </w:rPr>
        <w:t xml:space="preserve"> there's been no letup in 2019 either: In the first two months of the year, aerospace output plummeted 48 percent year on year. The decline in Russia's defense output raises concerns about the competitive strength of Russia's defense industry</w:t>
      </w:r>
      <w:r w:rsidRPr="003B76D9">
        <w:rPr>
          <w:rFonts w:asciiTheme="majorHAnsi" w:hAnsiTheme="majorHAnsi" w:cstheme="majorHAnsi"/>
          <w:sz w:val="16"/>
        </w:rPr>
        <w:t xml:space="preserve"> in general, whose health is critical if the country is to project itself as a military power in the longer term. </w:t>
      </w:r>
      <w:r w:rsidRPr="003B76D9">
        <w:rPr>
          <w:rStyle w:val="StyleUnderline"/>
          <w:rFonts w:asciiTheme="majorHAnsi" w:hAnsiTheme="majorHAnsi" w:cstheme="majorHAnsi"/>
        </w:rPr>
        <w:t>Russian Deputy Prime Minister Yuri Borisov attributed the reduction in output to a slowdown of orders for military systems,</w:t>
      </w:r>
      <w:r w:rsidRPr="003B76D9">
        <w:rPr>
          <w:rFonts w:asciiTheme="majorHAnsi" w:hAnsiTheme="majorHAnsi" w:cstheme="majorHAnsi"/>
          <w:sz w:val="16"/>
        </w:rPr>
        <w:t xml:space="preserve"> but projections suggest the slowdown is not just a short-term fluctuation; in fact, it's expected to become even worse in the future. The downturn in oil prices has taken a bite out of Russia's bottom line, squeezing spending for the military — all at a time when </w:t>
      </w:r>
      <w:r w:rsidRPr="003B76D9">
        <w:rPr>
          <w:rStyle w:val="StyleUnderline"/>
          <w:rFonts w:asciiTheme="majorHAnsi" w:hAnsiTheme="majorHAnsi" w:cstheme="majorHAnsi"/>
        </w:rPr>
        <w:t>the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country's arms manufacturers have lost their competitive edge in the global arms market. </w:t>
      </w:r>
      <w:r w:rsidRPr="003B76D9">
        <w:rPr>
          <w:rFonts w:asciiTheme="majorHAnsi" w:hAnsiTheme="majorHAnsi" w:cstheme="majorHAnsi"/>
          <w:sz w:val="16"/>
        </w:rPr>
        <w:t>Together</w:t>
      </w:r>
      <w:r w:rsidRPr="003B76D9">
        <w:rPr>
          <w:rStyle w:val="StyleUnderline"/>
          <w:rFonts w:asciiTheme="majorHAnsi" w:hAnsiTheme="majorHAnsi" w:cstheme="majorHAnsi"/>
        </w:rPr>
        <w:t xml:space="preserve">, these factors ensure that Russia's defense industry will struggle to get out of its funk. </w:t>
      </w:r>
      <w:r w:rsidRPr="003B76D9">
        <w:rPr>
          <w:rFonts w:asciiTheme="majorHAnsi" w:hAnsiTheme="majorHAnsi" w:cstheme="majorHAnsi"/>
          <w:sz w:val="16"/>
        </w:rPr>
        <w:t xml:space="preserve">Suffering From a Dearth of Funds This dire picture stands in stark contrast to Russia's frequent presentation of sensational new platforms. In reality, however, </w:t>
      </w:r>
      <w:r w:rsidRPr="003B76D9">
        <w:rPr>
          <w:rStyle w:val="StyleUnderline"/>
          <w:rFonts w:asciiTheme="majorHAnsi" w:hAnsiTheme="majorHAnsi" w:cstheme="majorHAnsi"/>
        </w:rPr>
        <w:t xml:space="preserve">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w:t>
      </w:r>
      <w:r w:rsidRPr="003B76D9">
        <w:rPr>
          <w:rFonts w:asciiTheme="majorHAnsi" w:hAnsiTheme="majorHAnsi" w:cstheme="majorHAnsi"/>
          <w:sz w:val="16"/>
        </w:rPr>
        <w:t xml:space="preserve">but </w:t>
      </w:r>
      <w:r w:rsidRPr="003B76D9">
        <w:rPr>
          <w:rStyle w:val="StyleUnderline"/>
          <w:rFonts w:asciiTheme="majorHAnsi" w:hAnsiTheme="majorHAnsi" w:cstheme="majorHAnsi"/>
        </w:rPr>
        <w:t xml:space="preserve">Moscow has failed to fully develop other programs </w:t>
      </w:r>
      <w:r w:rsidRPr="003B76D9">
        <w:rPr>
          <w:rFonts w:asciiTheme="majorHAnsi" w:hAnsiTheme="majorHAnsi" w:cstheme="majorHAnsi"/>
          <w:sz w:val="16"/>
        </w:rPr>
        <w:t xml:space="preserve">or only introduced them on a limited scale. Under pressure from a limited government budget, the Kremlin even started reducing its military spending in 2017 — a strong indicator that, despite the modernization push, </w:t>
      </w:r>
      <w:r w:rsidRPr="003B76D9">
        <w:rPr>
          <w:rStyle w:val="StyleUnderline"/>
          <w:rFonts w:asciiTheme="majorHAnsi" w:hAnsiTheme="majorHAnsi" w:cstheme="majorHAnsi"/>
        </w:rPr>
        <w:t>Russia's financial challenges are taking a toll on the country ambitions</w:t>
      </w:r>
      <w:r w:rsidRPr="003B76D9">
        <w:rPr>
          <w:rFonts w:asciiTheme="majorHAnsi" w:hAnsiTheme="majorHAnsi" w:cstheme="majorHAnsi"/>
          <w:sz w:val="16"/>
        </w:rPr>
        <w:t xml:space="preserve">. Economically, </w:t>
      </w:r>
      <w:r w:rsidRPr="003B76D9">
        <w:rPr>
          <w:rStyle w:val="StyleUnderline"/>
          <w:rFonts w:asciiTheme="majorHAnsi" w:hAnsiTheme="majorHAnsi" w:cstheme="majorHAnsi"/>
        </w:rPr>
        <w:t>the plunge in oil prices</w:t>
      </w:r>
      <w:r w:rsidRPr="003B76D9">
        <w:rPr>
          <w:rFonts w:asciiTheme="majorHAnsi" w:hAnsiTheme="majorHAnsi" w:cstheme="majorHAnsi"/>
          <w:sz w:val="16"/>
        </w:rPr>
        <w:t xml:space="preserve"> at the end of 2014 </w:t>
      </w:r>
      <w:r w:rsidRPr="003B76D9">
        <w:rPr>
          <w:rStyle w:val="StyleUnderline"/>
          <w:rFonts w:asciiTheme="majorHAnsi" w:hAnsiTheme="majorHAnsi" w:cstheme="majorHAnsi"/>
        </w:rPr>
        <w:t>hurt Russia's bottom line, depriving the country of essential revenue and forcing it to dip into its reserves to bridge the gap</w:t>
      </w:r>
      <w:r w:rsidRPr="003B76D9">
        <w:rPr>
          <w:rFonts w:asciiTheme="majorHAnsi" w:hAnsiTheme="majorHAnsi" w:cstheme="majorHAnsi"/>
          <w:sz w:val="16"/>
        </w:rPr>
        <w:t>. Today, more than four years on,</w:t>
      </w:r>
      <w:r w:rsidRPr="003B76D9">
        <w:rPr>
          <w:rStyle w:val="StyleUnderline"/>
          <w:rFonts w:asciiTheme="majorHAnsi" w:hAnsiTheme="majorHAnsi" w:cstheme="majorHAnsi"/>
        </w:rPr>
        <w:t xml:space="preserve"> Russian oil revenues are rising, yet the country is continuing to deal with the consequences of the lean years</w:t>
      </w:r>
      <w:r w:rsidRPr="003B76D9">
        <w:rPr>
          <w:rFonts w:asciiTheme="majorHAnsi" w:hAnsiTheme="majorHAnsi" w:cstheme="majorHAnsi"/>
          <w:sz w:val="16"/>
        </w:rPr>
        <w:t xml:space="preserve">. Beyond that, low revenues from taxes, which have forced Russia to raise taxes and the retirement age, and Western sanctions over Moscow's activities in Ukraine and elsewhere, have shrunk the financial pool available to military planners. Low oil prices, declining revenues from taxes and Western sanctions have taken a chunk out of the financial pool available to Russia's military and the broader defense industry. But the Kremlin's problems don't end there. In the past, </w:t>
      </w:r>
      <w:r w:rsidRPr="003B76D9">
        <w:rPr>
          <w:rStyle w:val="StyleUnderline"/>
          <w:rFonts w:asciiTheme="majorHAnsi" w:hAnsiTheme="majorHAnsi" w:cstheme="majorHAnsi"/>
        </w:rPr>
        <w:t>Russia</w:t>
      </w:r>
      <w:r w:rsidRPr="003B76D9">
        <w:rPr>
          <w:rFonts w:asciiTheme="majorHAnsi" w:hAnsiTheme="majorHAnsi" w:cstheme="majorHAnsi"/>
          <w:sz w:val="16"/>
        </w:rPr>
        <w:t xml:space="preserve"> has </w:t>
      </w:r>
      <w:r w:rsidRPr="003B76D9">
        <w:rPr>
          <w:rStyle w:val="Emphasis"/>
          <w:rFonts w:asciiTheme="majorHAnsi" w:hAnsiTheme="majorHAnsi" w:cstheme="majorHAnsi"/>
        </w:rPr>
        <w:t>benefited from its position as a major global arms exporter to fuel further military development</w:t>
      </w:r>
      <w:r w:rsidRPr="003B76D9">
        <w:rPr>
          <w:rFonts w:asciiTheme="majorHAnsi" w:hAnsiTheme="majorHAnsi" w:cstheme="majorHAnsi"/>
          <w:sz w:val="16"/>
        </w:rPr>
        <w:t xml:space="preserve">. During the 1990s, for example, such </w:t>
      </w:r>
      <w:r w:rsidRPr="003B76D9">
        <w:rPr>
          <w:rStyle w:val="Emphasis"/>
          <w:rFonts w:asciiTheme="majorHAnsi" w:hAnsiTheme="majorHAnsi" w:cstheme="majorHAnsi"/>
        </w:rPr>
        <w:t>sales were critical to the country as it faced severe economic hardship</w:t>
      </w:r>
      <w:r w:rsidRPr="003B76D9">
        <w:rPr>
          <w:rFonts w:asciiTheme="majorHAnsi" w:hAnsiTheme="majorHAnsi" w:cstheme="majorHAnsi"/>
          <w:sz w:val="16"/>
        </w:rPr>
        <w:t xml:space="preserve">. While Russia remains the world's second-largest arms exporter (only the United States sells more), </w:t>
      </w:r>
      <w:r w:rsidRPr="003B76D9">
        <w:rPr>
          <w:rStyle w:val="StyleUnderline"/>
          <w:rFonts w:asciiTheme="majorHAnsi" w:hAnsiTheme="majorHAnsi" w:cstheme="majorHAnsi"/>
        </w:rPr>
        <w:t>the</w:t>
      </w:r>
      <w:r w:rsidRPr="003B76D9">
        <w:rPr>
          <w:rFonts w:asciiTheme="majorHAnsi" w:hAnsiTheme="majorHAnsi" w:cstheme="majorHAnsi"/>
          <w:sz w:val="16"/>
        </w:rPr>
        <w:t xml:space="preserve"> actual </w:t>
      </w:r>
      <w:r w:rsidRPr="003B76D9">
        <w:rPr>
          <w:rStyle w:val="StyleUnderline"/>
          <w:rFonts w:asciiTheme="majorHAnsi" w:hAnsiTheme="majorHAnsi" w:cstheme="majorHAnsi"/>
        </w:rPr>
        <w:t xml:space="preserve">value of </w:t>
      </w:r>
      <w:r w:rsidRPr="003B76D9">
        <w:rPr>
          <w:rFonts w:asciiTheme="majorHAnsi" w:hAnsiTheme="majorHAnsi" w:cstheme="majorHAnsi"/>
          <w:sz w:val="16"/>
        </w:rPr>
        <w:t xml:space="preserve">those </w:t>
      </w:r>
      <w:r w:rsidRPr="003B76D9">
        <w:rPr>
          <w:rStyle w:val="StyleUnderline"/>
          <w:rFonts w:asciiTheme="majorHAnsi" w:hAnsiTheme="majorHAnsi" w:cstheme="majorHAnsi"/>
        </w:rPr>
        <w:t>exports has been decreasing significantly. Between 2014 and 2018, their total value dropped by as much as 17 percent</w:t>
      </w:r>
      <w:r w:rsidRPr="003B76D9">
        <w:rPr>
          <w:rFonts w:asciiTheme="majorHAnsi" w:hAnsiTheme="majorHAnsi" w:cstheme="majorHAnsi"/>
          <w:sz w:val="16"/>
        </w:rPr>
        <w:t xml:space="preserve">. Again, budgetary limits are somewhat to blame: In the past, </w:t>
      </w:r>
      <w:r w:rsidRPr="003B76D9">
        <w:rPr>
          <w:rStyle w:val="StyleUnderline"/>
          <w:rFonts w:asciiTheme="majorHAnsi" w:hAnsiTheme="majorHAnsi" w:cstheme="majorHAnsi"/>
        </w:rPr>
        <w:t>Russia frequently used arms exports as a political tool, offering weapons at a heavy discount,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if not entirely free. But with Russia no longer able to offer customers a good deal on its fighter jets and other defense products, </w:t>
      </w:r>
      <w:r w:rsidRPr="003B76D9">
        <w:rPr>
          <w:rStyle w:val="Emphasis"/>
          <w:rFonts w:asciiTheme="majorHAnsi" w:hAnsiTheme="majorHAnsi" w:cstheme="majorHAnsi"/>
        </w:rPr>
        <w:t xml:space="preserve">the country is losing business. </w:t>
      </w:r>
      <w:r w:rsidRPr="003B76D9">
        <w:rPr>
          <w:rFonts w:asciiTheme="majorHAnsi" w:hAnsiTheme="majorHAnsi" w:cstheme="majorHAnsi"/>
          <w:sz w:val="16"/>
        </w:rPr>
        <w:t xml:space="preserve">And Russia's arms industry faces an even greater problem in the years to come: reduced competitiveness. </w:t>
      </w:r>
      <w:r w:rsidRPr="003B76D9">
        <w:rPr>
          <w:rStyle w:val="StyleUnderline"/>
          <w:rFonts w:asciiTheme="majorHAnsi" w:hAnsiTheme="majorHAnsi" w:cstheme="majorHAnsi"/>
        </w:rPr>
        <w:t>Russia</w:t>
      </w:r>
      <w:r w:rsidRPr="003B76D9">
        <w:rPr>
          <w:rFonts w:asciiTheme="majorHAnsi" w:hAnsiTheme="majorHAnsi" w:cstheme="majorHAnsi"/>
          <w:sz w:val="16"/>
        </w:rPr>
        <w:t xml:space="preserve"> has long </w:t>
      </w:r>
      <w:r w:rsidRPr="003B76D9">
        <w:rPr>
          <w:rStyle w:val="StyleUnderline"/>
          <w:rFonts w:asciiTheme="majorHAnsi" w:hAnsiTheme="majorHAnsi" w:cstheme="majorHAnsi"/>
        </w:rPr>
        <w:t>dominated</w:t>
      </w:r>
      <w:r w:rsidRPr="003B76D9">
        <w:rPr>
          <w:rFonts w:asciiTheme="majorHAnsi" w:hAnsiTheme="majorHAnsi" w:cstheme="majorHAnsi"/>
          <w:sz w:val="16"/>
        </w:rPr>
        <w:t xml:space="preserve"> some of </w:t>
      </w:r>
      <w:r w:rsidRPr="003B76D9">
        <w:rPr>
          <w:rStyle w:val="StyleUnderline"/>
          <w:rFonts w:asciiTheme="majorHAnsi" w:hAnsiTheme="majorHAnsi" w:cstheme="majorHAnsi"/>
        </w:rPr>
        <w:t>the market by offering affordable military equipment without attaching any conditions regarding human rights</w:t>
      </w:r>
      <w:r w:rsidRPr="003B76D9">
        <w:rPr>
          <w:rFonts w:asciiTheme="majorHAnsi" w:hAnsiTheme="majorHAnsi" w:cstheme="majorHAnsi"/>
          <w:sz w:val="16"/>
        </w:rPr>
        <w:t xml:space="preserve">, but the rise of China's military industry, as well as several smaller producers around the world, has made it much more difficult to compete for contracts. Ultimately, </w:t>
      </w:r>
      <w:r w:rsidRPr="003B76D9">
        <w:rPr>
          <w:rStyle w:val="StyleUnderline"/>
          <w:rFonts w:asciiTheme="majorHAnsi" w:hAnsiTheme="majorHAnsi" w:cstheme="majorHAnsi"/>
        </w:rPr>
        <w:t>the loss of export opportunities not only complicates Russia's efforts to finance its defense industry</w:t>
      </w:r>
      <w:r w:rsidRPr="003B76D9">
        <w:rPr>
          <w:rStyle w:val="Emphasis"/>
          <w:rFonts w:asciiTheme="majorHAnsi" w:hAnsiTheme="majorHAnsi" w:cstheme="majorHAnsi"/>
        </w:rPr>
        <w:t>, it also reduces the scale</w:t>
      </w:r>
      <w:r w:rsidRPr="003B76D9">
        <w:rPr>
          <w:rFonts w:asciiTheme="majorHAnsi" w:hAnsiTheme="majorHAnsi" w:cstheme="majorHAnsi"/>
          <w:sz w:val="16"/>
        </w:rPr>
        <w:t xml:space="preserve"> </w:t>
      </w:r>
      <w:r w:rsidRPr="003B76D9">
        <w:rPr>
          <w:rStyle w:val="StyleUnderline"/>
          <w:rFonts w:asciiTheme="majorHAnsi" w:hAnsiTheme="majorHAnsi" w:cstheme="majorHAnsi"/>
        </w:rPr>
        <w:t>at which the defense industry produces</w:t>
      </w:r>
      <w:r w:rsidRPr="003B76D9">
        <w:rPr>
          <w:rFonts w:asciiTheme="majorHAnsi" w:hAnsiTheme="majorHAnsi" w:cstheme="majorHAnsi"/>
          <w:sz w:val="16"/>
        </w:rPr>
        <w:t xml:space="preserve">, which, in turn, decreases scale-dependent savings that accompany higher levels of production. In effect, this means that </w:t>
      </w:r>
      <w:r w:rsidRPr="003B76D9">
        <w:rPr>
          <w:rStyle w:val="StyleUnderline"/>
          <w:rFonts w:asciiTheme="majorHAnsi" w:hAnsiTheme="majorHAnsi" w:cstheme="majorHAnsi"/>
        </w:rPr>
        <w:t>the more Russia fails to find foreign customers for specific weapon systems, the more it will become burdened with a higher relative cost per unit as it seeks to meet its own needs. The conundrum</w:t>
      </w:r>
      <w:r w:rsidRPr="003B76D9">
        <w:rPr>
          <w:rFonts w:asciiTheme="majorHAnsi" w:hAnsiTheme="majorHAnsi" w:cstheme="majorHAnsi"/>
          <w:sz w:val="16"/>
        </w:rPr>
        <w:t xml:space="preserve">, in turn, </w:t>
      </w:r>
      <w:r w:rsidRPr="003B76D9">
        <w:rPr>
          <w:rStyle w:val="Emphasis"/>
          <w:rFonts w:asciiTheme="majorHAnsi" w:hAnsiTheme="majorHAnsi" w:cstheme="majorHAnsi"/>
        </w:rPr>
        <w:t>will further limit Russia's ability to competitively price weapons systems for export, thereby perpetuating the effect</w:t>
      </w:r>
      <w:r w:rsidRPr="003B76D9">
        <w:rPr>
          <w:rFonts w:asciiTheme="majorHAnsi" w:hAnsiTheme="majorHAnsi" w:cstheme="majorHAnsi"/>
          <w:sz w:val="16"/>
        </w:rPr>
        <w:t>.</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Link</w:t>
      </w:r>
    </w:p>
    <w:p w:rsidR="00475F68" w:rsidRPr="003B76D9" w:rsidRDefault="00475F68" w:rsidP="00475F68">
      <w:pPr>
        <w:pStyle w:val="Heading4"/>
        <w:rPr>
          <w:rStyle w:val="Style13ptBold"/>
          <w:rFonts w:asciiTheme="majorHAnsi" w:hAnsiTheme="majorHAnsi" w:cstheme="majorHAnsi"/>
          <w:b/>
        </w:rPr>
      </w:pPr>
      <w:r w:rsidRPr="003B76D9">
        <w:rPr>
          <w:rStyle w:val="Style13ptBold"/>
          <w:rFonts w:asciiTheme="majorHAnsi" w:hAnsiTheme="majorHAnsi" w:cstheme="majorHAnsi"/>
          <w:b/>
        </w:rPr>
        <w:t>Russia fills in – close ties and no interoperability issues</w:t>
      </w:r>
    </w:p>
    <w:p w:rsidR="00475F68" w:rsidRPr="003B76D9" w:rsidRDefault="00475F68" w:rsidP="00475F68">
      <w:pPr>
        <w:rPr>
          <w:rStyle w:val="StyleUnderline"/>
          <w:rFonts w:asciiTheme="majorHAnsi" w:hAnsiTheme="majorHAnsi" w:cstheme="majorHAnsi"/>
        </w:rPr>
      </w:pPr>
      <w:r w:rsidRPr="003B76D9">
        <w:rPr>
          <w:rStyle w:val="Style13ptBold"/>
          <w:rFonts w:asciiTheme="majorHAnsi" w:hAnsiTheme="majorHAnsi" w:cstheme="majorHAnsi"/>
        </w:rPr>
        <w:t>Borshchevskaya 18</w:t>
      </w:r>
      <w:r w:rsidRPr="003B76D9">
        <w:rPr>
          <w:rStyle w:val="StyleUnderline"/>
          <w:rFonts w:asciiTheme="majorHAnsi" w:hAnsiTheme="majorHAnsi" w:cstheme="majorHAnsi"/>
        </w:rPr>
        <w:t xml:space="preserve"> – senior fellow at The Washington Institute for Near East Policy (Anna; “What Would Happen If Russia Flipped Egypt?”; 6/26/18; </w:t>
      </w:r>
      <w:hyperlink r:id="rId94" w:history="1">
        <w:r w:rsidRPr="003B76D9">
          <w:rPr>
            <w:rStyle w:val="Hyperlink"/>
            <w:rFonts w:asciiTheme="majorHAnsi" w:hAnsiTheme="majorHAnsi" w:cstheme="majorHAnsi"/>
          </w:rPr>
          <w:t>https://www.washingtoninstitute.org/policy-analysis/view/what-would-happen-if-russia-flipped-egypt</w:t>
        </w:r>
      </w:hyperlink>
      <w:r w:rsidRPr="003B76D9">
        <w:rPr>
          <w:rStyle w:val="StyleUnderline"/>
          <w:rFonts w:asciiTheme="majorHAnsi" w:hAnsiTheme="majorHAnsi" w:cstheme="majorHAnsi"/>
        </w:rPr>
        <w:t xml:space="preserve">; accessed 7/7/19) dc </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sz w:val="16"/>
        </w:rPr>
        <w:t xml:space="preserve">Despite the constant media scrutiny of President Trump’s foreign policy, experts say that </w:t>
      </w:r>
      <w:r w:rsidRPr="003B76D9">
        <w:rPr>
          <w:rStyle w:val="StyleUnderline"/>
          <w:rFonts w:asciiTheme="majorHAnsi" w:hAnsiTheme="majorHAnsi" w:cstheme="majorHAnsi"/>
        </w:rPr>
        <w:t xml:space="preserve">the U.S. relationship with Egypt has been overlooked. This is particularly </w:t>
      </w:r>
      <w:r w:rsidRPr="003B76D9">
        <w:rPr>
          <w:rStyle w:val="Emphasis"/>
          <w:rFonts w:asciiTheme="majorHAnsi" w:hAnsiTheme="majorHAnsi" w:cstheme="majorHAnsi"/>
        </w:rPr>
        <w:t>concerning given the strengthening ties between Cairo and Moscow</w:t>
      </w:r>
      <w:r w:rsidRPr="003B76D9">
        <w:rPr>
          <w:rStyle w:val="StyleUnderline"/>
          <w:rFonts w:asciiTheme="majorHAnsi" w:hAnsiTheme="majorHAnsi" w:cstheme="majorHAnsi"/>
          <w:sz w:val="16"/>
        </w:rPr>
        <w:t xml:space="preserve">. Anna Borshchevskaya, the Ira Weiner Fellow at The Washington Institute, talks with Madeleine Kearns of National Review about the dangers posed by an Egypt-Russia alliance. Kearns: In 2013, the Egyptian president Mohammed Morsi of the Muslim Brotherhood was ousted by a military coup. In response, the </w:t>
      </w:r>
      <w:r w:rsidRPr="003B76D9">
        <w:rPr>
          <w:rStyle w:val="StyleUnderline"/>
          <w:rFonts w:asciiTheme="majorHAnsi" w:hAnsiTheme="majorHAnsi" w:cstheme="majorHAnsi"/>
        </w:rPr>
        <w:t>Obama</w:t>
      </w:r>
      <w:r w:rsidRPr="003B76D9">
        <w:rPr>
          <w:rStyle w:val="StyleUnderline"/>
          <w:rFonts w:asciiTheme="majorHAnsi" w:hAnsiTheme="majorHAnsi" w:cstheme="majorHAnsi"/>
          <w:sz w:val="16"/>
        </w:rPr>
        <w:t xml:space="preserve"> administration </w:t>
      </w:r>
      <w:r w:rsidRPr="003B76D9">
        <w:rPr>
          <w:rStyle w:val="StyleUnderline"/>
          <w:rFonts w:asciiTheme="majorHAnsi" w:hAnsiTheme="majorHAnsi" w:cstheme="majorHAnsi"/>
        </w:rPr>
        <w:t>treated</w:t>
      </w:r>
      <w:r w:rsidRPr="003B76D9">
        <w:rPr>
          <w:rStyle w:val="StyleUnderline"/>
          <w:rFonts w:asciiTheme="majorHAnsi" w:hAnsiTheme="majorHAnsi" w:cstheme="majorHAnsi"/>
          <w:sz w:val="16"/>
        </w:rPr>
        <w:t xml:space="preserve"> his replacement, </w:t>
      </w:r>
      <w:r w:rsidRPr="003B76D9">
        <w:rPr>
          <w:rStyle w:val="StyleUnderline"/>
          <w:rFonts w:asciiTheme="majorHAnsi" w:hAnsiTheme="majorHAnsi" w:cstheme="majorHAnsi"/>
        </w:rPr>
        <w:t>President Abdel Fattah el-Sisi, harshly</w:t>
      </w:r>
      <w:r w:rsidRPr="003B76D9">
        <w:rPr>
          <w:rStyle w:val="StyleUnderline"/>
          <w:rFonts w:asciiTheme="majorHAnsi" w:hAnsiTheme="majorHAnsi" w:cstheme="majorHAnsi"/>
          <w:sz w:val="16"/>
        </w:rPr>
        <w:t xml:space="preserve">. Has the Obama administration’s flirtation with the Muslim Brotherhood </w:t>
      </w:r>
      <w:r w:rsidRPr="003B76D9">
        <w:rPr>
          <w:rStyle w:val="StyleUnderline"/>
          <w:rFonts w:asciiTheme="majorHAnsi" w:hAnsiTheme="majorHAnsi" w:cstheme="majorHAnsi"/>
        </w:rPr>
        <w:t>weakened the U.S.-Egyptian relationship</w:t>
      </w:r>
      <w:r w:rsidRPr="003B76D9">
        <w:rPr>
          <w:rStyle w:val="StyleUnderline"/>
          <w:rFonts w:asciiTheme="majorHAnsi" w:hAnsiTheme="majorHAnsi" w:cstheme="majorHAnsi"/>
          <w:sz w:val="16"/>
        </w:rPr>
        <w:t xml:space="preserve">? If so, how? Borshchevskaya: Yes, it has. </w:t>
      </w:r>
      <w:r w:rsidRPr="003B76D9">
        <w:rPr>
          <w:rStyle w:val="StyleUnderline"/>
          <w:rFonts w:asciiTheme="majorHAnsi" w:hAnsiTheme="majorHAnsi" w:cstheme="majorHAnsi"/>
        </w:rPr>
        <w:t>Egypt grew increasingly mistrustful of the U.S. because of this flirtation</w:t>
      </w:r>
      <w:r w:rsidRPr="003B76D9">
        <w:rPr>
          <w:rStyle w:val="StyleUnderline"/>
          <w:rFonts w:asciiTheme="majorHAnsi" w:hAnsiTheme="majorHAnsi" w:cstheme="majorHAnsi"/>
          <w:sz w:val="16"/>
        </w:rPr>
        <w:t xml:space="preserve">. Perhaps more important, though, </w:t>
      </w:r>
      <w:r w:rsidRPr="003B76D9">
        <w:rPr>
          <w:rStyle w:val="StyleUnderline"/>
          <w:rFonts w:asciiTheme="majorHAnsi" w:hAnsiTheme="majorHAnsi" w:cstheme="majorHAnsi"/>
        </w:rPr>
        <w:t>Washington delayed weapons deliveries to Egypt; it withheld military aid and later halted the nascent bilateral strategic dialogue. These steps suggested to Cairo that the U</w:t>
      </w:r>
      <w:r w:rsidRPr="003B76D9">
        <w:rPr>
          <w:rStyle w:val="Emphasis"/>
          <w:rFonts w:asciiTheme="majorHAnsi" w:hAnsiTheme="majorHAnsi" w:cstheme="majorHAnsi"/>
        </w:rPr>
        <w:t>.S. was disengaging</w:t>
      </w:r>
      <w:r w:rsidRPr="003B76D9">
        <w:rPr>
          <w:rStyle w:val="StyleUnderline"/>
          <w:rFonts w:asciiTheme="majorHAnsi" w:hAnsiTheme="majorHAnsi" w:cstheme="majorHAnsi"/>
        </w:rPr>
        <w:t>,</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 xml:space="preserve">it wasn’t paying attention to its needs, and </w:t>
      </w:r>
      <w:r w:rsidRPr="003B76D9">
        <w:rPr>
          <w:rStyle w:val="Emphasis"/>
          <w:rFonts w:asciiTheme="majorHAnsi" w:hAnsiTheme="majorHAnsi" w:cstheme="majorHAnsi"/>
        </w:rPr>
        <w:t xml:space="preserve">the relationship began to deteriorate. </w:t>
      </w:r>
      <w:r w:rsidRPr="003B76D9">
        <w:rPr>
          <w:rStyle w:val="StyleUnderline"/>
          <w:rFonts w:asciiTheme="majorHAnsi" w:hAnsiTheme="majorHAnsi" w:cstheme="majorHAnsi"/>
          <w:sz w:val="16"/>
        </w:rPr>
        <w:t xml:space="preserve">Kearns: By contrast, and as his critics have noted, President Trump has a warmer approach to el-Sisi. So far he has invited him to the White House and engaged him with personal phone calls. Does this signify a change in policy? Borshchevskaya: It’s unclear, in part because </w:t>
      </w:r>
      <w:r w:rsidRPr="003B76D9">
        <w:rPr>
          <w:rStyle w:val="StyleUnderline"/>
          <w:rFonts w:asciiTheme="majorHAnsi" w:hAnsiTheme="majorHAnsi" w:cstheme="majorHAnsi"/>
        </w:rPr>
        <w:t>we often see contradictions between what Trump does and what his administration does. We often see Trump behaving in one way toward Putin, for example, and his administration in another.</w:t>
      </w:r>
      <w:r w:rsidRPr="003B76D9">
        <w:rPr>
          <w:rStyle w:val="StyleUnderline"/>
          <w:rFonts w:asciiTheme="majorHAnsi" w:hAnsiTheme="majorHAnsi" w:cstheme="majorHAnsi"/>
          <w:sz w:val="16"/>
        </w:rPr>
        <w:t xml:space="preserve"> It is Trump, for instance, who personally keeps inviting Putin to a summit, and he congratulated him on the election even as it was written to him in all caps, “DO NOT CONGRATULATE.” Another example is in Afghanistan. </w:t>
      </w:r>
      <w:r w:rsidRPr="003B76D9">
        <w:rPr>
          <w:rStyle w:val="StyleUnderline"/>
          <w:rFonts w:asciiTheme="majorHAnsi" w:hAnsiTheme="majorHAnsi" w:cstheme="majorHAnsi"/>
        </w:rPr>
        <w:t>Trump initially wanted to essentially outsource Afghanistan to private contractors, but in the end the policy that came out did no such thing and frankly was better than his predecessor’s</w:t>
      </w:r>
      <w:r w:rsidRPr="003B76D9">
        <w:rPr>
          <w:rStyle w:val="StyleUnderline"/>
          <w:rFonts w:asciiTheme="majorHAnsi" w:hAnsiTheme="majorHAnsi" w:cstheme="majorHAnsi"/>
          <w:sz w:val="16"/>
        </w:rPr>
        <w:t xml:space="preserve">. It certainly appeared to take past mistakes into account, one of which was announcing a specific date for a military withdrawal. This of course is a more positive example. My basic point is that </w:t>
      </w:r>
      <w:r w:rsidRPr="003B76D9">
        <w:rPr>
          <w:rStyle w:val="StyleUnderline"/>
          <w:rFonts w:asciiTheme="majorHAnsi" w:hAnsiTheme="majorHAnsi" w:cstheme="majorHAnsi"/>
        </w:rPr>
        <w:t xml:space="preserve">it’s hard to tell where things will end up, and I do sense that policymakers aren’t taking seriously the possibility that Russia could flip Egypt. </w:t>
      </w:r>
      <w:r w:rsidRPr="003B76D9">
        <w:rPr>
          <w:rStyle w:val="StyleUnderline"/>
          <w:rFonts w:asciiTheme="majorHAnsi" w:hAnsiTheme="majorHAnsi" w:cstheme="majorHAnsi"/>
          <w:sz w:val="16"/>
        </w:rPr>
        <w:t xml:space="preserve">Kearns: Why do you think </w:t>
      </w:r>
      <w:r w:rsidRPr="003B76D9">
        <w:rPr>
          <w:rStyle w:val="StyleUnderline"/>
          <w:rFonts w:asciiTheme="majorHAnsi" w:hAnsiTheme="majorHAnsi" w:cstheme="majorHAnsi"/>
        </w:rPr>
        <w:t>the U.S. isn’t</w:t>
      </w:r>
      <w:r w:rsidRPr="003B76D9">
        <w:rPr>
          <w:rStyle w:val="StyleUnderline"/>
          <w:rFonts w:asciiTheme="majorHAnsi" w:hAnsiTheme="majorHAnsi" w:cstheme="majorHAnsi"/>
          <w:sz w:val="16"/>
        </w:rPr>
        <w:t xml:space="preserve"> yet </w:t>
      </w:r>
      <w:r w:rsidRPr="003B76D9">
        <w:rPr>
          <w:rStyle w:val="StyleUnderline"/>
          <w:rFonts w:asciiTheme="majorHAnsi" w:hAnsiTheme="majorHAnsi" w:cstheme="majorHAnsi"/>
        </w:rPr>
        <w:t>taking Russia’s interest in Egypt seriously</w:t>
      </w:r>
      <w:r w:rsidRPr="003B76D9">
        <w:rPr>
          <w:rStyle w:val="StyleUnderline"/>
          <w:rFonts w:asciiTheme="majorHAnsi" w:hAnsiTheme="majorHAnsi" w:cstheme="majorHAnsi"/>
          <w:sz w:val="16"/>
        </w:rPr>
        <w:t xml:space="preserve">? And what would your advice be to the Trump administration going forward? Borshchevskaya: It seems the U.S. isn’t taking seriously the growing relationship between Cairo and Moscow. </w:t>
      </w:r>
      <w:r w:rsidRPr="003B76D9">
        <w:rPr>
          <w:rStyle w:val="StyleUnderline"/>
          <w:rFonts w:asciiTheme="majorHAnsi" w:hAnsiTheme="majorHAnsi" w:cstheme="majorHAnsi"/>
        </w:rPr>
        <w:t>Analysts and policymakers often tend to dismiss Cairo’s flirtation with Moscow as mere posturing</w:t>
      </w:r>
      <w:r w:rsidRPr="003B76D9">
        <w:rPr>
          <w:rStyle w:val="StyleUnderline"/>
          <w:rFonts w:asciiTheme="majorHAnsi" w:hAnsiTheme="majorHAnsi" w:cstheme="majorHAnsi"/>
          <w:sz w:val="16"/>
        </w:rPr>
        <w:t xml:space="preserve">, an attempt to get a better deal from the U.S. but nothing more. This would be a mistake. </w:t>
      </w:r>
      <w:r w:rsidRPr="003B76D9">
        <w:rPr>
          <w:rStyle w:val="StyleUnderline"/>
          <w:rFonts w:asciiTheme="majorHAnsi" w:hAnsiTheme="majorHAnsi" w:cstheme="majorHAnsi"/>
        </w:rPr>
        <w:t xml:space="preserve">Egypt, </w:t>
      </w:r>
      <w:r w:rsidRPr="003B76D9">
        <w:rPr>
          <w:rStyle w:val="StyleUnderline"/>
          <w:rFonts w:asciiTheme="majorHAnsi" w:hAnsiTheme="majorHAnsi" w:cstheme="majorHAnsi"/>
          <w:sz w:val="16"/>
        </w:rPr>
        <w:t xml:space="preserve">by expert accounts, truly </w:t>
      </w:r>
      <w:r w:rsidRPr="003B76D9">
        <w:rPr>
          <w:rStyle w:val="Emphasis"/>
          <w:rFonts w:asciiTheme="majorHAnsi" w:hAnsiTheme="majorHAnsi" w:cstheme="majorHAnsi"/>
        </w:rPr>
        <w:t>is interested in diversifying away from the U.S</w:t>
      </w:r>
      <w:r w:rsidRPr="003B76D9">
        <w:rPr>
          <w:rStyle w:val="StyleUnderline"/>
          <w:rFonts w:asciiTheme="majorHAnsi" w:hAnsiTheme="majorHAnsi" w:cstheme="majorHAnsi"/>
        </w:rPr>
        <w:t>.; it’s not just mere posturing.</w:t>
      </w:r>
      <w:r w:rsidRPr="003B76D9">
        <w:rPr>
          <w:rStyle w:val="StyleUnderline"/>
          <w:rFonts w:asciiTheme="majorHAnsi" w:hAnsiTheme="majorHAnsi" w:cstheme="majorHAnsi"/>
          <w:sz w:val="16"/>
        </w:rPr>
        <w:t xml:space="preserve"> And </w:t>
      </w:r>
      <w:r w:rsidRPr="003B76D9">
        <w:rPr>
          <w:rStyle w:val="StyleUnderline"/>
          <w:rFonts w:asciiTheme="majorHAnsi" w:hAnsiTheme="majorHAnsi" w:cstheme="majorHAnsi"/>
        </w:rPr>
        <w:t xml:space="preserve">given the history of Moscow’s ties with Egypt, it’s not surprising that Cairo is turning to Moscow again. Moscow provides a lot that Washington can’t: </w:t>
      </w:r>
      <w:r w:rsidRPr="003B76D9">
        <w:rPr>
          <w:rStyle w:val="Emphasis"/>
          <w:rFonts w:asciiTheme="majorHAnsi" w:hAnsiTheme="majorHAnsi" w:cstheme="majorHAnsi"/>
        </w:rPr>
        <w:t>It doesn’t precondition aid to improvement in human rights, it doesn’t prohibit secondary arms sales, and so forth</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Egyptians also feel comfortable operating Russian weaponry and helicopters, and first-hand pilot accounts suggest that they are well-suited for their needs</w:t>
      </w:r>
      <w:r w:rsidRPr="003B76D9">
        <w:rPr>
          <w:rStyle w:val="StyleUnderline"/>
          <w:rFonts w:asciiTheme="majorHAnsi" w:hAnsiTheme="majorHAnsi" w:cstheme="majorHAnsi"/>
          <w:sz w:val="16"/>
        </w:rPr>
        <w:t>. Thus</w:t>
      </w:r>
      <w:r w:rsidRPr="003B76D9">
        <w:rPr>
          <w:rStyle w:val="StyleUnderline"/>
          <w:rFonts w:asciiTheme="majorHAnsi" w:hAnsiTheme="majorHAnsi" w:cstheme="majorHAnsi"/>
        </w:rPr>
        <w:t>, Russia provides something that is truly useful to Egypt, which is fighting an ISIS-affiliated insurgency in the Sinai.</w:t>
      </w:r>
      <w:r w:rsidRPr="003B76D9">
        <w:rPr>
          <w:rStyle w:val="StyleUnderline"/>
          <w:rFonts w:asciiTheme="majorHAnsi" w:hAnsiTheme="majorHAnsi" w:cstheme="majorHAnsi"/>
          <w:sz w:val="16"/>
        </w:rPr>
        <w:t xml:space="preserve"> I also would like to add that we often hear correctly that Russia cannot replace the U.S.—whether when it comes to Egypt or other countries in the region—and it sounds reassuring. The problem is this: </w:t>
      </w:r>
      <w:r w:rsidRPr="003B76D9">
        <w:rPr>
          <w:rStyle w:val="StyleUnderline"/>
          <w:rFonts w:asciiTheme="majorHAnsi" w:hAnsiTheme="majorHAnsi" w:cstheme="majorHAnsi"/>
        </w:rPr>
        <w:t>Russia doesn’t have to replace the U.S. to damage U.S. interests</w:t>
      </w:r>
      <w:r w:rsidRPr="003B76D9">
        <w:rPr>
          <w:rStyle w:val="StyleUnderline"/>
          <w:rFonts w:asciiTheme="majorHAnsi" w:hAnsiTheme="majorHAnsi" w:cstheme="majorHAnsi"/>
          <w:sz w:val="16"/>
        </w:rPr>
        <w:t xml:space="preserve">. Frankly, Putin understands he can’t replace the U.S., and he has no such aims. </w:t>
      </w:r>
      <w:r w:rsidRPr="003B76D9">
        <w:rPr>
          <w:rStyle w:val="StyleUnderline"/>
          <w:rFonts w:asciiTheme="majorHAnsi" w:hAnsiTheme="majorHAnsi" w:cstheme="majorHAnsi"/>
        </w:rPr>
        <w:t>My advice would be to take the possibility of Russia’s flipping Egypt seriously, not to dismiss what’s happening as mere posturing.</w:t>
      </w:r>
      <w:r w:rsidRPr="003B76D9">
        <w:rPr>
          <w:rStyle w:val="StyleUnderline"/>
          <w:rFonts w:asciiTheme="majorHAnsi" w:hAnsiTheme="majorHAnsi" w:cstheme="majorHAnsi"/>
          <w:sz w:val="16"/>
        </w:rPr>
        <w:t xml:space="preserve"> </w:t>
      </w:r>
      <w:r w:rsidRPr="003B76D9">
        <w:rPr>
          <w:rStyle w:val="Emphasis"/>
          <w:rFonts w:asciiTheme="majorHAnsi" w:hAnsiTheme="majorHAnsi" w:cstheme="majorHAnsi"/>
        </w:rPr>
        <w:t>Egypt is the cornerstone of American regional security in the Middle East,</w:t>
      </w:r>
      <w:r w:rsidRPr="003B76D9">
        <w:rPr>
          <w:rStyle w:val="StyleUnderline"/>
          <w:rFonts w:asciiTheme="majorHAnsi" w:hAnsiTheme="majorHAnsi" w:cstheme="majorHAnsi"/>
          <w:sz w:val="16"/>
        </w:rPr>
        <w:t xml:space="preserve"> and if it turns to Putin we would lose one of our key regional allies. That </w:t>
      </w:r>
      <w:r w:rsidRPr="003B76D9">
        <w:rPr>
          <w:rStyle w:val="StyleUnderline"/>
          <w:rFonts w:asciiTheme="majorHAnsi" w:hAnsiTheme="majorHAnsi" w:cstheme="majorHAnsi"/>
        </w:rPr>
        <w:t>Putin is building Egypt’s nuclear-power plant, when Egypt used to be our partner on energy cooperation, shows that when we ignore Egypt’s needs</w:t>
      </w:r>
      <w:r w:rsidRPr="003B76D9">
        <w:rPr>
          <w:rStyle w:val="StyleUnderline"/>
          <w:rFonts w:asciiTheme="majorHAnsi" w:hAnsiTheme="majorHAnsi" w:cstheme="majorHAnsi"/>
          <w:sz w:val="16"/>
        </w:rPr>
        <w:t xml:space="preserve">—both when it comes to security and energy—they find other, less palatable partners. Kearns: Given the recent criticisms of Egypt’s human-rights record, especially in the run-up to March’s election, how should the U.S. engage President el-Sisi on these issues? Borshchevskaya: The Obama administration ultimately couldn’t negotiate a release of Aya Hijazi. </w:t>
      </w:r>
      <w:r w:rsidRPr="003B76D9">
        <w:rPr>
          <w:rStyle w:val="StyleUnderline"/>
          <w:rFonts w:asciiTheme="majorHAnsi" w:hAnsiTheme="majorHAnsi" w:cstheme="majorHAnsi"/>
        </w:rPr>
        <w:t>Perhaps having close cooperation on security</w:t>
      </w:r>
      <w:r w:rsidRPr="003B76D9">
        <w:rPr>
          <w:rStyle w:val="StyleUnderline"/>
          <w:rFonts w:asciiTheme="majorHAnsi" w:hAnsiTheme="majorHAnsi" w:cstheme="majorHAnsi"/>
          <w:sz w:val="16"/>
        </w:rPr>
        <w:t xml:space="preserve"> and other issues </w:t>
      </w:r>
      <w:r w:rsidRPr="003B76D9">
        <w:rPr>
          <w:rStyle w:val="StyleUnderline"/>
          <w:rFonts w:asciiTheme="majorHAnsi" w:hAnsiTheme="majorHAnsi" w:cstheme="majorHAnsi"/>
        </w:rPr>
        <w:t>could give us better leverage to engage Egypt on human-rights issues</w:t>
      </w:r>
      <w:r w:rsidRPr="003B76D9">
        <w:rPr>
          <w:rStyle w:val="StyleUnderline"/>
          <w:rFonts w:asciiTheme="majorHAnsi" w:hAnsiTheme="majorHAnsi" w:cstheme="majorHAnsi"/>
          <w:sz w:val="16"/>
        </w:rPr>
        <w:t xml:space="preserve">. Our values remain important. </w:t>
      </w:r>
      <w:r w:rsidRPr="003B76D9">
        <w:rPr>
          <w:rStyle w:val="StyleUnderline"/>
          <w:rFonts w:asciiTheme="majorHAnsi" w:hAnsiTheme="majorHAnsi" w:cstheme="majorHAnsi"/>
        </w:rPr>
        <w:t>We shouldn’t abandon them</w:t>
      </w:r>
      <w:r w:rsidRPr="003B76D9">
        <w:rPr>
          <w:rStyle w:val="StyleUnderline"/>
          <w:rFonts w:asciiTheme="majorHAnsi" w:hAnsiTheme="majorHAnsi" w:cstheme="majorHAnsi"/>
          <w:sz w:val="16"/>
        </w:rPr>
        <w:t xml:space="preserve">. </w:t>
      </w:r>
      <w:r w:rsidRPr="003B76D9">
        <w:rPr>
          <w:rStyle w:val="StyleUnderline"/>
          <w:rFonts w:asciiTheme="majorHAnsi" w:hAnsiTheme="majorHAnsi" w:cstheme="majorHAnsi"/>
        </w:rPr>
        <w:t>An Egypt that is in the Putin camp will only drive Egypt further away from these values.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Current US relations with the Middle East are blocking Russia from expanding its arms sales – but they’ve shown already shown interest in Egypt</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Khlebnikov 04/08</w:t>
      </w:r>
      <w:r w:rsidRPr="003B76D9">
        <w:rPr>
          <w:rFonts w:asciiTheme="majorHAnsi" w:hAnsiTheme="majorHAnsi" w:cstheme="majorHAnsi"/>
        </w:rPr>
        <w:t xml:space="preserve">  –  expert on the Middle East at the Russian International Affairs Council. (Alexey, 04/08/19, “Russia looks to the Middle East to boost arms exports,” </w:t>
      </w:r>
      <w:hyperlink r:id="rId95" w:history="1">
        <w:r w:rsidRPr="003B76D9">
          <w:rPr>
            <w:rStyle w:val="Hyperlink"/>
            <w:rFonts w:asciiTheme="majorHAnsi" w:hAnsiTheme="majorHAnsi" w:cstheme="majorHAnsi"/>
          </w:rPr>
          <w:t>https://www.mei.edu/experts/alexey-khlebnikov)</w:t>
        </w:r>
      </w:hyperlink>
      <w:r w:rsidRPr="003B76D9">
        <w:rPr>
          <w:rFonts w:asciiTheme="majorHAnsi" w:hAnsiTheme="majorHAnsi" w:cstheme="majorHAnsi"/>
        </w:rPr>
        <w:t xml:space="preserve"> np</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According t</w:t>
      </w:r>
      <w:r w:rsidRPr="003B76D9">
        <w:rPr>
          <w:rFonts w:asciiTheme="majorHAnsi" w:hAnsiTheme="majorHAnsi" w:cstheme="majorHAnsi"/>
          <w:sz w:val="16"/>
        </w:rPr>
        <w:t>o the Stockholm International Peace Research Institute’s (</w:t>
      </w:r>
      <w:r w:rsidRPr="003B76D9">
        <w:rPr>
          <w:rStyle w:val="StyleUnderline"/>
          <w:rFonts w:asciiTheme="majorHAnsi" w:hAnsiTheme="majorHAnsi" w:cstheme="majorHAnsi"/>
        </w:rPr>
        <w:t>SIPRI</w:t>
      </w:r>
      <w:r w:rsidRPr="003B76D9">
        <w:rPr>
          <w:rFonts w:asciiTheme="majorHAnsi" w:hAnsiTheme="majorHAnsi" w:cstheme="majorHAnsi"/>
          <w:sz w:val="16"/>
        </w:rPr>
        <w:t xml:space="preserve">) recently published annual </w:t>
      </w:r>
      <w:hyperlink r:id="rId96" w:history="1">
        <w:r w:rsidRPr="003B76D9">
          <w:rPr>
            <w:rFonts w:asciiTheme="majorHAnsi" w:hAnsiTheme="majorHAnsi" w:cstheme="majorHAnsi"/>
            <w:sz w:val="16"/>
          </w:rPr>
          <w:t>report</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Russia’s share of global arms exports shrank by around one-fifth over the last decade,</w:t>
      </w:r>
      <w:r w:rsidRPr="003B76D9">
        <w:rPr>
          <w:rFonts w:asciiTheme="majorHAnsi" w:hAnsiTheme="majorHAnsi" w:cstheme="majorHAnsi"/>
          <w:sz w:val="16"/>
        </w:rPr>
        <w:t xml:space="preserve"> </w:t>
      </w:r>
      <w:r w:rsidRPr="003B76D9">
        <w:rPr>
          <w:rStyle w:val="StyleUnderline"/>
          <w:rFonts w:asciiTheme="majorHAnsi" w:hAnsiTheme="majorHAnsi" w:cstheme="majorHAnsi"/>
        </w:rPr>
        <w:t>falling from 27</w:t>
      </w:r>
      <w:r w:rsidRPr="003B76D9">
        <w:rPr>
          <w:rFonts w:asciiTheme="majorHAnsi" w:hAnsiTheme="majorHAnsi" w:cstheme="majorHAnsi"/>
          <w:sz w:val="16"/>
        </w:rPr>
        <w:t xml:space="preserve"> percent </w:t>
      </w:r>
      <w:r w:rsidRPr="003B76D9">
        <w:rPr>
          <w:rStyle w:val="StyleUnderline"/>
          <w:rFonts w:asciiTheme="majorHAnsi" w:hAnsiTheme="majorHAnsi" w:cstheme="majorHAnsi"/>
        </w:rPr>
        <w:t>to 21 percent, while the U.S. share increased from 30</w:t>
      </w:r>
      <w:r w:rsidRPr="003B76D9">
        <w:rPr>
          <w:rFonts w:asciiTheme="majorHAnsi" w:hAnsiTheme="majorHAnsi" w:cstheme="majorHAnsi"/>
          <w:sz w:val="16"/>
        </w:rPr>
        <w:t xml:space="preserve"> percent </w:t>
      </w:r>
      <w:r w:rsidRPr="003B76D9">
        <w:rPr>
          <w:rStyle w:val="StyleUnderline"/>
          <w:rFonts w:asciiTheme="majorHAnsi" w:hAnsiTheme="majorHAnsi" w:cstheme="majorHAnsi"/>
        </w:rPr>
        <w:t>to 36 percent, widening the gap between the two</w:t>
      </w:r>
      <w:r w:rsidRPr="003B76D9">
        <w:rPr>
          <w:rFonts w:asciiTheme="majorHAnsi" w:hAnsiTheme="majorHAnsi" w:cstheme="majorHAnsi"/>
          <w:sz w:val="16"/>
        </w:rPr>
        <w:t xml:space="preserve"> major arms exporters. </w:t>
      </w:r>
      <w:r w:rsidRPr="003B76D9">
        <w:rPr>
          <w:rStyle w:val="StyleUnderline"/>
          <w:rFonts w:asciiTheme="majorHAnsi" w:hAnsiTheme="majorHAnsi" w:cstheme="majorHAnsi"/>
        </w:rPr>
        <w:t>As Russia looks to reverse this decline, it is focusing on the Middle East,</w:t>
      </w:r>
      <w:r w:rsidRPr="003B76D9">
        <w:rPr>
          <w:rFonts w:asciiTheme="majorHAnsi" w:hAnsiTheme="majorHAnsi" w:cstheme="majorHAnsi"/>
          <w:sz w:val="16"/>
        </w:rPr>
        <w:t xml:space="preserve"> the world’s second-largest and fastest-growing arms market, as a way to boost its exports. While it is early days, the effort seems to be paying off so far. According to </w:t>
      </w:r>
      <w:hyperlink r:id="rId97" w:history="1">
        <w:r w:rsidRPr="003B76D9">
          <w:rPr>
            <w:rFonts w:asciiTheme="majorHAnsi" w:hAnsiTheme="majorHAnsi" w:cstheme="majorHAnsi"/>
            <w:sz w:val="16"/>
          </w:rPr>
          <w:t>Russian media reports</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Russia and Egypt recently signed a new arms deal worth at least $2 billion. This deal,</w:t>
      </w:r>
      <w:r w:rsidRPr="003B76D9">
        <w:rPr>
          <w:rFonts w:asciiTheme="majorHAnsi" w:hAnsiTheme="majorHAnsi" w:cstheme="majorHAnsi"/>
          <w:sz w:val="16"/>
        </w:rPr>
        <w:t xml:space="preserve"> which involves the purchase of over 20 4++ generation Sukhoi Su-35 fighter jets (Flanker-E), </w:t>
      </w:r>
      <w:r w:rsidRPr="003B76D9">
        <w:rPr>
          <w:rStyle w:val="StyleUnderline"/>
          <w:rFonts w:asciiTheme="majorHAnsi" w:hAnsiTheme="majorHAnsi" w:cstheme="majorHAnsi"/>
        </w:rPr>
        <w:t>makes Egypt a major importer of Russian arms</w:t>
      </w:r>
      <w:r w:rsidRPr="003B76D9">
        <w:rPr>
          <w:rFonts w:asciiTheme="majorHAnsi" w:hAnsiTheme="majorHAnsi" w:cstheme="majorHAnsi"/>
          <w:sz w:val="16"/>
        </w:rPr>
        <w:t xml:space="preserve"> and comes on top of previous deals between the two countries for tens of MiG-29 jets, Ka-52K helicopters, and coastal defense units. In addition to the deal with Egypt, Russia is also moving ahead with the sale of the S-400 anti-aircraft system to Turkey in yet another confirmation of Moscow’s growing focus on the Middle East. Whether this shift will be enough to compensate for the broader decline in Russia’s global market share, however, is another question entirely. For their part, Russian officials have pushed back against this narrative, </w:t>
      </w:r>
      <w:hyperlink r:id="rId98" w:history="1">
        <w:r w:rsidRPr="003B76D9">
          <w:rPr>
            <w:rFonts w:asciiTheme="majorHAnsi" w:hAnsiTheme="majorHAnsi" w:cstheme="majorHAnsi"/>
            <w:sz w:val="16"/>
          </w:rPr>
          <w:t>refuting</w:t>
        </w:r>
      </w:hyperlink>
      <w:r w:rsidRPr="003B76D9">
        <w:rPr>
          <w:rFonts w:asciiTheme="majorHAnsi" w:hAnsiTheme="majorHAnsi" w:cstheme="majorHAnsi"/>
          <w:sz w:val="16"/>
        </w:rPr>
        <w:t xml:space="preserve"> SIPRI’s analysis. They argue that in recent years the volume of Russian arms exports has actually increased and its portfolio of orders </w:t>
      </w:r>
      <w:hyperlink r:id="rId99" w:history="1">
        <w:r w:rsidRPr="003B76D9">
          <w:rPr>
            <w:rFonts w:asciiTheme="majorHAnsi" w:hAnsiTheme="majorHAnsi" w:cstheme="majorHAnsi"/>
            <w:sz w:val="16"/>
          </w:rPr>
          <w:t>reached</w:t>
        </w:r>
      </w:hyperlink>
      <w:r w:rsidRPr="003B76D9">
        <w:rPr>
          <w:rFonts w:asciiTheme="majorHAnsi" w:hAnsiTheme="majorHAnsi" w:cstheme="majorHAnsi"/>
          <w:sz w:val="16"/>
        </w:rPr>
        <w:t xml:space="preserve"> a record $51 billion in 2018. That said, it is important to note that SIPRI aims to define trends in global arms transfers and </w:t>
      </w:r>
      <w:hyperlink r:id="rId100" w:history="1">
        <w:r w:rsidRPr="003B76D9">
          <w:rPr>
            <w:rFonts w:asciiTheme="majorHAnsi" w:hAnsiTheme="majorHAnsi" w:cstheme="majorHAnsi"/>
            <w:sz w:val="16"/>
          </w:rPr>
          <w:t>calculates</w:t>
        </w:r>
      </w:hyperlink>
      <w:r w:rsidRPr="003B76D9">
        <w:rPr>
          <w:rFonts w:asciiTheme="majorHAnsi" w:hAnsiTheme="majorHAnsi" w:cstheme="majorHAnsi"/>
          <w:sz w:val="16"/>
        </w:rPr>
        <w:t xml:space="preserve"> volumes based on the military value of the equipment rather than its market price. As a result, even if Moscow did reach a record in 2018, the broader trend of a declining Russian share of the global arms market is still quite clear. A downward trend: Exports in decline What’s driving this trend? Global political and economic developments — and their negative impact on Russia’s ability to secure new arms deals — may be a partial explanation. The confrontation between Russia and the West, which was exacerbated by the Ukraine crisis in 2014 and Moscow’s subsequent campaign in Syria, plays an important role in this regard. </w:t>
      </w:r>
      <w:r w:rsidRPr="003B76D9">
        <w:rPr>
          <w:rStyle w:val="StyleUnderline"/>
          <w:rFonts w:asciiTheme="majorHAnsi" w:hAnsiTheme="majorHAnsi" w:cstheme="majorHAnsi"/>
        </w:rPr>
        <w:t>Sanctions imposed by the U.S. and its European allies</w:t>
      </w:r>
      <w:r w:rsidRPr="003B76D9">
        <w:rPr>
          <w:rFonts w:asciiTheme="majorHAnsi" w:hAnsiTheme="majorHAnsi" w:cstheme="majorHAnsi"/>
          <w:sz w:val="16"/>
        </w:rPr>
        <w:t xml:space="preserve"> may eventually </w:t>
      </w:r>
      <w:r w:rsidRPr="003B76D9">
        <w:rPr>
          <w:rStyle w:val="StyleUnderline"/>
          <w:rFonts w:asciiTheme="majorHAnsi" w:hAnsiTheme="majorHAnsi" w:cstheme="majorHAnsi"/>
        </w:rPr>
        <w:t>hamper Russia’s ability to sign new arms contracts</w:t>
      </w:r>
      <w:r w:rsidRPr="003B76D9">
        <w:rPr>
          <w:rFonts w:asciiTheme="majorHAnsi" w:hAnsiTheme="majorHAnsi" w:cstheme="majorHAnsi"/>
          <w:sz w:val="16"/>
        </w:rPr>
        <w:t xml:space="preserve">, and for now </w:t>
      </w:r>
      <w:r w:rsidRPr="003B76D9">
        <w:rPr>
          <w:rStyle w:val="StyleUnderline"/>
          <w:rFonts w:asciiTheme="majorHAnsi" w:hAnsiTheme="majorHAnsi" w:cstheme="majorHAnsi"/>
        </w:rPr>
        <w:t>the U.S. seems set on using them to ramp up pressure on Russia</w:t>
      </w:r>
      <w:r w:rsidRPr="003B76D9">
        <w:rPr>
          <w:rFonts w:asciiTheme="majorHAnsi" w:hAnsiTheme="majorHAnsi" w:cstheme="majorHAnsi"/>
          <w:sz w:val="16"/>
        </w:rPr>
        <w:t xml:space="preserve">. In August 2017 U.S. President Donald </w:t>
      </w:r>
      <w:r w:rsidRPr="003B76D9">
        <w:rPr>
          <w:rStyle w:val="StyleUnderline"/>
          <w:rFonts w:asciiTheme="majorHAnsi" w:hAnsiTheme="majorHAnsi" w:cstheme="majorHAnsi"/>
        </w:rPr>
        <w:t>Trump signed the Countering America's Adversaries Through Sanctions Act (CAATSA), which aims to punish Moscow for its malign actions</w:t>
      </w:r>
      <w:r w:rsidRPr="003B76D9">
        <w:rPr>
          <w:rFonts w:asciiTheme="majorHAnsi" w:hAnsiTheme="majorHAnsi" w:cstheme="majorHAnsi"/>
          <w:sz w:val="16"/>
        </w:rPr>
        <w:t xml:space="preserve">. Under the legislation, </w:t>
      </w:r>
      <w:r w:rsidRPr="003B76D9">
        <w:rPr>
          <w:rStyle w:val="StyleUnderline"/>
          <w:rFonts w:asciiTheme="majorHAnsi" w:hAnsiTheme="majorHAnsi" w:cstheme="majorHAnsi"/>
        </w:rPr>
        <w:t>countries trading with Russia’s defense and intelligence sectors can face secondary sanctions</w:t>
      </w:r>
      <w:r w:rsidRPr="003B76D9">
        <w:rPr>
          <w:rFonts w:asciiTheme="majorHAnsi" w:hAnsiTheme="majorHAnsi" w:cstheme="majorHAnsi"/>
          <w:sz w:val="16"/>
        </w:rPr>
        <w:t xml:space="preserve">. Rostec, a state corporation that brings together all the major producers of defense and high-tech products, is on the CAATSA list, which means U.S. policy changes can have a significant impact on its exports, especially to countries that have military-technical agreements with Russia. In this context, the Kremlin faces more uncertainty and risks in the arms exporting business. </w:t>
      </w:r>
      <w:r w:rsidRPr="003B76D9">
        <w:rPr>
          <w:rStyle w:val="StyleUnderline"/>
          <w:rFonts w:asciiTheme="majorHAnsi" w:hAnsiTheme="majorHAnsi" w:cstheme="majorHAnsi"/>
        </w:rPr>
        <w:t xml:space="preserve">Washington has already </w:t>
      </w:r>
      <w:hyperlink r:id="rId101" w:history="1">
        <w:r w:rsidRPr="003B76D9">
          <w:rPr>
            <w:rStyle w:val="StyleUnderline"/>
            <w:rFonts w:asciiTheme="majorHAnsi" w:hAnsiTheme="majorHAnsi" w:cstheme="majorHAnsi"/>
          </w:rPr>
          <w:t>imposed</w:t>
        </w:r>
      </w:hyperlink>
      <w:r w:rsidRPr="003B76D9">
        <w:rPr>
          <w:rStyle w:val="StyleUnderline"/>
          <w:rFonts w:asciiTheme="majorHAnsi" w:hAnsiTheme="majorHAnsi" w:cstheme="majorHAnsi"/>
        </w:rPr>
        <w:t xml:space="preserve"> </w:t>
      </w:r>
      <w:r w:rsidRPr="003B76D9">
        <w:rPr>
          <w:rFonts w:asciiTheme="majorHAnsi" w:hAnsiTheme="majorHAnsi" w:cstheme="majorHAnsi"/>
          <w:sz w:val="16"/>
        </w:rPr>
        <w:t xml:space="preserve">secondary </w:t>
      </w:r>
      <w:r w:rsidRPr="003B76D9">
        <w:rPr>
          <w:rStyle w:val="StyleUnderline"/>
          <w:rFonts w:asciiTheme="majorHAnsi" w:hAnsiTheme="majorHAnsi" w:cstheme="majorHAnsi"/>
        </w:rPr>
        <w:t>sanctions on Beijing over its purchase of Russian</w:t>
      </w:r>
      <w:r w:rsidRPr="003B76D9">
        <w:rPr>
          <w:rFonts w:asciiTheme="majorHAnsi" w:hAnsiTheme="majorHAnsi" w:cstheme="majorHAnsi"/>
          <w:sz w:val="16"/>
        </w:rPr>
        <w:t xml:space="preserve"> Su-35 fighter </w:t>
      </w:r>
      <w:r w:rsidRPr="003B76D9">
        <w:rPr>
          <w:rStyle w:val="StyleUnderline"/>
          <w:rFonts w:asciiTheme="majorHAnsi" w:hAnsiTheme="majorHAnsi" w:cstheme="majorHAnsi"/>
        </w:rPr>
        <w:t>jets</w:t>
      </w:r>
      <w:r w:rsidRPr="003B76D9">
        <w:rPr>
          <w:rFonts w:asciiTheme="majorHAnsi" w:hAnsiTheme="majorHAnsi" w:cstheme="majorHAnsi"/>
          <w:sz w:val="16"/>
        </w:rPr>
        <w:t xml:space="preserve"> and S-400 systems. </w:t>
      </w:r>
      <w:r w:rsidRPr="003B76D9">
        <w:rPr>
          <w:rStyle w:val="StyleUnderline"/>
          <w:rFonts w:asciiTheme="majorHAnsi" w:hAnsiTheme="majorHAnsi" w:cstheme="majorHAnsi"/>
        </w:rPr>
        <w:t xml:space="preserve">This </w:t>
      </w:r>
      <w:r w:rsidRPr="003B76D9">
        <w:rPr>
          <w:rFonts w:asciiTheme="majorHAnsi" w:hAnsiTheme="majorHAnsi" w:cstheme="majorHAnsi"/>
          <w:sz w:val="16"/>
        </w:rPr>
        <w:t xml:space="preserve">established a precedent and sent </w:t>
      </w:r>
      <w:r w:rsidRPr="003B76D9">
        <w:rPr>
          <w:rStyle w:val="StyleUnderline"/>
          <w:rFonts w:asciiTheme="majorHAnsi" w:hAnsiTheme="majorHAnsi" w:cstheme="majorHAnsi"/>
        </w:rPr>
        <w:t>a clear signal to Russian partners that the U.S. might impose sanctions on them as well.</w:t>
      </w:r>
      <w:r w:rsidRPr="003B76D9">
        <w:rPr>
          <w:rFonts w:asciiTheme="majorHAnsi" w:hAnsiTheme="majorHAnsi" w:cstheme="majorHAnsi"/>
          <w:sz w:val="16"/>
        </w:rPr>
        <w:t xml:space="preserve"> In fact, </w:t>
      </w:r>
      <w:r w:rsidRPr="003B76D9">
        <w:rPr>
          <w:rStyle w:val="StyleUnderline"/>
          <w:rFonts w:asciiTheme="majorHAnsi" w:hAnsiTheme="majorHAnsi" w:cstheme="majorHAnsi"/>
        </w:rPr>
        <w:t>it puts many countries at risk, including long-time partners of Moscow, like</w:t>
      </w:r>
      <w:r w:rsidRPr="003B76D9">
        <w:rPr>
          <w:rFonts w:asciiTheme="majorHAnsi" w:hAnsiTheme="majorHAnsi" w:cstheme="majorHAnsi"/>
          <w:sz w:val="16"/>
        </w:rPr>
        <w:t xml:space="preserve"> India, </w:t>
      </w:r>
      <w:r w:rsidRPr="003B76D9">
        <w:rPr>
          <w:rStyle w:val="StyleUnderline"/>
          <w:rFonts w:asciiTheme="majorHAnsi" w:hAnsiTheme="majorHAnsi" w:cstheme="majorHAnsi"/>
        </w:rPr>
        <w:t>Egypt</w:t>
      </w:r>
      <w:r w:rsidRPr="003B76D9">
        <w:rPr>
          <w:rFonts w:asciiTheme="majorHAnsi" w:hAnsiTheme="majorHAnsi" w:cstheme="majorHAnsi"/>
          <w:sz w:val="16"/>
        </w:rPr>
        <w:t xml:space="preserve">, and Algeria, as well as those with which it has recently begun to develop military-technical ties, such as Turkey, Vietnam, Pakistan, Qatar, Indonesia, Kuwait, Saudi Arabia, and the UAE. As a result, </w:t>
      </w:r>
      <w:r w:rsidRPr="003B76D9">
        <w:rPr>
          <w:rStyle w:val="StyleUnderline"/>
          <w:rFonts w:asciiTheme="majorHAnsi" w:hAnsiTheme="majorHAnsi" w:cstheme="majorHAnsi"/>
        </w:rPr>
        <w:t>changes in U.S.</w:t>
      </w:r>
      <w:r w:rsidRPr="003B76D9">
        <w:rPr>
          <w:rFonts w:asciiTheme="majorHAnsi" w:hAnsiTheme="majorHAnsi" w:cstheme="majorHAnsi"/>
          <w:sz w:val="16"/>
        </w:rPr>
        <w:t xml:space="preserve"> economic and political </w:t>
      </w:r>
      <w:r w:rsidRPr="003B76D9">
        <w:rPr>
          <w:rStyle w:val="StyleUnderline"/>
          <w:rFonts w:asciiTheme="majorHAnsi" w:hAnsiTheme="majorHAnsi" w:cstheme="majorHAnsi"/>
        </w:rPr>
        <w:t>relations</w:t>
      </w:r>
      <w:r w:rsidRPr="003B76D9">
        <w:rPr>
          <w:rFonts w:asciiTheme="majorHAnsi" w:hAnsiTheme="majorHAnsi" w:cstheme="majorHAnsi"/>
          <w:sz w:val="16"/>
        </w:rPr>
        <w:t xml:space="preserve"> with Saudi Arabia, Egypt, Turkey, or the UAE, for example, </w:t>
      </w:r>
      <w:r w:rsidRPr="003B76D9">
        <w:rPr>
          <w:rStyle w:val="StyleUnderline"/>
          <w:rFonts w:asciiTheme="majorHAnsi" w:hAnsiTheme="majorHAnsi" w:cstheme="majorHAnsi"/>
        </w:rPr>
        <w:t>can end up having a major impact on Russia’s export capabilities</w:t>
      </w:r>
      <w:r w:rsidRPr="003B76D9">
        <w:rPr>
          <w:rFonts w:asciiTheme="majorHAnsi" w:hAnsiTheme="majorHAnsi" w:cstheme="majorHAnsi"/>
          <w:sz w:val="16"/>
        </w:rPr>
        <w:t xml:space="preserve">. For </w:t>
      </w:r>
      <w:r w:rsidRPr="003B76D9">
        <w:rPr>
          <w:rStyle w:val="StyleUnderline"/>
          <w:rFonts w:asciiTheme="majorHAnsi" w:hAnsiTheme="majorHAnsi" w:cstheme="majorHAnsi"/>
        </w:rPr>
        <w:t>example, it was unclear whether Russia and India would manage to sign a contract on S-400 deliveries because of U.S. pressure</w:t>
      </w:r>
      <w:r w:rsidRPr="003B76D9">
        <w:rPr>
          <w:rFonts w:asciiTheme="majorHAnsi" w:hAnsiTheme="majorHAnsi" w:cstheme="majorHAnsi"/>
          <w:sz w:val="16"/>
        </w:rPr>
        <w:t xml:space="preserve">. In the end, </w:t>
      </w:r>
      <w:r w:rsidRPr="003B76D9">
        <w:rPr>
          <w:rStyle w:val="StyleUnderline"/>
          <w:rFonts w:asciiTheme="majorHAnsi" w:hAnsiTheme="majorHAnsi" w:cstheme="majorHAnsi"/>
        </w:rPr>
        <w:t xml:space="preserve">the two partners were able to find a solution and inked a $5.4 billion deal, but only after India received a presidential waiver from the U.S. </w:t>
      </w:r>
      <w:r w:rsidRPr="003B76D9">
        <w:rPr>
          <w:rFonts w:asciiTheme="majorHAnsi" w:hAnsiTheme="majorHAnsi" w:cstheme="majorHAnsi"/>
          <w:sz w:val="16"/>
        </w:rPr>
        <w:t xml:space="preserve">And just because India was able to find a solution, that doesn’t mean there won’t be issues with other contracts and clients. For now Russia’s biggest deals are with Egypt (helicopters, fighter jets, coastal defense systems, and more), Indonesia (Su-35 jets), Iraq (T-90s tanks), and Vietnam (T-90s tanks). The Gulf Cooperation Council states are also interested in Russian weapons, and Russia is expected to begin delivering the S-400 system to Turkey, a NATO member, later this year. Although the Russia-Turkey contract for the S-400 missile system has been presented by both sides as a done deal, it still seems uncertain. So far, Ankara hasn’t listened to U.S. requests to drop the deal, and Washington has </w:t>
      </w:r>
      <w:hyperlink r:id="rId102" w:history="1">
        <w:r w:rsidRPr="003B76D9">
          <w:rPr>
            <w:rFonts w:asciiTheme="majorHAnsi" w:hAnsiTheme="majorHAnsi" w:cstheme="majorHAnsi"/>
            <w:sz w:val="16"/>
          </w:rPr>
          <w:t>recently moved</w:t>
        </w:r>
      </w:hyperlink>
      <w:r w:rsidRPr="003B76D9">
        <w:rPr>
          <w:rFonts w:asciiTheme="majorHAnsi" w:hAnsiTheme="majorHAnsi" w:cstheme="majorHAnsi"/>
          <w:sz w:val="16"/>
        </w:rPr>
        <w:t xml:space="preserve"> to take more aggressive action, suspending Turkey’s participation in the F-35 program. It is unclear what additional steps the U.S. is prepared to take vis-à-vis its ally, but in the end the fate of the Moscow-Ankara deal will determine what happens with other potential partners in the Middle East, like Saudi Arabia, the UAE, and Qatar, as well as elsewhere. The same applies to the new Russia-Egypt contract for Su-35 fighters. Egypt is among most important U.S. partners in the region and its continuous interest in Russian arms annoys Washington. However, it seems unlikely that the U.S. will sanction Egypt given the weak state of its economy; such a move would also present political issues and would undermine the position of Egyptian President Abdel-Fattah el-Sissi. That said, </w:t>
      </w:r>
      <w:r w:rsidRPr="003B76D9">
        <w:rPr>
          <w:rStyle w:val="StyleUnderline"/>
          <w:rFonts w:asciiTheme="majorHAnsi" w:hAnsiTheme="majorHAnsi" w:cstheme="majorHAnsi"/>
        </w:rPr>
        <w:t>the U.S. has the capacity to</w:t>
      </w:r>
      <w:r w:rsidRPr="003B76D9">
        <w:rPr>
          <w:rFonts w:asciiTheme="majorHAnsi" w:hAnsiTheme="majorHAnsi" w:cstheme="majorHAnsi"/>
          <w:sz w:val="16"/>
        </w:rPr>
        <w:t xml:space="preserve"> effectively </w:t>
      </w:r>
      <w:r w:rsidRPr="003B76D9">
        <w:rPr>
          <w:rStyle w:val="StyleUnderline"/>
          <w:rFonts w:asciiTheme="majorHAnsi" w:hAnsiTheme="majorHAnsi" w:cstheme="majorHAnsi"/>
        </w:rPr>
        <w:t>influence its partners’ behavior and to limit Moscow’s opportunities to expand its</w:t>
      </w:r>
      <w:r w:rsidRPr="003B76D9">
        <w:rPr>
          <w:rFonts w:asciiTheme="majorHAnsi" w:hAnsiTheme="majorHAnsi" w:cstheme="majorHAnsi"/>
          <w:sz w:val="16"/>
        </w:rPr>
        <w:t xml:space="preserve"> share of the </w:t>
      </w:r>
      <w:r w:rsidRPr="003B76D9">
        <w:rPr>
          <w:rStyle w:val="StyleUnderline"/>
          <w:rFonts w:asciiTheme="majorHAnsi" w:hAnsiTheme="majorHAnsi" w:cstheme="majorHAnsi"/>
        </w:rPr>
        <w:t>arms market in the most attractive regions</w:t>
      </w:r>
      <w:r w:rsidRPr="003B76D9">
        <w:rPr>
          <w:rFonts w:asciiTheme="majorHAnsi" w:hAnsiTheme="majorHAnsi" w:cstheme="majorHAnsi"/>
          <w:sz w:val="16"/>
        </w:rPr>
        <w:t xml:space="preserve">: </w:t>
      </w:r>
      <w:r w:rsidRPr="003B76D9">
        <w:rPr>
          <w:rStyle w:val="StyleUnderline"/>
          <w:rFonts w:asciiTheme="majorHAnsi" w:hAnsiTheme="majorHAnsi" w:cstheme="majorHAnsi"/>
        </w:rPr>
        <w:t>The Middle East and Asia. However, if the U.S. continues exerting pressure on its partners over Russia,</w:t>
      </w:r>
      <w:r w:rsidRPr="003B76D9">
        <w:rPr>
          <w:rFonts w:asciiTheme="majorHAnsi" w:hAnsiTheme="majorHAnsi" w:cstheme="majorHAnsi"/>
          <w:sz w:val="16"/>
        </w:rPr>
        <w:t xml:space="preserve"> </w:t>
      </w:r>
      <w:r w:rsidRPr="003B76D9">
        <w:rPr>
          <w:rStyle w:val="StyleUnderline"/>
          <w:rFonts w:asciiTheme="majorHAnsi" w:hAnsiTheme="majorHAnsi" w:cstheme="majorHAnsi"/>
        </w:rPr>
        <w:t>it runs the risk of provoking increasing opposition</w:t>
      </w:r>
      <w:r w:rsidRPr="003B76D9">
        <w:rPr>
          <w:rFonts w:asciiTheme="majorHAnsi" w:hAnsiTheme="majorHAnsi" w:cstheme="majorHAnsi"/>
          <w:sz w:val="16"/>
        </w:rPr>
        <w:t xml:space="preserve">. Moreover, it is unclear what mechanisms Washington is going to use to implement secondary sanctions or what incentives it could offer its partners to stop cooperating with Russia. Otherwise, </w:t>
      </w:r>
      <w:r w:rsidRPr="003B76D9">
        <w:rPr>
          <w:rStyle w:val="StyleUnderline"/>
          <w:rFonts w:asciiTheme="majorHAnsi" w:hAnsiTheme="majorHAnsi" w:cstheme="majorHAnsi"/>
        </w:rPr>
        <w:t>the U.S. will</w:t>
      </w:r>
      <w:r w:rsidRPr="003B76D9">
        <w:rPr>
          <w:rFonts w:asciiTheme="majorHAnsi" w:hAnsiTheme="majorHAnsi" w:cstheme="majorHAnsi"/>
          <w:sz w:val="16"/>
        </w:rPr>
        <w:t xml:space="preserve"> need to </w:t>
      </w:r>
      <w:r w:rsidRPr="003B76D9">
        <w:rPr>
          <w:rStyle w:val="StyleUnderline"/>
          <w:rFonts w:asciiTheme="majorHAnsi" w:hAnsiTheme="majorHAnsi" w:cstheme="majorHAnsi"/>
        </w:rPr>
        <w:t>act against its partners,</w:t>
      </w:r>
      <w:r w:rsidRPr="003B76D9">
        <w:rPr>
          <w:rFonts w:asciiTheme="majorHAnsi" w:hAnsiTheme="majorHAnsi" w:cstheme="majorHAnsi"/>
          <w:sz w:val="16"/>
        </w:rPr>
        <w:t xml:space="preserve"> which might end up having the opposite effect, </w:t>
      </w:r>
      <w:r w:rsidRPr="003B76D9">
        <w:rPr>
          <w:rStyle w:val="StyleUnderline"/>
          <w:rFonts w:asciiTheme="majorHAnsi" w:hAnsiTheme="majorHAnsi" w:cstheme="majorHAnsi"/>
        </w:rPr>
        <w:t>prompting them to seek closer ties with Moscow as a counter-balance to excessive U.S. pressure.</w:t>
      </w:r>
      <w:r w:rsidRPr="003B76D9">
        <w:rPr>
          <w:rFonts w:asciiTheme="majorHAnsi" w:hAnsiTheme="majorHAnsi" w:cstheme="majorHAnsi"/>
          <w:sz w:val="16"/>
        </w:rPr>
        <w:t xml:space="preserve"> Regional demand: The growing Middle Eastern market Although Asia and Oceania remain the world’s largest arms market, accounting for 40% of total imports, countries in the region have started to import less. By contrast, across the Middle East, the demand for arms is only expected to grow, driven by ongoing conflicts (such as those in Syria, Yemen, and Libya), the fragile security situation, and the threat of military confrontation between state and non-state actors. According to SIPRI, over the last decade the region’s arms imports grew by 75% from 20% of the global total in 2009-13 to 35% in 2014-18. Russia is not alone in looking to the Middle East as a source of growth, however. Indeed, as the most attractive and lucrative arms market, the Middle East attracts all the major arms exporters and the competition is fierce. At present, Middle Eastern countries import only 10% of their arms from Russia, while 54% comes from the U.S. and 9% from France. Therefore, Russia’s presence in the market is quite limited, although it is growing thanks to the Kremlin’s outreach to regional arms importers. In last year’s </w:t>
      </w:r>
      <w:hyperlink r:id="rId103" w:history="1">
        <w:r w:rsidRPr="003B76D9">
          <w:rPr>
            <w:rFonts w:asciiTheme="majorHAnsi" w:hAnsiTheme="majorHAnsi" w:cstheme="majorHAnsi"/>
            <w:sz w:val="16"/>
          </w:rPr>
          <w:t>SIPRI report</w:t>
        </w:r>
      </w:hyperlink>
      <w:r w:rsidRPr="003B76D9">
        <w:rPr>
          <w:rFonts w:asciiTheme="majorHAnsi" w:hAnsiTheme="majorHAnsi" w:cstheme="majorHAnsi"/>
          <w:sz w:val="16"/>
        </w:rPr>
        <w:t xml:space="preserve"> Russia was not even in top three arms exporters to the region. As it looks to ramp up its exports, </w:t>
      </w:r>
      <w:r w:rsidRPr="003B76D9">
        <w:rPr>
          <w:rStyle w:val="StyleUnderline"/>
          <w:rFonts w:asciiTheme="majorHAnsi" w:hAnsiTheme="majorHAnsi" w:cstheme="majorHAnsi"/>
        </w:rPr>
        <w:t xml:space="preserve">Moscow is highly dependent on the broader political and economic situation in the Middle East. Given the fact that the majority of the regional actors </w:t>
      </w:r>
      <w:r w:rsidRPr="003B76D9">
        <w:rPr>
          <w:rFonts w:asciiTheme="majorHAnsi" w:hAnsiTheme="majorHAnsi" w:cstheme="majorHAnsi"/>
          <w:sz w:val="16"/>
        </w:rPr>
        <w:t xml:space="preserve">— Saudi Arabia, </w:t>
      </w:r>
      <w:r w:rsidRPr="003B76D9">
        <w:rPr>
          <w:rStyle w:val="StyleUnderline"/>
          <w:rFonts w:asciiTheme="majorHAnsi" w:hAnsiTheme="majorHAnsi" w:cstheme="majorHAnsi"/>
        </w:rPr>
        <w:t>Egypt</w:t>
      </w:r>
      <w:r w:rsidRPr="003B76D9">
        <w:rPr>
          <w:rFonts w:asciiTheme="majorHAnsi" w:hAnsiTheme="majorHAnsi" w:cstheme="majorHAnsi"/>
          <w:sz w:val="16"/>
        </w:rPr>
        <w:t xml:space="preserve">, UAE, Qatar, Turkey, Jordan, and Kuwait — </w:t>
      </w:r>
      <w:r w:rsidRPr="003B76D9">
        <w:rPr>
          <w:rStyle w:val="StyleUnderline"/>
          <w:rFonts w:asciiTheme="majorHAnsi" w:hAnsiTheme="majorHAnsi" w:cstheme="majorHAnsi"/>
        </w:rPr>
        <w:t xml:space="preserve">are U.S. allies and importers of American arms, Russia finds itself in a very tricky situation. </w:t>
      </w:r>
      <w:r w:rsidRPr="003B76D9">
        <w:rPr>
          <w:rFonts w:asciiTheme="majorHAnsi" w:hAnsiTheme="majorHAnsi" w:cstheme="majorHAnsi"/>
          <w:sz w:val="16"/>
        </w:rPr>
        <w:t xml:space="preserve">European exporters are also ramping up their regional presence. In recent years, the leaders of the European arms industry — France, Germany, the UK, and Italy — increased their share of the global arms market by boosting their exports to the Middle East. France is the major Russian competitor in Egypt, which imports 37% of its arms from France against 30% from Russia. In this sense, Egypt plays both sides, trying to diversify its suppliers: In 2015 Cairo signed a deal with Moscow for 50 Russian MiG-29 fighters as well as with Paris for 24 </w:t>
      </w:r>
      <w:hyperlink r:id="rId104" w:history="1">
        <w:r w:rsidRPr="003B76D9">
          <w:rPr>
            <w:rFonts w:asciiTheme="majorHAnsi" w:hAnsiTheme="majorHAnsi" w:cstheme="majorHAnsi"/>
            <w:sz w:val="16"/>
          </w:rPr>
          <w:t>Rafale</w:t>
        </w:r>
      </w:hyperlink>
      <w:r w:rsidRPr="003B76D9">
        <w:rPr>
          <w:rFonts w:asciiTheme="majorHAnsi" w:hAnsiTheme="majorHAnsi" w:cstheme="majorHAnsi"/>
          <w:sz w:val="16"/>
        </w:rPr>
        <w:t xml:space="preserve"> jets. Algeria, a long-time major customer, imported 66% of its arms from Russia in 2014-18, although imports from Germany account for 10% of its total as well. The current political turmoil in Algeria might well result in a change in Russia’s market share and a shift in favor of European producers. The UAE, Qatar, Saudi Arabia, and Turkey — where Russia is currently seeking new contracts — also import a significant share of their arms from the U.S. and European suppliers. Therefore, </w:t>
      </w:r>
      <w:r w:rsidRPr="003B76D9">
        <w:rPr>
          <w:rStyle w:val="StyleUnderline"/>
          <w:rFonts w:asciiTheme="majorHAnsi" w:hAnsiTheme="majorHAnsi" w:cstheme="majorHAnsi"/>
        </w:rPr>
        <w:t>Russia’s position in the regional and global arms market is getting more complicated and difficult given Moscow’s declining share of total exports</w:t>
      </w:r>
      <w:r w:rsidRPr="003B76D9">
        <w:rPr>
          <w:rFonts w:asciiTheme="majorHAnsi" w:hAnsiTheme="majorHAnsi" w:cstheme="majorHAnsi"/>
          <w:sz w:val="16"/>
        </w:rPr>
        <w:t xml:space="preserve">, decreasing imports in Asia and Oceania, </w:t>
      </w:r>
      <w:r w:rsidRPr="003B76D9">
        <w:rPr>
          <w:rStyle w:val="StyleUnderline"/>
          <w:rFonts w:asciiTheme="majorHAnsi" w:hAnsiTheme="majorHAnsi" w:cstheme="majorHAnsi"/>
        </w:rPr>
        <w:t>and rising competition in the Middle East.</w:t>
      </w:r>
      <w:r w:rsidRPr="003B76D9">
        <w:rPr>
          <w:rFonts w:asciiTheme="majorHAnsi" w:hAnsiTheme="majorHAnsi" w:cstheme="majorHAnsi"/>
          <w:sz w:val="16"/>
        </w:rPr>
        <w:t xml:space="preserve"> In addition, </w:t>
      </w:r>
      <w:r w:rsidRPr="003B76D9">
        <w:rPr>
          <w:rStyle w:val="StyleUnderline"/>
          <w:rFonts w:asciiTheme="majorHAnsi" w:hAnsiTheme="majorHAnsi" w:cstheme="majorHAnsi"/>
        </w:rPr>
        <w:t>growing U.S. pressure on Russia via its secondary sanctions puts Moscow in a very challenging situation that will make it harder to sign big new contracts and increase its arms exports. Despite all of these difficulties Moscow is working hard to get new deals</w:t>
      </w:r>
      <w:r w:rsidRPr="003B76D9">
        <w:rPr>
          <w:rFonts w:asciiTheme="majorHAnsi" w:hAnsiTheme="majorHAnsi" w:cstheme="majorHAnsi"/>
          <w:sz w:val="16"/>
        </w:rPr>
        <w:t xml:space="preserve">, both </w:t>
      </w:r>
      <w:r w:rsidRPr="003B76D9">
        <w:rPr>
          <w:rStyle w:val="StyleUnderline"/>
          <w:rFonts w:asciiTheme="majorHAnsi" w:hAnsiTheme="majorHAnsi" w:cstheme="majorHAnsi"/>
        </w:rPr>
        <w:t>in the Middle East</w:t>
      </w:r>
      <w:r w:rsidRPr="003B76D9">
        <w:rPr>
          <w:rFonts w:asciiTheme="majorHAnsi" w:hAnsiTheme="majorHAnsi" w:cstheme="majorHAnsi"/>
          <w:sz w:val="16"/>
        </w:rPr>
        <w:t xml:space="preserve"> — the world’s fastest-growing and the most attractive arms market — and elsewhere, as part of a broader effort to maintain its status as a leading arms supplier. However, </w:t>
      </w:r>
      <w:r w:rsidRPr="003B76D9">
        <w:rPr>
          <w:rStyle w:val="StyleUnderline"/>
          <w:rFonts w:asciiTheme="majorHAnsi" w:hAnsiTheme="majorHAnsi" w:cstheme="majorHAnsi"/>
        </w:rPr>
        <w:t>given the geopolitical headwinds and intense competition, maintaining that status looks like it will be an increasing challenge in the years ahead.</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Previous suspensions on arms sales prove Egypt will try to diversify if the US blocks sales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Thomas 17</w:t>
      </w:r>
      <w:r w:rsidRPr="003B76D9">
        <w:rPr>
          <w:rFonts w:asciiTheme="majorHAnsi" w:hAnsiTheme="majorHAnsi" w:cstheme="majorHAnsi"/>
        </w:rPr>
        <w:t xml:space="preserve"> – Analyst in Middle Eastern Affairs at Congressional Research Service. (Clayton, 10/11/17, “Arms Sales in the Middle East: Trends and Analytical Perspectives for U.S. Policy,” </w:t>
      </w:r>
      <w:hyperlink r:id="rId105" w:history="1">
        <w:r w:rsidRPr="003B76D9">
          <w:rPr>
            <w:rStyle w:val="Hyperlink"/>
            <w:rFonts w:asciiTheme="majorHAnsi" w:hAnsiTheme="majorHAnsi" w:cstheme="majorHAnsi"/>
          </w:rPr>
          <w:t>https://fas.org/sgp/crs/mideast/R44984.pdf)</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From 2008 to 2011</w:t>
      </w:r>
      <w:r w:rsidRPr="003B76D9">
        <w:rPr>
          <w:rFonts w:asciiTheme="majorHAnsi" w:hAnsiTheme="majorHAnsi" w:cstheme="majorHAnsi"/>
          <w:sz w:val="16"/>
        </w:rPr>
        <w:t xml:space="preserve">, fully </w:t>
      </w:r>
      <w:r w:rsidRPr="003B76D9">
        <w:rPr>
          <w:rStyle w:val="StyleUnderline"/>
          <w:rFonts w:asciiTheme="majorHAnsi" w:hAnsiTheme="majorHAnsi" w:cstheme="majorHAnsi"/>
        </w:rPr>
        <w:t xml:space="preserve">76% of Egyptian arms acquisitions came from the United States; that figure dropped to 49% from 2012 to 2015, as Western European </w:t>
      </w:r>
      <w:r w:rsidRPr="003B76D9">
        <w:rPr>
          <w:rFonts w:asciiTheme="majorHAnsi" w:hAnsiTheme="majorHAnsi" w:cstheme="majorHAnsi"/>
          <w:sz w:val="16"/>
        </w:rPr>
        <w:t>(</w:t>
      </w:r>
      <w:r w:rsidRPr="003B76D9">
        <w:rPr>
          <w:rStyle w:val="StyleUnderline"/>
          <w:rFonts w:asciiTheme="majorHAnsi" w:hAnsiTheme="majorHAnsi" w:cstheme="majorHAnsi"/>
        </w:rPr>
        <w:t xml:space="preserve">30%) and Russian (13%) suppliers stepped in to fill the gap. </w:t>
      </w:r>
      <w:r w:rsidRPr="003B76D9">
        <w:rPr>
          <w:rFonts w:asciiTheme="majorHAnsi" w:hAnsiTheme="majorHAnsi" w:cstheme="majorHAnsi"/>
          <w:sz w:val="16"/>
        </w:rPr>
        <w:t xml:space="preserve">Most of </w:t>
      </w:r>
      <w:r w:rsidRPr="003B76D9">
        <w:rPr>
          <w:rStyle w:val="StyleUnderline"/>
          <w:rFonts w:asciiTheme="majorHAnsi" w:hAnsiTheme="majorHAnsi" w:cstheme="majorHAnsi"/>
        </w:rPr>
        <w:t xml:space="preserve">Egypt’s military assets </w:t>
      </w:r>
      <w:r w:rsidRPr="003B76D9">
        <w:rPr>
          <w:rFonts w:asciiTheme="majorHAnsi" w:hAnsiTheme="majorHAnsi" w:cstheme="majorHAnsi"/>
          <w:sz w:val="16"/>
        </w:rPr>
        <w:t xml:space="preserve">(including both its air fleet and many of its tanks) </w:t>
      </w:r>
      <w:r w:rsidRPr="003B76D9">
        <w:rPr>
          <w:rStyle w:val="StyleUnderline"/>
          <w:rFonts w:asciiTheme="majorHAnsi" w:hAnsiTheme="majorHAnsi" w:cstheme="majorHAnsi"/>
        </w:rPr>
        <w:t>are divided between higher-end American equipment and older Eastern European systems. A</w:t>
      </w:r>
      <w:r w:rsidRPr="003B76D9">
        <w:rPr>
          <w:rFonts w:asciiTheme="majorHAnsi" w:hAnsiTheme="majorHAnsi" w:cstheme="majorHAnsi"/>
          <w:sz w:val="16"/>
        </w:rPr>
        <w:t xml:space="preserve">lthough diversification may lessen Egypt’s dependence on any one supplier to some extent, it also raises the level of complexity Egypt faces in maintaining diverse weapons systems and juggling multiple supplier relationships. Some specific </w:t>
      </w:r>
      <w:r w:rsidRPr="003B76D9">
        <w:rPr>
          <w:rStyle w:val="StyleUnderline"/>
          <w:rFonts w:asciiTheme="majorHAnsi" w:hAnsiTheme="majorHAnsi" w:cstheme="majorHAnsi"/>
        </w:rPr>
        <w:t>recent transactions illustrate</w:t>
      </w:r>
      <w:r w:rsidRPr="003B76D9">
        <w:rPr>
          <w:rFonts w:asciiTheme="majorHAnsi" w:hAnsiTheme="majorHAnsi" w:cstheme="majorHAnsi"/>
          <w:sz w:val="16"/>
        </w:rPr>
        <w:t xml:space="preserve"> apparent </w:t>
      </w:r>
      <w:r w:rsidRPr="003B76D9">
        <w:rPr>
          <w:rStyle w:val="StyleUnderline"/>
          <w:rFonts w:asciiTheme="majorHAnsi" w:hAnsiTheme="majorHAnsi" w:cstheme="majorHAnsi"/>
        </w:rPr>
        <w:t>Egyptian attempts to diversify in the aftermath of the Obama Administration’s reaction to the 2013 military intervention</w:t>
      </w:r>
      <w:r w:rsidRPr="003B76D9">
        <w:rPr>
          <w:rFonts w:asciiTheme="majorHAnsi" w:hAnsiTheme="majorHAnsi" w:cstheme="majorHAnsi"/>
          <w:sz w:val="16"/>
        </w:rPr>
        <w:t xml:space="preserve">. </w:t>
      </w:r>
      <w:r w:rsidRPr="003B76D9">
        <w:rPr>
          <w:rStyle w:val="StyleUnderline"/>
          <w:rFonts w:asciiTheme="majorHAnsi" w:hAnsiTheme="majorHAnsi" w:cstheme="majorHAnsi"/>
        </w:rPr>
        <w:t>In</w:t>
      </w:r>
      <w:r w:rsidRPr="003B76D9">
        <w:rPr>
          <w:rFonts w:asciiTheme="majorHAnsi" w:hAnsiTheme="majorHAnsi" w:cstheme="majorHAnsi"/>
          <w:sz w:val="16"/>
        </w:rPr>
        <w:t xml:space="preserve"> February </w:t>
      </w:r>
      <w:r w:rsidRPr="003B76D9">
        <w:rPr>
          <w:rStyle w:val="StyleUnderline"/>
          <w:rFonts w:asciiTheme="majorHAnsi" w:hAnsiTheme="majorHAnsi" w:cstheme="majorHAnsi"/>
        </w:rPr>
        <w:t>2014, Egypt signed a $3 billion weapons deal with Russia</w:t>
      </w:r>
      <w:r w:rsidRPr="003B76D9">
        <w:rPr>
          <w:rFonts w:asciiTheme="majorHAnsi" w:hAnsiTheme="majorHAnsi" w:cstheme="majorHAnsi"/>
          <w:sz w:val="16"/>
        </w:rPr>
        <w:t xml:space="preserve">. </w:t>
      </w:r>
      <w:r w:rsidRPr="003B76D9">
        <w:rPr>
          <w:rStyle w:val="StyleUnderline"/>
          <w:rFonts w:asciiTheme="majorHAnsi" w:hAnsiTheme="majorHAnsi" w:cstheme="majorHAnsi"/>
        </w:rPr>
        <w:t>Two months later, the United States went through with a sale of Apache helicopters that had been frozen because of the 2013 military intervention</w:t>
      </w:r>
      <w:r w:rsidRPr="003B76D9">
        <w:rPr>
          <w:rFonts w:asciiTheme="majorHAnsi" w:hAnsiTheme="majorHAnsi" w:cstheme="majorHAnsi"/>
          <w:sz w:val="16"/>
        </w:rPr>
        <w:t xml:space="preserve"> and its aftermath, </w:t>
      </w:r>
      <w:r w:rsidRPr="003B76D9">
        <w:rPr>
          <w:rStyle w:val="StyleUnderline"/>
          <w:rFonts w:asciiTheme="majorHAnsi" w:hAnsiTheme="majorHAnsi" w:cstheme="majorHAnsi"/>
        </w:rPr>
        <w:t>although the Obama Administration continued to withhold delivery of more than a dozen F-16s. That delay ended in March 2015, and the F-16s arrived in Egypt</w:t>
      </w:r>
      <w:r w:rsidRPr="003B76D9">
        <w:rPr>
          <w:rFonts w:asciiTheme="majorHAnsi" w:hAnsiTheme="majorHAnsi" w:cstheme="majorHAnsi"/>
          <w:sz w:val="16"/>
        </w:rPr>
        <w:t xml:space="preserve"> in November of that year. Meanwhile, </w:t>
      </w:r>
      <w:r w:rsidRPr="003B76D9">
        <w:rPr>
          <w:rStyle w:val="StyleUnderline"/>
          <w:rFonts w:asciiTheme="majorHAnsi" w:hAnsiTheme="majorHAnsi" w:cstheme="majorHAnsi"/>
        </w:rPr>
        <w:t>Egypt has strengthened its relationship with European suppliers, especially France</w:t>
      </w:r>
      <w:r w:rsidRPr="003B76D9">
        <w:rPr>
          <w:rFonts w:asciiTheme="majorHAnsi" w:hAnsiTheme="majorHAnsi" w:cstheme="majorHAnsi"/>
          <w:sz w:val="16"/>
        </w:rPr>
        <w:t xml:space="preserve">, despite European uneasiness regarding Sisi’s post-2013 crackdown against dissent. </w:t>
      </w:r>
      <w:r w:rsidRPr="003B76D9">
        <w:rPr>
          <w:rStyle w:val="StyleUnderline"/>
          <w:rFonts w:asciiTheme="majorHAnsi" w:hAnsiTheme="majorHAnsi" w:cstheme="majorHAnsi"/>
        </w:rPr>
        <w:t>Egypt and France concluded a $5.2 billion deal</w:t>
      </w:r>
      <w:r w:rsidRPr="003B76D9">
        <w:rPr>
          <w:rFonts w:asciiTheme="majorHAnsi" w:hAnsiTheme="majorHAnsi" w:cstheme="majorHAnsi"/>
          <w:sz w:val="16"/>
        </w:rPr>
        <w:t xml:space="preserve"> for 24 Rafale fighter jets in February 2015, and seven months later, Egypt agreed to buy two Mistral helicopter carriers for more than $1 billion.42 The two countries signed another agreement, worth more than $1 billion, in April 2016 for additional ships, fighter jets, and a military satellite communication system.43 </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Past suspensions prove Russia will strengthen ties with Egypt if the US ends arms sales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Kearns 18</w:t>
      </w:r>
      <w:r w:rsidRPr="003B76D9">
        <w:rPr>
          <w:rFonts w:asciiTheme="majorHAnsi" w:hAnsiTheme="majorHAnsi" w:cstheme="majorHAnsi"/>
        </w:rPr>
        <w:t xml:space="preserve"> – William F. Buckley Fellow in Political Journalism at the National Review Institute.  (Madeleine, 06/26/18, “What Would Happen if Russia Flipped Egypt?,” </w:t>
      </w:r>
      <w:hyperlink r:id="rId106" w:history="1">
        <w:r w:rsidRPr="003B76D9">
          <w:rPr>
            <w:rFonts w:asciiTheme="majorHAnsi" w:hAnsiTheme="majorHAnsi" w:cstheme="majorHAnsi"/>
          </w:rPr>
          <w:t>https://www.nationalreview.com/2018/06/russia-egypt-relationship-foreign-policy/)</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4"/>
        </w:rPr>
      </w:pPr>
      <w:r w:rsidRPr="003B76D9">
        <w:rPr>
          <w:rFonts w:asciiTheme="majorHAnsi" w:hAnsiTheme="majorHAnsi" w:cstheme="majorHAnsi"/>
          <w:sz w:val="14"/>
        </w:rPr>
        <w:t xml:space="preserve">Despite the constant media scrutiny of President Trump’s foreign policy, experts say that </w:t>
      </w:r>
      <w:r w:rsidRPr="003B76D9">
        <w:rPr>
          <w:rStyle w:val="StyleUnderline"/>
          <w:rFonts w:asciiTheme="majorHAnsi" w:hAnsiTheme="majorHAnsi" w:cstheme="majorHAnsi"/>
        </w:rPr>
        <w:t>the U.S. relationship with Egypt has been overlooked</w:t>
      </w:r>
      <w:r w:rsidRPr="003B76D9">
        <w:rPr>
          <w:rFonts w:asciiTheme="majorHAnsi" w:hAnsiTheme="majorHAnsi" w:cstheme="majorHAnsi"/>
          <w:sz w:val="14"/>
        </w:rPr>
        <w:t xml:space="preserve">. </w:t>
      </w:r>
      <w:r w:rsidRPr="003B76D9">
        <w:rPr>
          <w:rStyle w:val="StyleUnderline"/>
          <w:rFonts w:asciiTheme="majorHAnsi" w:hAnsiTheme="majorHAnsi" w:cstheme="majorHAnsi"/>
        </w:rPr>
        <w:t>This is particularly concerning given the strengthening ties between Cairo and Moscow</w:t>
      </w:r>
      <w:r w:rsidRPr="003B76D9">
        <w:rPr>
          <w:rFonts w:asciiTheme="majorHAnsi" w:hAnsiTheme="majorHAnsi" w:cstheme="majorHAnsi"/>
          <w:sz w:val="14"/>
        </w:rPr>
        <w:t xml:space="preserve">. Anna Borshchevskaya, the Ira Weiner Fellow at the Washington Institute, focuses on Russia’s policy toward the Middle East. Here, she talks with National Review about the dangers posed by an Egypt–Russia alliance. Madeleine Kearns: In 2013, the Egyptian president Mohammed Morsi of the Muslim Brotherhood was ousted by a military coup. In response, the Obama administration treated his replacement, President Abdel Fattah el-Sisi, harshly. Has the Obama administration’s flirtation with the Muslim Brotherhood weakened the U.S.–Egyptian relationship? If so, how? Anna Borshchevskaya: Yes, it has. </w:t>
      </w:r>
      <w:r w:rsidRPr="003B76D9">
        <w:rPr>
          <w:rStyle w:val="StyleUnderline"/>
          <w:rFonts w:asciiTheme="majorHAnsi" w:hAnsiTheme="majorHAnsi" w:cstheme="majorHAnsi"/>
        </w:rPr>
        <w:t xml:space="preserve">Egypt grew increasingly mistrustful of the U.S. </w:t>
      </w:r>
      <w:r w:rsidRPr="003B76D9">
        <w:rPr>
          <w:rFonts w:asciiTheme="majorHAnsi" w:hAnsiTheme="majorHAnsi" w:cstheme="majorHAnsi"/>
          <w:sz w:val="14"/>
        </w:rPr>
        <w:t xml:space="preserve">because of this flirtation. Perhaps more important, though, </w:t>
      </w:r>
      <w:r w:rsidRPr="003B76D9">
        <w:rPr>
          <w:rStyle w:val="StyleUnderline"/>
          <w:rFonts w:asciiTheme="majorHAnsi" w:hAnsiTheme="majorHAnsi" w:cstheme="majorHAnsi"/>
        </w:rPr>
        <w:t xml:space="preserve">Washington delayed weapons deliveries to Egypt; it withheld military aid and later halted the nascent bilateral strategic dialogue. These steps suggested to Cairo that the U.S. was disengaging, it wasn’t paying attention to its needs, and the relationship began to deteriorate. </w:t>
      </w:r>
      <w:r w:rsidRPr="003B76D9">
        <w:rPr>
          <w:rFonts w:asciiTheme="majorHAnsi" w:hAnsiTheme="majorHAnsi" w:cstheme="majorHAnsi"/>
          <w:sz w:val="14"/>
        </w:rPr>
        <w:t xml:space="preserve">MK: By contrast, and as his critics have noted, President Trump has a warmer approach to el-Sisi. So far he has invited him to the White House and engaged him with personal phone calls. Does this signify a change in policy? AB: It’s unclear, in part because we often see contradictions between what Trump does and what his administration does. We often see Trump behaving in one way toward Putin, for example, and his administration in another. It is Trump, for instance, who personally keeps inviting Putin to a summit, and he congratulated him on the election even as it was written to him in all caps, “DO NOT CONGRATULATE.” Another example is in Afghanistan. Trump initially wanted to essentially outsource Afghanistan to private contractors, but in the end the policy that came out did no such thing and frankly was better than his predecessor’s. It certainly appeared to take past mistakes into account, one of which was announcing a specific date for a military withdrawal. This of course is a more positive example. My basic point is that it’s hard to tell where things will end up, and I do sense that </w:t>
      </w:r>
      <w:r w:rsidRPr="003B76D9">
        <w:rPr>
          <w:rStyle w:val="StyleUnderline"/>
          <w:rFonts w:asciiTheme="majorHAnsi" w:hAnsiTheme="majorHAnsi" w:cstheme="majorHAnsi"/>
        </w:rPr>
        <w:t xml:space="preserve">policymakers aren’t taking seriously the possibility that Russia could flip Egypt. </w:t>
      </w:r>
      <w:r w:rsidRPr="003B76D9">
        <w:rPr>
          <w:rFonts w:asciiTheme="majorHAnsi" w:hAnsiTheme="majorHAnsi" w:cstheme="majorHAnsi"/>
          <w:sz w:val="14"/>
        </w:rPr>
        <w:t xml:space="preserve">MK: Why do you think the U.S. isn’t yet taking Russia’s interest in Egypt seriously? And what would your advice be to the Trump administration going forward? AB: It seems the U.S. isn’t taking seriously the growing relationship between Cairo and Moscow. Analysts and </w:t>
      </w:r>
      <w:r w:rsidRPr="003B76D9">
        <w:rPr>
          <w:rStyle w:val="StyleUnderline"/>
          <w:rFonts w:asciiTheme="majorHAnsi" w:hAnsiTheme="majorHAnsi" w:cstheme="majorHAnsi"/>
        </w:rPr>
        <w:t xml:space="preserve">policymakers often </w:t>
      </w:r>
      <w:r w:rsidRPr="003B76D9">
        <w:rPr>
          <w:rFonts w:asciiTheme="majorHAnsi" w:hAnsiTheme="majorHAnsi" w:cstheme="majorHAnsi"/>
          <w:sz w:val="14"/>
        </w:rPr>
        <w:t xml:space="preserve">tend to </w:t>
      </w:r>
      <w:r w:rsidRPr="003B76D9">
        <w:rPr>
          <w:rStyle w:val="StyleUnderline"/>
          <w:rFonts w:asciiTheme="majorHAnsi" w:hAnsiTheme="majorHAnsi" w:cstheme="majorHAnsi"/>
        </w:rPr>
        <w:t>dismiss Cairo’s flirtation with Moscow as mere posturing, an attempt to get a better deal from the U.S. but nothing more. This would be a mistake. Egypt, by expert accounts,</w:t>
      </w:r>
      <w:r w:rsidRPr="003B76D9">
        <w:rPr>
          <w:rFonts w:asciiTheme="majorHAnsi" w:hAnsiTheme="majorHAnsi" w:cstheme="majorHAnsi"/>
          <w:sz w:val="14"/>
        </w:rPr>
        <w:t xml:space="preserve"> truly </w:t>
      </w:r>
      <w:r w:rsidRPr="003B76D9">
        <w:rPr>
          <w:rStyle w:val="StyleUnderline"/>
          <w:rFonts w:asciiTheme="majorHAnsi" w:hAnsiTheme="majorHAnsi" w:cstheme="majorHAnsi"/>
        </w:rPr>
        <w:t xml:space="preserve">is interested in diversifying away from the U.S.; it’s not just mere posturing. </w:t>
      </w:r>
      <w:r w:rsidRPr="003B76D9">
        <w:rPr>
          <w:rFonts w:asciiTheme="majorHAnsi" w:hAnsiTheme="majorHAnsi" w:cstheme="majorHAnsi"/>
          <w:sz w:val="14"/>
        </w:rPr>
        <w:t xml:space="preserve">And given the history of Moscow’s ties with Egypt, it’s not surprising that Cairo is turning to Moscow again. </w:t>
      </w:r>
      <w:r w:rsidRPr="003B76D9">
        <w:rPr>
          <w:rStyle w:val="StyleUnderline"/>
          <w:rFonts w:asciiTheme="majorHAnsi" w:hAnsiTheme="majorHAnsi" w:cstheme="majorHAnsi"/>
        </w:rPr>
        <w:t xml:space="preserve">Moscow provides a lot that Washington can’t: It doesn’t precondition aid to improvement in human rights, it doesn’t prohibit secondary arms sales, and so forth. Egyptians also feel comfortable operating Russian weaponry and helicopters, and first-hand pilot accounts suggest that they are well-suited for their needs. </w:t>
      </w:r>
      <w:r w:rsidRPr="003B76D9">
        <w:rPr>
          <w:rFonts w:asciiTheme="majorHAnsi" w:hAnsiTheme="majorHAnsi" w:cstheme="majorHAnsi"/>
          <w:sz w:val="14"/>
        </w:rPr>
        <w:t xml:space="preserve">Thus, Russia provides something that is truly useful to Egypt, which is fighting an ISIS-affiliated insurgency in the Sinai. I also would like to add that we often hear correctly that Russia cannot replace the U.S. — whether when it comes to Egypt or other countries in the region — and it sounds reassuring. The problem is this: Russia doesn’t have to replace the U.S. to damage U.S. interests. Frankly, Putin understands he can’t replace the U.S., and he has no such aims. My advice would be to take the possibility of Russia’s flipping Egypt seriously, not to dismiss what’s happening as mere posturing.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There is only a possibility Russia will increase ties with Egypt if the US ends relations – increased military cooperation has already started</w:t>
      </w:r>
    </w:p>
    <w:p w:rsidR="00475F68" w:rsidRPr="003B76D9" w:rsidRDefault="00475F68" w:rsidP="00475F68">
      <w:pPr>
        <w:rPr>
          <w:rFonts w:asciiTheme="majorHAnsi" w:hAnsiTheme="majorHAnsi" w:cstheme="majorHAnsi"/>
        </w:rPr>
      </w:pPr>
      <w:hyperlink r:id="rId107" w:history="1">
        <w:r w:rsidRPr="003B76D9">
          <w:rPr>
            <w:rStyle w:val="Style13ptBold"/>
            <w:rFonts w:asciiTheme="majorHAnsi" w:hAnsiTheme="majorHAnsi" w:cstheme="majorHAnsi"/>
          </w:rPr>
          <w:t>Borshchevskaya</w:t>
        </w:r>
      </w:hyperlink>
      <w:r w:rsidRPr="003B76D9">
        <w:rPr>
          <w:rStyle w:val="Style13ptBold"/>
          <w:rFonts w:asciiTheme="majorHAnsi" w:hAnsiTheme="majorHAnsi" w:cstheme="majorHAnsi"/>
        </w:rPr>
        <w:t xml:space="preserve"> 18</w:t>
      </w:r>
      <w:r w:rsidRPr="003B76D9">
        <w:rPr>
          <w:rFonts w:asciiTheme="majorHAnsi" w:hAnsiTheme="majorHAnsi" w:cstheme="majorHAnsi"/>
        </w:rPr>
        <w:t xml:space="preserve"> –  Senior Fellow at The Washington Institute, focusing on Russia's policy toward the Middle East. She is also a Ph.D. candidate at George Mason University. (Anna, 06.21.18, “Could Russia Flip Egypt?” </w:t>
      </w:r>
      <w:hyperlink r:id="rId108" w:history="1">
        <w:r w:rsidRPr="003B76D9">
          <w:rPr>
            <w:rStyle w:val="Hyperlink"/>
            <w:rFonts w:asciiTheme="majorHAnsi" w:hAnsiTheme="majorHAnsi" w:cstheme="majorHAnsi"/>
          </w:rPr>
          <w:t>https://nationalinterest.org/feature/could-russia-flip-egypt-26367)</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In August 2017, American and Egyptian forces resumed Operation Bright Star after an eight-year hiatus due to both the Arab Spring and the former President Barack Obama’s ire at Egyptian human-rights abuses. That Operation is a biennial military exercise intended to showcase both the political alliance between Washington and Cairo and their two military’s tight relations. </w:t>
      </w:r>
      <w:r w:rsidRPr="003B76D9">
        <w:rPr>
          <w:rStyle w:val="StyleUnderline"/>
          <w:rFonts w:asciiTheme="majorHAnsi" w:hAnsiTheme="majorHAnsi" w:cstheme="majorHAnsi"/>
        </w:rPr>
        <w:t>The most recent operation capped a new honeymoon in U.S.-Egypt ties that began with President Trump's election and continued with a state visit in Washington and the release of long-imprisoned American aid worker</w:t>
      </w:r>
      <w:r w:rsidRPr="003B76D9">
        <w:rPr>
          <w:rFonts w:asciiTheme="majorHAnsi" w:hAnsiTheme="majorHAnsi" w:cstheme="majorHAnsi"/>
          <w:sz w:val="16"/>
        </w:rPr>
        <w:t xml:space="preserve"> Aya Hijazi. But, </w:t>
      </w:r>
      <w:r w:rsidRPr="003B76D9">
        <w:rPr>
          <w:rStyle w:val="StyleUnderline"/>
          <w:rFonts w:asciiTheme="majorHAnsi" w:hAnsiTheme="majorHAnsi" w:cstheme="majorHAnsi"/>
        </w:rPr>
        <w:t>will warm U.S.-Egypt ties persist?</w:t>
      </w:r>
      <w:r w:rsidRPr="003B76D9">
        <w:rPr>
          <w:rFonts w:asciiTheme="majorHAnsi" w:hAnsiTheme="majorHAnsi" w:cstheme="majorHAnsi"/>
          <w:sz w:val="16"/>
        </w:rPr>
        <w:t xml:space="preserve"> And, if they sour against the backdrop of Congressional human-rights sanctions and simple neglect, could Russia be poised to flip Egypt? </w:t>
      </w:r>
      <w:r w:rsidRPr="003B76D9">
        <w:rPr>
          <w:rStyle w:val="StyleUnderline"/>
          <w:rFonts w:asciiTheme="majorHAnsi" w:hAnsiTheme="majorHAnsi" w:cstheme="majorHAnsi"/>
        </w:rPr>
        <w:t xml:space="preserve">While perhaps unimaginable to diplomats who, for a generation, have taken Egypt’s Western orientation for granted, the answer is unfortunately yes. </w:t>
      </w:r>
      <w:r w:rsidRPr="003B76D9">
        <w:rPr>
          <w:rFonts w:asciiTheme="majorHAnsi" w:hAnsiTheme="majorHAnsi" w:cstheme="majorHAnsi"/>
          <w:sz w:val="16"/>
        </w:rPr>
        <w:t xml:space="preserve">Throughout the Cold War, Egypt was a prize, too important to cast aside. For instance, President Eisenhower stood up not only to Israel but also North Atlantic Treaty Organization allies France and Great Britain after they invaded Egypt to reverse Egyptian president Gamal Abdul Nasser’s nationalization of the Suez Canal. But Egypt nevertheless moved into the Soviet orbit, training Egyptian pilots in Russia and ultimately culminating in a Treaty of Friendship under Nasser’s successor Anwar Sadat. But deft American diplomacy managed to flip Egypt back into America’s camp where, especially after the Camp David peace accords between Israel and Egypt, it has remained a cornerstone of American regional security policy. </w:t>
      </w:r>
      <w:r w:rsidRPr="003B76D9">
        <w:rPr>
          <w:rFonts w:asciiTheme="majorHAnsi" w:hAnsiTheme="majorHAnsi" w:cstheme="majorHAnsi"/>
          <w:noProof/>
          <w:sz w:val="16"/>
        </w:rPr>
        <w:drawing>
          <wp:inline distT="0" distB="0" distL="0" distR="0" wp14:anchorId="321A48B5" wp14:editId="356414EE">
            <wp:extent cx="12700" cy="12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3B76D9">
        <w:rPr>
          <w:rFonts w:asciiTheme="majorHAnsi" w:hAnsiTheme="majorHAnsi" w:cstheme="majorHAnsi"/>
          <w:sz w:val="16"/>
        </w:rPr>
        <w:t xml:space="preserve"> As Russian President Vladimir </w:t>
      </w:r>
      <w:r w:rsidRPr="003B76D9">
        <w:rPr>
          <w:rStyle w:val="StyleUnderline"/>
          <w:rFonts w:asciiTheme="majorHAnsi" w:hAnsiTheme="majorHAnsi" w:cstheme="majorHAnsi"/>
        </w:rPr>
        <w:t>Putin seeks to dislodge American influence in the Middle East and raise Russia’s great power status, Cairo is increasingly in Moscow’s crosshairs</w:t>
      </w:r>
      <w:r w:rsidRPr="003B76D9">
        <w:rPr>
          <w:rFonts w:asciiTheme="majorHAnsi" w:hAnsiTheme="majorHAnsi" w:cstheme="majorHAnsi"/>
          <w:sz w:val="16"/>
        </w:rPr>
        <w:t xml:space="preserve">. For example, </w:t>
      </w:r>
      <w:r w:rsidRPr="003B76D9">
        <w:rPr>
          <w:rStyle w:val="StyleUnderline"/>
          <w:rFonts w:asciiTheme="majorHAnsi" w:hAnsiTheme="majorHAnsi" w:cstheme="majorHAnsi"/>
        </w:rPr>
        <w:t>Putin has agreed to resume Russian flights to Egypt that were suspended the same year after a terrorist attack downed a Russian charter flight</w:t>
      </w:r>
      <w:r w:rsidRPr="003B76D9">
        <w:rPr>
          <w:rFonts w:asciiTheme="majorHAnsi" w:hAnsiTheme="majorHAnsi" w:cstheme="majorHAnsi"/>
          <w:sz w:val="16"/>
        </w:rPr>
        <w:t xml:space="preserve"> killing over two hundred Russian tourists onboard. This move comes at the same time as the American Senate Appropriations Committee holds up $300 million in aid until Egypt compensates an American injured when the Egyptian military fired on a group of tourists near the Libyan border. This matters because </w:t>
      </w:r>
      <w:r w:rsidRPr="003B76D9">
        <w:rPr>
          <w:rStyle w:val="StyleUnderline"/>
          <w:rFonts w:asciiTheme="majorHAnsi" w:hAnsiTheme="majorHAnsi" w:cstheme="majorHAnsi"/>
        </w:rPr>
        <w:t>the</w:t>
      </w:r>
      <w:r w:rsidRPr="003B76D9">
        <w:rPr>
          <w:rFonts w:asciiTheme="majorHAnsi" w:hAnsiTheme="majorHAnsi" w:cstheme="majorHAnsi"/>
          <w:sz w:val="16"/>
        </w:rPr>
        <w:t xml:space="preserve"> </w:t>
      </w:r>
      <w:r w:rsidRPr="003B76D9">
        <w:rPr>
          <w:rStyle w:val="StyleUnderline"/>
          <w:rFonts w:asciiTheme="majorHAnsi" w:hAnsiTheme="majorHAnsi" w:cstheme="majorHAnsi"/>
        </w:rPr>
        <w:t>Egyptian economy is heavily dependent on tourism and</w:t>
      </w:r>
      <w:r w:rsidRPr="003B76D9">
        <w:rPr>
          <w:rFonts w:asciiTheme="majorHAnsi" w:hAnsiTheme="majorHAnsi" w:cstheme="majorHAnsi"/>
          <w:sz w:val="16"/>
        </w:rPr>
        <w:t xml:space="preserve"> because </w:t>
      </w:r>
      <w:r w:rsidRPr="003B76D9">
        <w:rPr>
          <w:rStyle w:val="StyleUnderline"/>
          <w:rFonts w:asciiTheme="majorHAnsi" w:hAnsiTheme="majorHAnsi" w:cstheme="majorHAnsi"/>
        </w:rPr>
        <w:t>Russia has been the single most significant source of tourists to Egypt for years</w:t>
      </w:r>
      <w:r w:rsidRPr="003B76D9">
        <w:rPr>
          <w:rFonts w:asciiTheme="majorHAnsi" w:hAnsiTheme="majorHAnsi" w:cstheme="majorHAnsi"/>
          <w:sz w:val="16"/>
        </w:rPr>
        <w:t>. In 2010, for example, prior to the Arab Spring, tourism brought</w:t>
      </w:r>
      <w:hyperlink r:id="rId110" w:history="1">
        <w:r w:rsidRPr="003B76D9">
          <w:rPr>
            <w:rFonts w:asciiTheme="majorHAnsi" w:hAnsiTheme="majorHAnsi" w:cstheme="majorHAnsi"/>
            <w:sz w:val="16"/>
          </w:rPr>
          <w:t xml:space="preserve"> nearly $13 billion</w:t>
        </w:r>
      </w:hyperlink>
      <w:r w:rsidRPr="003B76D9">
        <w:rPr>
          <w:rFonts w:asciiTheme="majorHAnsi" w:hAnsiTheme="majorHAnsi" w:cstheme="majorHAnsi"/>
          <w:sz w:val="16"/>
        </w:rPr>
        <w:t xml:space="preserve"> to the Egyptian economy. Also, official calculations do not capture the myriad indirect benefits, including cash tourists, spend on the streets, all of which has a significant positive impact on Egyptian households. The return of Russian tourists also helps Egypt's current leader, Abdel Fattah el-Sisi, resist stringent International Monetary Fund demands for Egyptian reform. Additionally, for Moscow, economic partnerships have ulterior motives. For example, a May 23 agreement to establish an industrial trade zone in Port Said puts Russian political interests astride the Suez Canal. Furthermore, </w:t>
      </w:r>
      <w:r w:rsidRPr="003B76D9">
        <w:rPr>
          <w:rStyle w:val="StyleUnderline"/>
          <w:rFonts w:asciiTheme="majorHAnsi" w:hAnsiTheme="majorHAnsi" w:cstheme="majorHAnsi"/>
        </w:rPr>
        <w:t xml:space="preserve">Putin is cultivating Egypt </w:t>
      </w:r>
      <w:r w:rsidRPr="003B76D9">
        <w:rPr>
          <w:rFonts w:asciiTheme="majorHAnsi" w:hAnsiTheme="majorHAnsi" w:cstheme="majorHAnsi"/>
          <w:sz w:val="16"/>
        </w:rPr>
        <w:t xml:space="preserve">in other ways. In December 2017, </w:t>
      </w:r>
      <w:r w:rsidRPr="003B76D9">
        <w:rPr>
          <w:rStyle w:val="StyleUnderline"/>
          <w:rFonts w:asciiTheme="majorHAnsi" w:hAnsiTheme="majorHAnsi" w:cstheme="majorHAnsi"/>
        </w:rPr>
        <w:t>Putin and Sisi agreed on a $30 billion deal for Russia to build a nuclear power plant for Egypt.</w:t>
      </w:r>
      <w:r w:rsidRPr="003B76D9">
        <w:rPr>
          <w:rFonts w:asciiTheme="majorHAnsi" w:hAnsiTheme="majorHAnsi" w:cstheme="majorHAnsi"/>
          <w:sz w:val="16"/>
        </w:rPr>
        <w:t xml:space="preserve"> It should be noted that construction is scheduled to begin by the tenth anniversary of Obama’s decision to scrap a U.S.-Egyptian nuclear partnership that began during the George W. Bush administration. Besides, </w:t>
      </w:r>
      <w:r w:rsidRPr="003B76D9">
        <w:rPr>
          <w:rStyle w:val="StyleUnderline"/>
          <w:rFonts w:asciiTheme="majorHAnsi" w:hAnsiTheme="majorHAnsi" w:cstheme="majorHAnsi"/>
        </w:rPr>
        <w:t>Cairo increasingly looks to Moscow for military cooperation and weaponry for which,</w:t>
      </w:r>
      <w:r w:rsidRPr="003B76D9">
        <w:rPr>
          <w:rFonts w:asciiTheme="majorHAnsi" w:hAnsiTheme="majorHAnsi" w:cstheme="majorHAnsi"/>
          <w:sz w:val="16"/>
        </w:rPr>
        <w:t xml:space="preserve"> rightly or wrongly, </w:t>
      </w:r>
      <w:r w:rsidRPr="003B76D9">
        <w:rPr>
          <w:rStyle w:val="StyleUnderline"/>
          <w:rFonts w:asciiTheme="majorHAnsi" w:hAnsiTheme="majorHAnsi" w:cstheme="majorHAnsi"/>
        </w:rPr>
        <w:t>the Egyptian military is desperate for as it fights an Islamic State-affiliated insurgency</w:t>
      </w:r>
      <w:r w:rsidRPr="003B76D9">
        <w:rPr>
          <w:rFonts w:asciiTheme="majorHAnsi" w:hAnsiTheme="majorHAnsi" w:cstheme="majorHAnsi"/>
          <w:sz w:val="16"/>
        </w:rPr>
        <w:t xml:space="preserve"> in the northern Sinai Peninsula. Whereas </w:t>
      </w:r>
      <w:r w:rsidRPr="003B76D9">
        <w:rPr>
          <w:rStyle w:val="StyleUnderline"/>
          <w:rFonts w:asciiTheme="majorHAnsi" w:hAnsiTheme="majorHAnsi" w:cstheme="majorHAnsi"/>
        </w:rPr>
        <w:t>the U.S. Congress often holds up arms deliveries due to human-rights concerns, Russia has no such qualms</w:t>
      </w:r>
      <w:r w:rsidRPr="003B76D9">
        <w:rPr>
          <w:rFonts w:asciiTheme="majorHAnsi" w:hAnsiTheme="majorHAnsi" w:cstheme="majorHAnsi"/>
          <w:sz w:val="16"/>
        </w:rPr>
        <w:t xml:space="preserve">. </w:t>
      </w:r>
      <w:r w:rsidRPr="003B76D9">
        <w:rPr>
          <w:rStyle w:val="StyleUnderline"/>
          <w:rFonts w:asciiTheme="majorHAnsi" w:hAnsiTheme="majorHAnsi" w:cstheme="majorHAnsi"/>
        </w:rPr>
        <w:t>Nor does Putin forbid secondary sales, something Egypt seeks as it works to prop up proxies in the ongoing Libyan conflict</w:t>
      </w:r>
      <w:r w:rsidRPr="003B76D9">
        <w:rPr>
          <w:rFonts w:asciiTheme="majorHAnsi" w:hAnsiTheme="majorHAnsi" w:cstheme="majorHAnsi"/>
          <w:sz w:val="16"/>
        </w:rPr>
        <w:t xml:space="preserve">. Finally, </w:t>
      </w:r>
      <w:r w:rsidRPr="003B76D9">
        <w:rPr>
          <w:rStyle w:val="StyleUnderline"/>
          <w:rFonts w:asciiTheme="majorHAnsi" w:hAnsiTheme="majorHAnsi" w:cstheme="majorHAnsi"/>
        </w:rPr>
        <w:t>the two countries have held joint naval drills and broader military exercises and,</w:t>
      </w:r>
      <w:r w:rsidRPr="003B76D9">
        <w:rPr>
          <w:rFonts w:asciiTheme="majorHAnsi" w:hAnsiTheme="majorHAnsi" w:cstheme="majorHAnsi"/>
          <w:sz w:val="16"/>
        </w:rPr>
        <w:t xml:space="preserve"> in March 2017, </w:t>
      </w:r>
      <w:r w:rsidRPr="003B76D9">
        <w:rPr>
          <w:rStyle w:val="StyleUnderline"/>
          <w:rFonts w:asciiTheme="majorHAnsi" w:hAnsiTheme="majorHAnsi" w:cstheme="majorHAnsi"/>
        </w:rPr>
        <w:t>Moscow deployed Special Forces to help Egypt on the Libyan border</w:t>
      </w:r>
      <w:r w:rsidRPr="003B76D9">
        <w:rPr>
          <w:rFonts w:asciiTheme="majorHAnsi" w:hAnsiTheme="majorHAnsi" w:cstheme="majorHAnsi"/>
          <w:sz w:val="16"/>
        </w:rPr>
        <w:t>. Against this backdrop, Cairo’s acceptance of Moscow’s position in Syria should not surprise anyone, nor its</w:t>
      </w:r>
      <w:hyperlink r:id="rId111" w:history="1">
        <w:r w:rsidRPr="003B76D9">
          <w:rPr>
            <w:rFonts w:asciiTheme="majorHAnsi" w:hAnsiTheme="majorHAnsi" w:cstheme="majorHAnsi"/>
            <w:sz w:val="16"/>
          </w:rPr>
          <w:t xml:space="preserve"> recent decision</w:t>
        </w:r>
      </w:hyperlink>
      <w:r w:rsidRPr="003B76D9">
        <w:rPr>
          <w:rFonts w:asciiTheme="majorHAnsi" w:hAnsiTheme="majorHAnsi" w:cstheme="majorHAnsi"/>
          <w:sz w:val="16"/>
        </w:rPr>
        <w:t xml:space="preserve"> to decline United States requests to send Egyptian troops to Syria. </w:t>
      </w:r>
    </w:p>
    <w:p w:rsidR="00475F68" w:rsidRPr="003B76D9" w:rsidRDefault="00475F68" w:rsidP="00475F68">
      <w:pPr>
        <w:rPr>
          <w:rFonts w:asciiTheme="majorHAnsi" w:hAnsiTheme="majorHAnsi" w:cstheme="majorHAnsi"/>
          <w:sz w:val="16"/>
        </w:rPr>
      </w:pPr>
    </w:p>
    <w:p w:rsidR="00475F68" w:rsidRPr="003B76D9" w:rsidRDefault="00475F68" w:rsidP="00475F68">
      <w:pPr>
        <w:rPr>
          <w:rFonts w:asciiTheme="majorHAnsi" w:hAnsiTheme="majorHAnsi" w:cstheme="majorHAnsi"/>
          <w:sz w:val="16"/>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Russia would fill into Egypt and will use it as launching pad for expanding into the rest of the Middle East.</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Zilberman 18</w:t>
      </w:r>
      <w:r w:rsidRPr="003B76D9">
        <w:rPr>
          <w:rFonts w:asciiTheme="majorHAnsi" w:hAnsiTheme="majorHAnsi" w:cstheme="majorHAnsi"/>
        </w:rPr>
        <w:t xml:space="preserve">, Boris Zilberman is deputy director of congressional relations and a Russia analyst at the Foundation for Defense of Democracies, and Romany Shaker is an Arabic-language research analyst at FDD, 06/06/2018 </w:t>
      </w:r>
      <w:hyperlink r:id="rId112" w:history="1">
        <w:r w:rsidRPr="003B76D9">
          <w:rPr>
            <w:rStyle w:val="Hyperlink"/>
            <w:rFonts w:asciiTheme="majorHAnsi" w:hAnsiTheme="majorHAnsi" w:cstheme="majorHAnsi"/>
          </w:rPr>
          <w:t>https://www.the-american-interest.com/2018/06/06/russia-and-egypt-are-growing-closer/</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4"/>
        </w:rPr>
      </w:pPr>
      <w:r w:rsidRPr="003B76D9">
        <w:rPr>
          <w:rFonts w:asciiTheme="majorHAnsi" w:hAnsiTheme="majorHAnsi" w:cstheme="majorHAnsi"/>
          <w:sz w:val="14"/>
        </w:rPr>
        <w:t xml:space="preserve">As Egyptian President Abdel Fattah al-Sisi begins his second term, a new chapter in Egyptian-Russian relations is being written. </w:t>
      </w:r>
      <w:r w:rsidRPr="003B76D9">
        <w:rPr>
          <w:rStyle w:val="StyleUnderline"/>
          <w:rFonts w:asciiTheme="majorHAnsi" w:hAnsiTheme="majorHAnsi" w:cstheme="majorHAnsi"/>
        </w:rPr>
        <w:t>Disappointed by U.S. policy, Cairo has strengthened its ties with Moscow. The new trajectory stems in part from the lack of robust American engagement, which has left an open door for Russia to make inroads at Washington’s expense. Last month, Egypt and Russia signed a 50-year agreement in Moscow to establish a Russian Industrial Zone</w:t>
      </w:r>
      <w:r w:rsidRPr="003B76D9">
        <w:rPr>
          <w:rFonts w:asciiTheme="majorHAnsi" w:hAnsiTheme="majorHAnsi" w:cstheme="majorHAnsi"/>
          <w:sz w:val="14"/>
        </w:rPr>
        <w:t xml:space="preserve"> (RIZ) in the Suez Canal Economic Zone (SCZone), an ambitious economic development project initially launched by al-Sisi in 2014. Egypt hopes that the RIZ project, signed during the 11th meeting of the joint Egyptian-Russian commission, will attract up to $70 billion in investments and create 35,000 jobs. The Russians plan to use the RIZ to manufacture a vast array of goods including heavy trucks and engines. </w:t>
      </w:r>
      <w:r w:rsidRPr="003B76D9">
        <w:rPr>
          <w:rStyle w:val="StyleUnderline"/>
          <w:rFonts w:asciiTheme="majorHAnsi" w:hAnsiTheme="majorHAnsi" w:cstheme="majorHAnsi"/>
        </w:rPr>
        <w:t xml:space="preserve">For Moscow, which faces continued U.S. and EU sanctions, the project would provide an access point for exporting goods to overseas markets—especially to the Middle East, Africa, and Latin America. </w:t>
      </w:r>
      <w:r w:rsidRPr="003B76D9">
        <w:rPr>
          <w:rFonts w:asciiTheme="majorHAnsi" w:hAnsiTheme="majorHAnsi" w:cstheme="majorHAnsi"/>
          <w:sz w:val="14"/>
        </w:rPr>
        <w:t xml:space="preserve">The RIZ is not the first sign of deepening ties between Russia and Egypt. In his second visit to Cairo since Abdel Fattah al-Sisi came to power this past December, Russian President Vladimir Putin presided over the signing of a nuclear power plant deal that includes a $25 billion loan from Moscow. The Dabaa nuclear plant, with four reactors and a capacity of five gigawatts, is scheduled for completion by 2029, according to Russia’s state-owned nuclear operator Rosatom. In April, Moscow also resumed civilian flights to Egypt after an Islamic State affiliate bombed a Russian Metrojet flight in 2015, killing 224 people. The flow of Russian tourists to Egypt had subsequently stopped, damaging Egypt’s struggling tourism industry. Direct flights from Russia to Egypt’s main tourist resorts—Hurghada and Sharm el-Sheikh—have yet to resume. However, after talks on May 14 with his Egyptian counterpart Sameh Shoukry, Russia’s Foreign Minister Sergey Lavrov said that continuing close cooperation with Egypt on security issues was hastening the resumption of direct air link to the Red Sea resorts. </w:t>
      </w:r>
      <w:r w:rsidRPr="003B76D9">
        <w:rPr>
          <w:rStyle w:val="StyleUnderline"/>
          <w:rFonts w:asciiTheme="majorHAnsi" w:hAnsiTheme="majorHAnsi" w:cstheme="majorHAnsi"/>
        </w:rPr>
        <w:t>These specific developments reflect the general warming trend in a relationship between Cairo and Moscow that has deepened over the past few years.</w:t>
      </w:r>
      <w:r w:rsidRPr="003B76D9">
        <w:rPr>
          <w:rFonts w:asciiTheme="majorHAnsi" w:hAnsiTheme="majorHAnsi" w:cstheme="majorHAnsi"/>
          <w:sz w:val="14"/>
        </w:rPr>
        <w:t xml:space="preserve"> Egyptian exports to Russia rose by some 26 percent in 2017, reaching a record $3.8 billion, and the Russia-Egyptian Business Council claims bilateral trade could increase from $6 billion to $10 billion in 2018. In the energy sector, Russian oil giant Rosneft bought a 30-percent stake in Egypt’s Zohr gas field for $1.125 billion last year, becoming a key player in developing one of the largest gas deposits in the Mediterranean Sea. Further, Rosneft and Fleet Energy signed a framework agreement in late May to explore a joint venture for providing gas supplies to Egypt. </w:t>
      </w:r>
      <w:r w:rsidRPr="003B76D9">
        <w:rPr>
          <w:rStyle w:val="StyleUnderline"/>
          <w:rFonts w:asciiTheme="majorHAnsi" w:hAnsiTheme="majorHAnsi" w:cstheme="majorHAnsi"/>
        </w:rPr>
        <w:t>Since 2014, Egypt has been increasingly turning to Russia for arms sales. The decision to do so was initially triggered by al-Sisi’s disappointment with Washington after the 2013 removal of Islamist President Mohammed Morsi’s regime.</w:t>
      </w:r>
      <w:r w:rsidRPr="003B76D9">
        <w:rPr>
          <w:rFonts w:asciiTheme="majorHAnsi" w:hAnsiTheme="majorHAnsi" w:cstheme="majorHAnsi"/>
          <w:sz w:val="14"/>
        </w:rPr>
        <w:t xml:space="preserve"> </w:t>
      </w:r>
      <w:r w:rsidRPr="003B76D9">
        <w:rPr>
          <w:rStyle w:val="StyleUnderline"/>
          <w:rFonts w:asciiTheme="majorHAnsi" w:hAnsiTheme="majorHAnsi" w:cstheme="majorHAnsi"/>
        </w:rPr>
        <w:t>When the Obama Administration halted the delivery of previously contracted weapons systems including F-16 fighter jets and AH-64 Apache attack helicopters, and canceled joint military exercises between Egyptian and American armed forces, al-Sisi and Putin started to talk.</w:t>
      </w:r>
      <w:r w:rsidRPr="003B76D9">
        <w:rPr>
          <w:rFonts w:asciiTheme="majorHAnsi" w:hAnsiTheme="majorHAnsi" w:cstheme="majorHAnsi"/>
          <w:sz w:val="14"/>
        </w:rPr>
        <w:t xml:space="preserve"> And the disappointment did not end with Obama’s term in office. Despite apparently warm personal relations between al-Sisi and President Donald Trump, in August 2017 the Trump Administration decided to condition economic and military aid over Cairo’s track record towards human rights, democracy, and rule of law. With all that as a backdrop, </w:t>
      </w:r>
      <w:r w:rsidRPr="003B76D9">
        <w:rPr>
          <w:rStyle w:val="StyleUnderline"/>
          <w:rFonts w:asciiTheme="majorHAnsi" w:hAnsiTheme="majorHAnsi" w:cstheme="majorHAnsi"/>
        </w:rPr>
        <w:t>Russia has stepped up to fill the void, with several arms deals worth billions of dollars</w:t>
      </w:r>
      <w:r w:rsidRPr="003B76D9">
        <w:rPr>
          <w:rFonts w:asciiTheme="majorHAnsi" w:hAnsiTheme="majorHAnsi" w:cstheme="majorHAnsi"/>
          <w:sz w:val="14"/>
        </w:rPr>
        <w:t xml:space="preserve"> signed during al-Sisi’s presidency. 50 MiG-29 fighter jets were purchased in 2014 and delivery started late last year. Egypt also purchased 46 of a naval version of the Kamov Ka-52 Alligator helicopter, intended for the two French Mistral helicopter carriers that Cairo bought from Paris in September 2015. (France originally built the two ships for Russia, but canceled the sale after Moscow’s invasion and annexation of Crimea.) </w:t>
      </w:r>
      <w:r w:rsidRPr="003B76D9">
        <w:rPr>
          <w:rStyle w:val="StyleUnderline"/>
          <w:rFonts w:asciiTheme="majorHAnsi" w:hAnsiTheme="majorHAnsi" w:cstheme="majorHAnsi"/>
        </w:rPr>
        <w:t>The military developments go beyond arms sales, with strategic cooperation increasing as well</w:t>
      </w:r>
      <w:r w:rsidRPr="003B76D9">
        <w:rPr>
          <w:rFonts w:asciiTheme="majorHAnsi" w:hAnsiTheme="majorHAnsi" w:cstheme="majorHAnsi"/>
          <w:sz w:val="14"/>
        </w:rPr>
        <w:t xml:space="preserve">. In November 2017, the two countries inked an agreement during a visit by the Russian Defense Minister to Cairo that allows for the </w:t>
      </w:r>
      <w:r w:rsidRPr="003B76D9">
        <w:rPr>
          <w:rStyle w:val="StyleUnderline"/>
          <w:rFonts w:asciiTheme="majorHAnsi" w:hAnsiTheme="majorHAnsi" w:cstheme="majorHAnsi"/>
        </w:rPr>
        <w:t>joint use of each other’s airspace and military airbases.</w:t>
      </w:r>
      <w:r w:rsidRPr="003B76D9">
        <w:rPr>
          <w:rFonts w:asciiTheme="majorHAnsi" w:hAnsiTheme="majorHAnsi" w:cstheme="majorHAnsi"/>
          <w:sz w:val="14"/>
        </w:rPr>
        <w:t xml:space="preserve"> The five-year deal, which could be extended further if both parties agree, has raised eyebrows in Washington. If implemented</w:t>
      </w:r>
      <w:r w:rsidRPr="003B76D9">
        <w:rPr>
          <w:rStyle w:val="Emphasis"/>
          <w:rFonts w:asciiTheme="majorHAnsi" w:hAnsiTheme="majorHAnsi" w:cstheme="majorHAnsi"/>
        </w:rPr>
        <w:t xml:space="preserve">, it would reinforce Russia’s military presence in the Middle East and create a potential launching pad for wider Russian operations in North Africa. </w:t>
      </w:r>
      <w:r w:rsidRPr="003B76D9">
        <w:rPr>
          <w:rFonts w:asciiTheme="majorHAnsi" w:hAnsiTheme="majorHAnsi" w:cstheme="majorHAnsi"/>
          <w:sz w:val="14"/>
        </w:rPr>
        <w:t xml:space="preserve">The countries’ militaries have also held several joint exercises in that time period. In 2015, Russia and Egypt held joint naval drills off the Mediterranean Egyptian port of Alexandria. </w:t>
      </w:r>
      <w:r w:rsidRPr="003B76D9">
        <w:rPr>
          <w:rStyle w:val="StyleUnderline"/>
          <w:rFonts w:asciiTheme="majorHAnsi" w:hAnsiTheme="majorHAnsi" w:cstheme="majorHAnsi"/>
        </w:rPr>
        <w:t>In 2016, Egyptian and Russian paratroopers participated in a joint military exercise titled “Defenders of Friendship,” the first of its kind in Africa, which was followed by a similar exercise in Russia in 2017</w:t>
      </w:r>
      <w:r w:rsidRPr="003B76D9">
        <w:rPr>
          <w:rFonts w:asciiTheme="majorHAnsi" w:hAnsiTheme="majorHAnsi" w:cstheme="majorHAnsi"/>
          <w:sz w:val="14"/>
        </w:rPr>
        <w:t xml:space="preserve">. </w:t>
      </w:r>
      <w:r w:rsidRPr="003B76D9">
        <w:rPr>
          <w:rStyle w:val="StyleUnderline"/>
          <w:rFonts w:asciiTheme="majorHAnsi" w:hAnsiTheme="majorHAnsi" w:cstheme="majorHAnsi"/>
        </w:rPr>
        <w:t>Egypt will again host Russian and Egyptian paratroopers in 2018, according to the Russian Ministry of Defense</w:t>
      </w:r>
      <w:r w:rsidRPr="003B76D9">
        <w:rPr>
          <w:rFonts w:asciiTheme="majorHAnsi" w:hAnsiTheme="majorHAnsi" w:cstheme="majorHAnsi"/>
          <w:sz w:val="14"/>
        </w:rPr>
        <w:t xml:space="preserve">. And finally, </w:t>
      </w:r>
      <w:r w:rsidRPr="003B76D9">
        <w:rPr>
          <w:rStyle w:val="StyleUnderline"/>
          <w:rFonts w:asciiTheme="majorHAnsi" w:hAnsiTheme="majorHAnsi" w:cstheme="majorHAnsi"/>
        </w:rPr>
        <w:t>Egypt and Russia increasingly share common views on regional issues. On Syria, both countries have been calling for preserving the country’s territorial integrity and its national army</w:t>
      </w:r>
      <w:r w:rsidRPr="003B76D9">
        <w:rPr>
          <w:rFonts w:asciiTheme="majorHAnsi" w:hAnsiTheme="majorHAnsi" w:cstheme="majorHAnsi"/>
          <w:sz w:val="14"/>
        </w:rPr>
        <w:t xml:space="preserve">. In October 2017, the two countries brokered a ceasefire deal in southern Damascus. In Libya, the two countries support the Libyan National Army, which is led by Khalifa Haftar, the military commander who dominates eastern Libya. In addition, the airspace deal with Egypt could bring Russia closer to Libya and raise the likelihood of greater Russian military involvement there. With the election of President Donald Trump, al-Sisi hoped for better relations with Washington to maintain stability and address the country’s economic challenges. Clearly this has not yet materialized. On the one hand, visible warming of ties with a geopolitical rival of the United States is a game that Egypt is well versed in. The Trump Administration should proceed carefully and unemotionally. </w:t>
      </w:r>
      <w:r w:rsidRPr="003B76D9">
        <w:rPr>
          <w:rStyle w:val="StyleUnderline"/>
          <w:rFonts w:asciiTheme="majorHAnsi" w:hAnsiTheme="majorHAnsi" w:cstheme="majorHAnsi"/>
        </w:rPr>
        <w:t xml:space="preserve">But given the deteriorating situation in the broader Middle East and Russia’s rush to capitalize on it to cement itself as a stakeholder in the region, </w:t>
      </w:r>
      <w:r w:rsidRPr="003B76D9">
        <w:rPr>
          <w:rStyle w:val="Emphasis"/>
          <w:rFonts w:asciiTheme="majorHAnsi" w:hAnsiTheme="majorHAnsi" w:cstheme="majorHAnsi"/>
        </w:rPr>
        <w:t>there is no excuse for the United States passively sitting on the sidelines.</w:t>
      </w:r>
      <w:r w:rsidRPr="003B76D9">
        <w:rPr>
          <w:rFonts w:asciiTheme="majorHAnsi" w:hAnsiTheme="majorHAnsi" w:cstheme="majorHAnsi"/>
          <w:sz w:val="14"/>
        </w:rPr>
        <w:t xml:space="preserve"> The Trump Administration should ramp up engagement with the Egyptians to address lingering concerns and try to move the relationship forward where possible. The Senate should take up the nomination of David Schenker as Assistant Secretary of State for Near Eastern Affairs, and the Trump Administration ought to nominate a U.S. Ambassador to Egypt as soon as possible. Without diplomatic talent on the ground, Washington risks ceding hard-won influence in the region without putting up the slightest resistance.</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sz w:val="14"/>
        </w:rPr>
      </w:pP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I/L</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Egypt is vital to Russian influence in North Africa and provides access over the Mediterranean </w:t>
      </w:r>
    </w:p>
    <w:p w:rsidR="00475F68" w:rsidRPr="003B76D9" w:rsidRDefault="00475F68" w:rsidP="00475F68">
      <w:pPr>
        <w:rPr>
          <w:rFonts w:asciiTheme="majorHAnsi" w:hAnsiTheme="majorHAnsi" w:cstheme="majorHAnsi"/>
        </w:rPr>
      </w:pPr>
      <w:hyperlink r:id="rId113" w:tooltip="Posts by Anna Borshchevskaya" w:history="1">
        <w:r w:rsidRPr="003B76D9">
          <w:rPr>
            <w:rStyle w:val="Style13ptBold"/>
            <w:rFonts w:asciiTheme="majorHAnsi" w:hAnsiTheme="majorHAnsi" w:cstheme="majorHAnsi"/>
          </w:rPr>
          <w:t>Borshchevskaya</w:t>
        </w:r>
      </w:hyperlink>
      <w:r w:rsidRPr="003B76D9">
        <w:rPr>
          <w:rStyle w:val="Style13ptBold"/>
          <w:rFonts w:asciiTheme="majorHAnsi" w:hAnsiTheme="majorHAnsi" w:cstheme="majorHAnsi"/>
        </w:rPr>
        <w:t xml:space="preserve"> 19</w:t>
      </w:r>
      <w:r w:rsidRPr="003B76D9">
        <w:rPr>
          <w:rFonts w:asciiTheme="majorHAnsi" w:hAnsiTheme="majorHAnsi" w:cstheme="majorHAnsi"/>
        </w:rPr>
        <w:t xml:space="preserve"> –  Senior Fellow at The Washington Institute, focusing on Russia's policy toward the Middle East. She is also a Ph.D. candidate at George Mason University.</w:t>
      </w:r>
      <w:r w:rsidRPr="003B76D9">
        <w:rPr>
          <w:rStyle w:val="StyleUnderline"/>
          <w:rFonts w:asciiTheme="majorHAnsi" w:hAnsiTheme="majorHAnsi" w:cstheme="majorHAnsi"/>
        </w:rPr>
        <w:t xml:space="preserve"> </w:t>
      </w:r>
      <w:r w:rsidRPr="003B76D9">
        <w:rPr>
          <w:rFonts w:asciiTheme="majorHAnsi" w:hAnsiTheme="majorHAnsi" w:cstheme="majorHAnsi"/>
        </w:rPr>
        <w:t xml:space="preserve">(Anna, 02.26.19, “Russia’s growing influence in North Africa,” </w:t>
      </w:r>
      <w:hyperlink r:id="rId114" w:history="1">
        <w:r w:rsidRPr="003B76D9">
          <w:rPr>
            <w:rStyle w:val="Hyperlink"/>
            <w:rFonts w:asciiTheme="majorHAnsi" w:hAnsiTheme="majorHAnsi" w:cstheme="majorHAnsi"/>
          </w:rPr>
          <w:t>https://atlantic-community.org/russias-growing-influence-in-north-africa/)</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While </w:t>
      </w:r>
      <w:r w:rsidRPr="003B76D9">
        <w:rPr>
          <w:rStyle w:val="StyleUnderline"/>
          <w:rFonts w:asciiTheme="majorHAnsi" w:hAnsiTheme="majorHAnsi" w:cstheme="majorHAnsi"/>
        </w:rPr>
        <w:t>Moscow’s Syria intervention</w:t>
      </w:r>
      <w:r w:rsidRPr="003B76D9">
        <w:rPr>
          <w:rFonts w:asciiTheme="majorHAnsi" w:hAnsiTheme="majorHAnsi" w:cstheme="majorHAnsi"/>
          <w:sz w:val="16"/>
        </w:rPr>
        <w:t xml:space="preserve"> </w:t>
      </w:r>
      <w:r w:rsidRPr="003B76D9">
        <w:rPr>
          <w:rStyle w:val="StyleUnderline"/>
          <w:rFonts w:asciiTheme="majorHAnsi" w:hAnsiTheme="majorHAnsi" w:cstheme="majorHAnsi"/>
        </w:rPr>
        <w:t>has captured much of the world’s attention</w:t>
      </w:r>
      <w:r w:rsidRPr="003B76D9">
        <w:rPr>
          <w:rFonts w:asciiTheme="majorHAnsi" w:hAnsiTheme="majorHAnsi" w:cstheme="majorHAnsi"/>
          <w:sz w:val="16"/>
        </w:rPr>
        <w:t xml:space="preserve">, Russian President Vladimir </w:t>
      </w:r>
      <w:r w:rsidRPr="003B76D9">
        <w:rPr>
          <w:rStyle w:val="StyleUnderline"/>
          <w:rFonts w:asciiTheme="majorHAnsi" w:hAnsiTheme="majorHAnsi" w:cstheme="majorHAnsi"/>
        </w:rPr>
        <w:t>Putin’s vision in the region always spanned beyond Syria alone</w:t>
      </w:r>
      <w:r w:rsidRPr="003B76D9">
        <w:rPr>
          <w:rFonts w:asciiTheme="majorHAnsi" w:hAnsiTheme="majorHAnsi" w:cstheme="majorHAnsi"/>
          <w:sz w:val="16"/>
        </w:rPr>
        <w:t xml:space="preserve">. Since coming to power, </w:t>
      </w:r>
      <w:r w:rsidRPr="003B76D9">
        <w:rPr>
          <w:rStyle w:val="StyleUnderline"/>
          <w:rFonts w:asciiTheme="majorHAnsi" w:hAnsiTheme="majorHAnsi" w:cstheme="majorHAnsi"/>
        </w:rPr>
        <w:t>Putin prioritized restoration of Russia’s image as a great power.</w:t>
      </w:r>
      <w:r w:rsidRPr="003B76D9">
        <w:rPr>
          <w:rFonts w:asciiTheme="majorHAnsi" w:hAnsiTheme="majorHAnsi" w:cstheme="majorHAnsi"/>
          <w:sz w:val="16"/>
        </w:rPr>
        <w:t xml:space="preserve"> This goal entailed, among others, </w:t>
      </w:r>
      <w:r w:rsidRPr="003B76D9">
        <w:rPr>
          <w:rStyle w:val="StyleUnderline"/>
          <w:rFonts w:asciiTheme="majorHAnsi" w:hAnsiTheme="majorHAnsi" w:cstheme="majorHAnsi"/>
        </w:rPr>
        <w:t>a return to regions where Moscow used to be a key player.</w:t>
      </w:r>
      <w:r w:rsidRPr="003B76D9">
        <w:rPr>
          <w:rFonts w:asciiTheme="majorHAnsi" w:hAnsiTheme="majorHAnsi" w:cstheme="majorHAnsi"/>
          <w:sz w:val="16"/>
        </w:rPr>
        <w:t xml:space="preserve"> The Middle East and </w:t>
      </w:r>
      <w:r w:rsidRPr="003B76D9">
        <w:rPr>
          <w:rStyle w:val="StyleUnderline"/>
          <w:rFonts w:asciiTheme="majorHAnsi" w:hAnsiTheme="majorHAnsi" w:cstheme="majorHAnsi"/>
        </w:rPr>
        <w:t>North Africa</w:t>
      </w:r>
      <w:r w:rsidRPr="003B76D9">
        <w:rPr>
          <w:rFonts w:asciiTheme="majorHAnsi" w:hAnsiTheme="majorHAnsi" w:cstheme="majorHAnsi"/>
          <w:sz w:val="16"/>
        </w:rPr>
        <w:t xml:space="preserve"> are both </w:t>
      </w:r>
      <w:r w:rsidRPr="003B76D9">
        <w:rPr>
          <w:rStyle w:val="StyleUnderline"/>
          <w:rFonts w:asciiTheme="majorHAnsi" w:hAnsiTheme="majorHAnsi" w:cstheme="majorHAnsi"/>
        </w:rPr>
        <w:t>at the top of Russia’s foreign policy agenda</w:t>
      </w:r>
      <w:r w:rsidRPr="003B76D9">
        <w:rPr>
          <w:rFonts w:asciiTheme="majorHAnsi" w:hAnsiTheme="majorHAnsi" w:cstheme="majorHAnsi"/>
          <w:sz w:val="16"/>
        </w:rPr>
        <w:t xml:space="preserve">. That Russian foreign minister Sergei Lavrov’s most recent trip to the Maghreb in January </w:t>
      </w:r>
      <w:hyperlink r:id="rId115" w:history="1">
        <w:r w:rsidRPr="003B76D9">
          <w:rPr>
            <w:rFonts w:asciiTheme="majorHAnsi" w:hAnsiTheme="majorHAnsi" w:cstheme="majorHAnsi"/>
            <w:sz w:val="16"/>
          </w:rPr>
          <w:t>focused</w:t>
        </w:r>
      </w:hyperlink>
      <w:r w:rsidRPr="003B76D9">
        <w:rPr>
          <w:rFonts w:asciiTheme="majorHAnsi" w:hAnsiTheme="majorHAnsi" w:cstheme="majorHAnsi"/>
          <w:sz w:val="16"/>
        </w:rPr>
        <w:t xml:space="preserve"> among other issues on “the settlement of the problems existing in the Middle East and North Africa, as well as the Sahara-Sahel region” shows the importance Moscow places on its own peacemaking role. North Africa is increasingly part of these revived efforts in recent years. The fact that the </w:t>
      </w:r>
      <w:hyperlink r:id="rId116" w:history="1">
        <w:r w:rsidRPr="003B76D9">
          <w:rPr>
            <w:rFonts w:asciiTheme="majorHAnsi" w:hAnsiTheme="majorHAnsi" w:cstheme="majorHAnsi"/>
            <w:sz w:val="16"/>
          </w:rPr>
          <w:t>Arab Spring</w:t>
        </w:r>
      </w:hyperlink>
      <w:r w:rsidRPr="003B76D9">
        <w:rPr>
          <w:rFonts w:asciiTheme="majorHAnsi" w:hAnsiTheme="majorHAnsi" w:cstheme="majorHAnsi"/>
          <w:sz w:val="16"/>
        </w:rPr>
        <w:t xml:space="preserve"> originated in this region is one critical aspect towards regional strategy for Moscow. For policy makers in Moscow these events mattered for two reasons: First, Moscow saw them as a continuation of what it perceives as US-sponsored regime change, an extension of colour revolutions that occurred primarily in the post-Soviet space in the mid-2000s. For Moscow this trend also touched the Middle East, notably with Lebanon’s Cedar Revolution. It appears that Russia does not believe it’s possible for people to rise up against their ruler on their own, without US backing. In this vein, Putin accused the US of </w:t>
      </w:r>
      <w:hyperlink r:id="rId117" w:history="1">
        <w:r w:rsidRPr="003B76D9">
          <w:rPr>
            <w:rFonts w:asciiTheme="majorHAnsi" w:hAnsiTheme="majorHAnsi" w:cstheme="majorHAnsi"/>
            <w:sz w:val="16"/>
          </w:rPr>
          <w:t xml:space="preserve">sponsoring </w:t>
        </w:r>
      </w:hyperlink>
      <w:r w:rsidRPr="003B76D9">
        <w:rPr>
          <w:rFonts w:asciiTheme="majorHAnsi" w:hAnsiTheme="majorHAnsi" w:cstheme="majorHAnsi"/>
          <w:sz w:val="16"/>
        </w:rPr>
        <w:t>protests against himself in late 2011-early 2012. Second, these events caused Putin to temporarily lose the influence he laboured to gain with the now-overthrown regimes. But beyond the Arab Spring, Moscow had political, economic, and geostrategic interests in this region. In recent years</w:t>
      </w:r>
      <w:hyperlink r:id="rId118" w:history="1">
        <w:r w:rsidRPr="003B76D9">
          <w:rPr>
            <w:rFonts w:asciiTheme="majorHAnsi" w:hAnsiTheme="majorHAnsi" w:cstheme="majorHAnsi"/>
            <w:sz w:val="16"/>
          </w:rPr>
          <w:t xml:space="preserve"> Moscow’s influence </w:t>
        </w:r>
      </w:hyperlink>
      <w:r w:rsidRPr="003B76D9">
        <w:rPr>
          <w:rFonts w:asciiTheme="majorHAnsi" w:hAnsiTheme="majorHAnsi" w:cstheme="majorHAnsi"/>
          <w:sz w:val="16"/>
        </w:rPr>
        <w:t xml:space="preserve">has grown in the region, especially in Egypt, Libya and Algeria, and to a lesser extent in Morocco and Tunisia. Moscow’s view of the region </w:t>
      </w:r>
      <w:r w:rsidRPr="003B76D9">
        <w:rPr>
          <w:rStyle w:val="StyleUnderline"/>
          <w:rFonts w:asciiTheme="majorHAnsi" w:hAnsiTheme="majorHAnsi" w:cstheme="majorHAnsi"/>
        </w:rPr>
        <w:t>Moscow covets access to the Mediterranean, and allies in North Africa offer just that. Moscow has attempted to gain naval access</w:t>
      </w:r>
      <w:r w:rsidRPr="003B76D9">
        <w:rPr>
          <w:rFonts w:asciiTheme="majorHAnsi" w:hAnsiTheme="majorHAnsi" w:cstheme="majorHAnsi"/>
          <w:sz w:val="16"/>
        </w:rPr>
        <w:t xml:space="preserve"> since the time of Catherine the Great, who believed the Mediterranean was a crucial component of making Russia a great power. In this sense, the Kremlin’s aspirations remain relatively unchanged to this day. </w:t>
      </w:r>
      <w:r w:rsidRPr="003B76D9">
        <w:rPr>
          <w:rStyle w:val="StyleUnderline"/>
          <w:rFonts w:asciiTheme="majorHAnsi" w:hAnsiTheme="majorHAnsi" w:cstheme="majorHAnsi"/>
        </w:rPr>
        <w:t>Moscow believes that access to the Mediterranean could turn Russia into a key player in the European sphere of influence and would also reduce US ability to maneuver militarily. This follows a pattern that could already be observed in the Black Sea and the Caspian Sea where Moscow is vying for influence.</w:t>
      </w:r>
      <w:r w:rsidRPr="003B76D9">
        <w:rPr>
          <w:rFonts w:asciiTheme="majorHAnsi" w:hAnsiTheme="majorHAnsi" w:cstheme="majorHAnsi"/>
          <w:sz w:val="16"/>
        </w:rPr>
        <w:t xml:space="preserve"> Moscow has positioned its military hardware in Syria in an attempt to create an Anti-Area Access denial (A2AD) which partially succeeded. </w:t>
      </w:r>
      <w:r w:rsidRPr="003B76D9">
        <w:rPr>
          <w:rStyle w:val="StyleUnderline"/>
          <w:rFonts w:asciiTheme="majorHAnsi" w:hAnsiTheme="majorHAnsi" w:cstheme="majorHAnsi"/>
        </w:rPr>
        <w:t>Moscow’s military position complicates US ability to maneuver. Greater influence in North Africa can help further this goal by providing additional port access along the Mediterranean and thus extending an A2AD perimetre from air into water. The ultimate aim of A2AD bubbles is to deny freedom of action, in other words: to deter – and Moscow is working towards this aim in the region</w:t>
      </w:r>
      <w:r w:rsidRPr="003B76D9">
        <w:rPr>
          <w:rFonts w:asciiTheme="majorHAnsi" w:hAnsiTheme="majorHAnsi" w:cstheme="majorHAnsi"/>
          <w:sz w:val="16"/>
        </w:rPr>
        <w:t xml:space="preserve">. </w:t>
      </w:r>
      <w:r w:rsidRPr="003B76D9">
        <w:rPr>
          <w:rStyle w:val="StyleUnderline"/>
          <w:rFonts w:asciiTheme="majorHAnsi" w:hAnsiTheme="majorHAnsi" w:cstheme="majorHAnsi"/>
        </w:rPr>
        <w:t>Economically, Moscow is vying for the role of an</w:t>
      </w:r>
      <w:hyperlink r:id="rId119" w:history="1">
        <w:r w:rsidRPr="003B76D9">
          <w:rPr>
            <w:rStyle w:val="StyleUnderline"/>
            <w:rFonts w:asciiTheme="majorHAnsi" w:hAnsiTheme="majorHAnsi" w:cstheme="majorHAnsi"/>
          </w:rPr>
          <w:t xml:space="preserve"> arms exporter of choice</w:t>
        </w:r>
      </w:hyperlink>
      <w:r w:rsidRPr="003B76D9">
        <w:rPr>
          <w:rStyle w:val="StyleUnderline"/>
          <w:rFonts w:asciiTheme="majorHAnsi" w:hAnsiTheme="majorHAnsi" w:cstheme="majorHAnsi"/>
        </w:rPr>
        <w:t xml:space="preserve"> for the entire MENA region</w:t>
      </w:r>
      <w:r w:rsidRPr="003B76D9">
        <w:rPr>
          <w:rFonts w:asciiTheme="majorHAnsi" w:hAnsiTheme="majorHAnsi" w:cstheme="majorHAnsi"/>
          <w:sz w:val="16"/>
        </w:rPr>
        <w:t xml:space="preserve">. The region is already the </w:t>
      </w:r>
      <w:hyperlink r:id="rId120" w:history="1">
        <w:r w:rsidRPr="003B76D9">
          <w:rPr>
            <w:rFonts w:asciiTheme="majorHAnsi" w:hAnsiTheme="majorHAnsi" w:cstheme="majorHAnsi"/>
            <w:sz w:val="16"/>
          </w:rPr>
          <w:t>second largest purchaser of Russia’s arms</w:t>
        </w:r>
      </w:hyperlink>
      <w:r w:rsidRPr="003B76D9">
        <w:rPr>
          <w:rFonts w:asciiTheme="majorHAnsi" w:hAnsiTheme="majorHAnsi" w:cstheme="majorHAnsi"/>
          <w:sz w:val="16"/>
        </w:rPr>
        <w:t xml:space="preserve">, while Russia remains the world’s top arms exporter after the US. Beyond arms, </w:t>
      </w:r>
      <w:r w:rsidRPr="003B76D9">
        <w:rPr>
          <w:rStyle w:val="StyleUnderline"/>
          <w:rFonts w:asciiTheme="majorHAnsi" w:hAnsiTheme="majorHAnsi" w:cstheme="majorHAnsi"/>
        </w:rPr>
        <w:t xml:space="preserve">the region offers opportunities for partnerships </w:t>
      </w:r>
      <w:r w:rsidRPr="003B76D9">
        <w:rPr>
          <w:rFonts w:asciiTheme="majorHAnsi" w:hAnsiTheme="majorHAnsi" w:cstheme="majorHAnsi"/>
          <w:sz w:val="16"/>
        </w:rPr>
        <w:t>in the energy sector and investments in infrastructure development. Meanwhile, Moscow justifies its presence in the region as it claims to continue the fight against terrorism there, and the need to solidify partnerships with regional allies. In addition, North Africa also offers a springboard deeper south into sub-Saharan Africa, where Moscow has been</w:t>
      </w:r>
      <w:hyperlink r:id="rId121" w:history="1">
        <w:r w:rsidRPr="003B76D9">
          <w:rPr>
            <w:rFonts w:asciiTheme="majorHAnsi" w:hAnsiTheme="majorHAnsi" w:cstheme="majorHAnsi"/>
            <w:sz w:val="16"/>
          </w:rPr>
          <w:t xml:space="preserve"> increasingly active</w:t>
        </w:r>
      </w:hyperlink>
      <w:r w:rsidRPr="003B76D9">
        <w:rPr>
          <w:rFonts w:asciiTheme="majorHAnsi" w:hAnsiTheme="majorHAnsi" w:cstheme="majorHAnsi"/>
          <w:sz w:val="16"/>
        </w:rPr>
        <w:t xml:space="preserve"> in the last three years for economic and political reasons. This trend is unlikely to abate any time soon. Finally, </w:t>
      </w:r>
      <w:r w:rsidRPr="003B76D9">
        <w:rPr>
          <w:rStyle w:val="StyleUnderline"/>
          <w:rFonts w:asciiTheme="majorHAnsi" w:hAnsiTheme="majorHAnsi" w:cstheme="majorHAnsi"/>
        </w:rPr>
        <w:t>American retreat from the region</w:t>
      </w:r>
      <w:r w:rsidRPr="003B76D9">
        <w:rPr>
          <w:rFonts w:asciiTheme="majorHAnsi" w:hAnsiTheme="majorHAnsi" w:cstheme="majorHAnsi"/>
          <w:sz w:val="16"/>
        </w:rPr>
        <w:t xml:space="preserve"> that began under the Obama administration and continues under the Trump administration has created a vacuum that has </w:t>
      </w:r>
      <w:r w:rsidRPr="003B76D9">
        <w:rPr>
          <w:rStyle w:val="StyleUnderline"/>
          <w:rFonts w:asciiTheme="majorHAnsi" w:hAnsiTheme="majorHAnsi" w:cstheme="majorHAnsi"/>
        </w:rPr>
        <w:t>made it easier for Putin to step in and assert his own influence—opportunities he would not have had in a context of a stronger American presence.</w:t>
      </w:r>
      <w:r w:rsidRPr="003B76D9">
        <w:rPr>
          <w:rFonts w:asciiTheme="majorHAnsi" w:hAnsiTheme="majorHAnsi" w:cstheme="majorHAnsi"/>
          <w:sz w:val="16"/>
        </w:rPr>
        <w:t xml:space="preserve"> Moscow, unlike the US, attaches no preconditions on its diplomacy. These preconditions, such as improvement of human rights, or prohibition of secondary arms sales, tend to also play into the preferences of regional rulers. Egypt and Libya Since the Camp David accords, </w:t>
      </w:r>
      <w:r w:rsidRPr="003B76D9">
        <w:rPr>
          <w:rStyle w:val="StyleUnderline"/>
          <w:rFonts w:asciiTheme="majorHAnsi" w:hAnsiTheme="majorHAnsi" w:cstheme="majorHAnsi"/>
        </w:rPr>
        <w:t xml:space="preserve">Egypt has been the cornerstone of American regional security policy. </w:t>
      </w:r>
      <w:r w:rsidRPr="003B76D9">
        <w:rPr>
          <w:rFonts w:asciiTheme="majorHAnsi" w:hAnsiTheme="majorHAnsi" w:cstheme="majorHAnsi"/>
          <w:sz w:val="16"/>
        </w:rPr>
        <w:t xml:space="preserve">But also </w:t>
      </w:r>
      <w:r w:rsidRPr="003B76D9">
        <w:rPr>
          <w:rStyle w:val="StyleUnderline"/>
          <w:rFonts w:asciiTheme="majorHAnsi" w:hAnsiTheme="majorHAnsi" w:cstheme="majorHAnsi"/>
        </w:rPr>
        <w:t>Russia has cultivated ties with Egypt in multiple ways in recent years</w:t>
      </w:r>
      <w:r w:rsidRPr="003B76D9">
        <w:rPr>
          <w:rFonts w:asciiTheme="majorHAnsi" w:hAnsiTheme="majorHAnsi" w:cstheme="majorHAnsi"/>
          <w:sz w:val="16"/>
        </w:rPr>
        <w:t xml:space="preserve">: We have seen new bilateral ties in the political, military and economic spheres, </w:t>
      </w:r>
      <w:r w:rsidRPr="003B76D9">
        <w:rPr>
          <w:rStyle w:val="StyleUnderline"/>
          <w:rFonts w:asciiTheme="majorHAnsi" w:hAnsiTheme="majorHAnsi" w:cstheme="majorHAnsi"/>
        </w:rPr>
        <w:t>taking advantage of Egypt’s deteriorating relations with the Obama administration</w:t>
      </w:r>
      <w:r w:rsidRPr="003B76D9">
        <w:rPr>
          <w:rFonts w:asciiTheme="majorHAnsi" w:hAnsiTheme="majorHAnsi" w:cstheme="majorHAnsi"/>
          <w:sz w:val="16"/>
        </w:rPr>
        <w:t>. Meanwhile, Cairo appears</w:t>
      </w:r>
      <w:hyperlink r:id="rId122" w:history="1">
        <w:r w:rsidRPr="003B76D9">
          <w:rPr>
            <w:rFonts w:asciiTheme="majorHAnsi" w:hAnsiTheme="majorHAnsi" w:cstheme="majorHAnsi"/>
            <w:sz w:val="16"/>
          </w:rPr>
          <w:t xml:space="preserve"> genuinely interested</w:t>
        </w:r>
      </w:hyperlink>
      <w:r w:rsidRPr="003B76D9">
        <w:rPr>
          <w:rFonts w:asciiTheme="majorHAnsi" w:hAnsiTheme="majorHAnsi" w:cstheme="majorHAnsi"/>
          <w:sz w:val="16"/>
        </w:rPr>
        <w:t xml:space="preserve"> in diversifying away from the US and policy makers shouldn’t discount the possibility of a pivot towards Russia. Bilateral trade continues to grow, and the recent completion of an economic industrial zone further plays on Moscow’s political interests in Egypt. The two countries signed an agreement for Moscow to build Egypt’s first nuclear power plant, held joint naval drills and broader military exercises, and Egypt increasingly depends on Russian weapon imports to supply its military and defense apparatus. In this context, Egypt has come to accept Moscow’s position on Syrian President Assad, and last year</w:t>
      </w:r>
      <w:hyperlink r:id="rId123" w:history="1">
        <w:r w:rsidRPr="003B76D9">
          <w:rPr>
            <w:rFonts w:asciiTheme="majorHAnsi" w:hAnsiTheme="majorHAnsi" w:cstheme="majorHAnsi"/>
            <w:sz w:val="16"/>
          </w:rPr>
          <w:t xml:space="preserve"> declined</w:t>
        </w:r>
      </w:hyperlink>
      <w:r w:rsidRPr="003B76D9">
        <w:rPr>
          <w:rFonts w:asciiTheme="majorHAnsi" w:hAnsiTheme="majorHAnsi" w:cstheme="majorHAnsi"/>
          <w:sz w:val="16"/>
        </w:rPr>
        <w:t xml:space="preserve"> a US request to send Egyptian troops to Syria. Moscow is active in Libya. It</w:t>
      </w:r>
      <w:hyperlink r:id="rId124" w:history="1">
        <w:r w:rsidRPr="003B76D9">
          <w:rPr>
            <w:rFonts w:asciiTheme="majorHAnsi" w:hAnsiTheme="majorHAnsi" w:cstheme="majorHAnsi"/>
            <w:sz w:val="16"/>
          </w:rPr>
          <w:t xml:space="preserve"> leans more</w:t>
        </w:r>
      </w:hyperlink>
      <w:r w:rsidRPr="003B76D9">
        <w:rPr>
          <w:rFonts w:asciiTheme="majorHAnsi" w:hAnsiTheme="majorHAnsi" w:cstheme="majorHAnsi"/>
          <w:sz w:val="16"/>
        </w:rPr>
        <w:t xml:space="preserve"> towards cooperation with Khalifa Haftar, the head of the Libyan National Army who controls Libya’s oil-rich east. But, Putin has also built strong ties with the Serraj government as part of Putin’s ‘friends with everyone’ approach to the region. Meanwhile, the US</w:t>
      </w:r>
      <w:hyperlink r:id="rId125" w:history="1">
        <w:r w:rsidRPr="003B76D9">
          <w:rPr>
            <w:rFonts w:asciiTheme="majorHAnsi" w:hAnsiTheme="majorHAnsi" w:cstheme="majorHAnsi"/>
            <w:sz w:val="16"/>
          </w:rPr>
          <w:t xml:space="preserve"> remains largely absent</w:t>
        </w:r>
      </w:hyperlink>
      <w:r w:rsidRPr="003B76D9">
        <w:rPr>
          <w:rFonts w:asciiTheme="majorHAnsi" w:hAnsiTheme="majorHAnsi" w:cstheme="majorHAnsi"/>
          <w:sz w:val="16"/>
        </w:rPr>
        <w:t xml:space="preserve"> in Libya. Moscow is ideally positioned to exert influence there in US absence. US Marine Corps Gen. Thomas D. Waldhauser </w:t>
      </w:r>
      <w:hyperlink r:id="rId126" w:history="1">
        <w:r w:rsidRPr="003B76D9">
          <w:rPr>
            <w:rFonts w:asciiTheme="majorHAnsi" w:hAnsiTheme="majorHAnsi" w:cstheme="majorHAnsi"/>
            <w:sz w:val="16"/>
          </w:rPr>
          <w:t>testified</w:t>
        </w:r>
      </w:hyperlink>
      <w:r w:rsidRPr="003B76D9">
        <w:rPr>
          <w:rFonts w:asciiTheme="majorHAnsi" w:hAnsiTheme="majorHAnsi" w:cstheme="majorHAnsi"/>
          <w:sz w:val="16"/>
        </w:rPr>
        <w:t xml:space="preserve"> in February this year that Moscow seeks economic and military contracts and to gain access to the Mediterranean coast. The latter would provide Russia greater access to Europe’s southern border—critical for leveraging the issue of refugees over Europe. </w:t>
      </w:r>
      <w:hyperlink r:id="rId127" w:history="1">
        <w:r w:rsidRPr="003B76D9">
          <w:rPr>
            <w:rFonts w:asciiTheme="majorHAnsi" w:hAnsiTheme="majorHAnsi" w:cstheme="majorHAnsi"/>
            <w:sz w:val="16"/>
          </w:rPr>
          <w:t>According</w:t>
        </w:r>
      </w:hyperlink>
      <w:r w:rsidRPr="003B76D9">
        <w:rPr>
          <w:rFonts w:asciiTheme="majorHAnsi" w:hAnsiTheme="majorHAnsi" w:cstheme="majorHAnsi"/>
          <w:sz w:val="16"/>
        </w:rPr>
        <w:t xml:space="preserve"> to European Commission, Libya “represents the departure point for 90% of those seeking to travel to Europe.” Algeria, Morocco and Tunisia Algeria has long remained in Moscow’s camp of closer regional allies. Since 2001, the two countries cooperated primarily in the military sector. In 2006 Putin cancelled a $4.7 Soviet-era debt to Moscow and signed a $7.5 billion arms deal that included a military modernization and training program. Over the years Moscow’s arms sales and military equipment to Algeria continued and in 2016 military cooperation expanded to sharing intelligence on terrorist groups in North Africa. Traditional US allies Tunisia and Morocco have edged closer to Moscow in recent years. In Tunisia, Moscow’ s influence is especially visible in the tourism industry which is vital to the country’s economy, and has slowly rebounded after the 2015 Sousse attacks in which 38 foreign tourists were killed. Indeed, it is very common to hear Tunisian shop keepers speak Russian to customers. In 2016, Morocco’s King Mohammed VI came to Moscow for the first time since 2002, and signed agreements on improving economic relations. Most recently, Moscow</w:t>
      </w:r>
      <w:hyperlink r:id="rId128" w:history="1">
        <w:r w:rsidRPr="003B76D9">
          <w:rPr>
            <w:rFonts w:asciiTheme="majorHAnsi" w:hAnsiTheme="majorHAnsi" w:cstheme="majorHAnsi"/>
            <w:sz w:val="16"/>
          </w:rPr>
          <w:t xml:space="preserve"> began support</w:t>
        </w:r>
      </w:hyperlink>
      <w:r w:rsidRPr="003B76D9">
        <w:rPr>
          <w:rFonts w:asciiTheme="majorHAnsi" w:hAnsiTheme="majorHAnsi" w:cstheme="majorHAnsi"/>
          <w:sz w:val="16"/>
        </w:rPr>
        <w:t xml:space="preserve"> for Morocco’s nuclear energy programme. Rabat’s policy may be linked to Moroccan frustration with the perceived sympathy from both the Obama and Trump administration toward the Polisario Front and their lack of enthusiasm for Morocco’s position on the Western Sahara conflict. That the Polisario Front was a Soviet Cold War proxy is ironic, but has not been an insurmountable obstacle in Moscow’s outreach to Rabat. Political and Security Risk Libya remains the primary candidate for Moscow’s next strategic move in North Africa. The country itself encapsulates many of Moscow’s foreign policy priorities: access to oil and arms markets, access to the Mediterranean and additional leverage over Europe through controlling the tap of refugee flows. US absence creates a vacuum for Moscow to assert its influence unchallenged. Moreover, </w:t>
      </w:r>
      <w:r w:rsidRPr="003B76D9">
        <w:rPr>
          <w:rStyle w:val="StyleUnderline"/>
          <w:rFonts w:asciiTheme="majorHAnsi" w:hAnsiTheme="majorHAnsi" w:cstheme="majorHAnsi"/>
        </w:rPr>
        <w:t xml:space="preserve">Egypt </w:t>
      </w:r>
      <w:r w:rsidRPr="003B76D9">
        <w:rPr>
          <w:rFonts w:asciiTheme="majorHAnsi" w:hAnsiTheme="majorHAnsi" w:cstheme="majorHAnsi"/>
          <w:sz w:val="16"/>
        </w:rPr>
        <w:t xml:space="preserve">and Libya are </w:t>
      </w:r>
      <w:r w:rsidRPr="003B76D9">
        <w:rPr>
          <w:rStyle w:val="StyleUnderline"/>
          <w:rFonts w:asciiTheme="majorHAnsi" w:hAnsiTheme="majorHAnsi" w:cstheme="majorHAnsi"/>
        </w:rPr>
        <w:t xml:space="preserve">strategically vital because they provide access to the entire region. It is the perfect gateway to gain leverage over Europe and a springboard deeper into Africa </w:t>
      </w:r>
      <w:r w:rsidRPr="003B76D9">
        <w:rPr>
          <w:rFonts w:asciiTheme="majorHAnsi" w:hAnsiTheme="majorHAnsi" w:cstheme="majorHAnsi"/>
          <w:sz w:val="16"/>
        </w:rPr>
        <w:t>and Moscow already wields much influence in Egypt—a trend that is unlikely to decline. After Egypt and Libya, Moscow’s influence in Morocco, most important US regional ally after Egypt, is also worrisome. Oleg Ozerov, Russian Foreign Affairs ministry’s deputy director for Africa and ambassador to Saudi Arabia</w:t>
      </w:r>
      <w:hyperlink r:id="rId129" w:history="1">
        <w:r w:rsidRPr="003B76D9">
          <w:rPr>
            <w:rFonts w:asciiTheme="majorHAnsi" w:hAnsiTheme="majorHAnsi" w:cstheme="majorHAnsi"/>
            <w:sz w:val="16"/>
          </w:rPr>
          <w:t xml:space="preserve"> noted</w:t>
        </w:r>
      </w:hyperlink>
      <w:r w:rsidRPr="003B76D9">
        <w:rPr>
          <w:rFonts w:asciiTheme="majorHAnsi" w:hAnsiTheme="majorHAnsi" w:cstheme="majorHAnsi"/>
          <w:sz w:val="16"/>
        </w:rPr>
        <w:t xml:space="preserve"> recently that </w:t>
      </w:r>
      <w:r w:rsidRPr="003B76D9">
        <w:rPr>
          <w:rStyle w:val="StyleUnderline"/>
          <w:rFonts w:asciiTheme="majorHAnsi" w:hAnsiTheme="majorHAnsi" w:cstheme="majorHAnsi"/>
        </w:rPr>
        <w:t>African countries requested Russian assistance after observing Russia’s “success in counterterrorism operations in Syria.” His comment shows the far reaching implications of Moscow’s Syrian operations. The political risk of Moscow’s growing influence is the continued loss of American, and more broadly, Western credibility in</w:t>
      </w:r>
      <w:r w:rsidRPr="003B76D9">
        <w:rPr>
          <w:rFonts w:asciiTheme="majorHAnsi" w:hAnsiTheme="majorHAnsi" w:cstheme="majorHAnsi"/>
          <w:sz w:val="16"/>
        </w:rPr>
        <w:t xml:space="preserve"> the Middle East and </w:t>
      </w:r>
      <w:r w:rsidRPr="003B76D9">
        <w:rPr>
          <w:rStyle w:val="StyleUnderline"/>
          <w:rFonts w:asciiTheme="majorHAnsi" w:hAnsiTheme="majorHAnsi" w:cstheme="majorHAnsi"/>
        </w:rPr>
        <w:t>North Africa</w:t>
      </w:r>
      <w:r w:rsidRPr="003B76D9">
        <w:rPr>
          <w:rFonts w:asciiTheme="majorHAnsi" w:hAnsiTheme="majorHAnsi" w:cstheme="majorHAnsi"/>
          <w:sz w:val="16"/>
        </w:rPr>
        <w:t xml:space="preserve"> that becomes Russia’s gain. The security risk for the region is ultimately Moscow’s inability and lack of desire to bring genuine security and conflict resolution to the MENA region. Moscow talks about peace and stability but benefits from low-level conflict. Through building relationships with all parties it aims to emerge as the ultimate arbiter as it manages, rather than resolves conflict, and sells arms to all sides. </w:t>
      </w:r>
      <w:r w:rsidRPr="003B76D9">
        <w:rPr>
          <w:rStyle w:val="StyleUnderline"/>
          <w:rFonts w:asciiTheme="majorHAnsi" w:hAnsiTheme="majorHAnsi" w:cstheme="majorHAnsi"/>
        </w:rPr>
        <w:t>Russia’s growing influence in North Africa creates</w:t>
      </w:r>
      <w:r w:rsidRPr="003B76D9">
        <w:rPr>
          <w:rFonts w:asciiTheme="majorHAnsi" w:hAnsiTheme="majorHAnsi" w:cstheme="majorHAnsi"/>
          <w:sz w:val="16"/>
        </w:rPr>
        <w:t xml:space="preserve"> </w:t>
      </w:r>
      <w:r w:rsidRPr="003B76D9">
        <w:rPr>
          <w:rStyle w:val="StyleUnderline"/>
          <w:rFonts w:asciiTheme="majorHAnsi" w:hAnsiTheme="majorHAnsi" w:cstheme="majorHAnsi"/>
        </w:rPr>
        <w:t>political</w:t>
      </w:r>
      <w:r w:rsidRPr="003B76D9">
        <w:rPr>
          <w:rFonts w:asciiTheme="majorHAnsi" w:hAnsiTheme="majorHAnsi" w:cstheme="majorHAnsi"/>
          <w:sz w:val="16"/>
        </w:rPr>
        <w:t xml:space="preserve"> and security </w:t>
      </w:r>
      <w:r w:rsidRPr="003B76D9">
        <w:rPr>
          <w:rStyle w:val="StyleUnderline"/>
          <w:rFonts w:asciiTheme="majorHAnsi" w:hAnsiTheme="majorHAnsi" w:cstheme="majorHAnsi"/>
        </w:rPr>
        <w:t>risks for Europe, over whom Russia is poised to gain greater leverage</w:t>
      </w:r>
      <w:r w:rsidRPr="003B76D9">
        <w:rPr>
          <w:rFonts w:asciiTheme="majorHAnsi" w:hAnsiTheme="majorHAnsi" w:cstheme="majorHAnsi"/>
          <w:sz w:val="16"/>
        </w:rPr>
        <w:t xml:space="preserve">. It also further opens doors for Russia’s influence in the Middle East, and expansion into Africa, while Moscow’s cynicism will reinforce anti-democratic trends rather than encourage reform. On a broader scale, these trends bode greater disunity among Western allies that can only complicate worldwide efforts to effectively counter Russia’s activities. </w:t>
      </w:r>
    </w:p>
    <w:p w:rsidR="00475F68" w:rsidRPr="003B76D9" w:rsidRDefault="00475F68" w:rsidP="00475F68">
      <w:pPr>
        <w:rPr>
          <w:rFonts w:asciiTheme="majorHAnsi" w:hAnsiTheme="majorHAnsi" w:cstheme="majorHAnsi"/>
          <w:sz w:val="16"/>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Russian influence in North Africa weakens US and European strength</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Cook 18</w:t>
      </w:r>
      <w:r w:rsidRPr="003B76D9">
        <w:rPr>
          <w:rFonts w:asciiTheme="majorHAnsi" w:hAnsiTheme="majorHAnsi" w:cstheme="majorHAnsi"/>
        </w:rPr>
        <w:t xml:space="preserve"> – Eni Enrico Mattei senior fellow for Middle East and Africa studies at the Council on Foreign Relations. (Steven A., 08.31.18, “Putin Is Sneaking Up on Europe From the South,” </w:t>
      </w:r>
      <w:hyperlink r:id="rId130" w:history="1">
        <w:r w:rsidRPr="003B76D9">
          <w:rPr>
            <w:rFonts w:asciiTheme="majorHAnsi" w:hAnsiTheme="majorHAnsi" w:cstheme="majorHAnsi"/>
          </w:rPr>
          <w:t>https://foreignpolicy.com/2018/08/31/putin-is-sneaking-up-on-europe-from-the-south/)</w:t>
        </w:r>
      </w:hyperlink>
      <w:r w:rsidRPr="003B76D9">
        <w:rPr>
          <w:rFonts w:asciiTheme="majorHAnsi" w:hAnsiTheme="majorHAnsi" w:cstheme="majorHAnsi"/>
        </w:rPr>
        <w:t xml:space="preserve"> np</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6"/>
        </w:rPr>
        <w:t xml:space="preserve">Perhaps Russian President Vladimir Putin is a student of history, or maybe he likes maps, but whatever his hobby, he seems to understand geography quite well. The </w:t>
      </w:r>
      <w:r w:rsidRPr="003B76D9">
        <w:rPr>
          <w:rStyle w:val="StyleUnderline"/>
          <w:rFonts w:asciiTheme="majorHAnsi" w:hAnsiTheme="majorHAnsi" w:cstheme="majorHAnsi"/>
        </w:rPr>
        <w:t xml:space="preserve">character of Moscow’s influence differs greatly from the old Soviet days </w:t>
      </w:r>
      <w:r w:rsidRPr="003B76D9">
        <w:rPr>
          <w:rFonts w:asciiTheme="majorHAnsi" w:hAnsiTheme="majorHAnsi" w:cstheme="majorHAnsi"/>
          <w:sz w:val="16"/>
        </w:rPr>
        <w:t xml:space="preserve">when it was collecting client states (except for Russia’s ongoing deployment of force in Syria). But </w:t>
      </w:r>
      <w:r w:rsidRPr="003B76D9">
        <w:rPr>
          <w:rStyle w:val="StyleUnderline"/>
          <w:rFonts w:asciiTheme="majorHAnsi" w:hAnsiTheme="majorHAnsi" w:cstheme="majorHAnsi"/>
        </w:rPr>
        <w:t>it has been effective</w:t>
      </w:r>
      <w:r w:rsidRPr="003B76D9">
        <w:rPr>
          <w:rFonts w:asciiTheme="majorHAnsi" w:hAnsiTheme="majorHAnsi" w:cstheme="majorHAnsi"/>
          <w:sz w:val="16"/>
        </w:rPr>
        <w:t>—or effective enough—</w:t>
      </w:r>
      <w:r w:rsidRPr="003B76D9">
        <w:rPr>
          <w:rStyle w:val="StyleUnderline"/>
          <w:rFonts w:asciiTheme="majorHAnsi" w:hAnsiTheme="majorHAnsi" w:cstheme="majorHAnsi"/>
        </w:rPr>
        <w:t>in drawing important allies away from the United States while presenting Russia as a competent, nonideological partner that shares interests with the regional players</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Therein lies the </w:t>
      </w:r>
      <w:r w:rsidRPr="003B76D9">
        <w:rPr>
          <w:rFonts w:asciiTheme="majorHAnsi" w:hAnsiTheme="majorHAnsi" w:cstheme="majorHAnsi"/>
          <w:sz w:val="16"/>
        </w:rPr>
        <w:t xml:space="preserve">central </w:t>
      </w:r>
      <w:r w:rsidRPr="003B76D9">
        <w:rPr>
          <w:rStyle w:val="StyleUnderline"/>
          <w:rFonts w:asciiTheme="majorHAnsi" w:hAnsiTheme="majorHAnsi" w:cstheme="majorHAnsi"/>
        </w:rPr>
        <w:t xml:space="preserve">logic to Russia’s Middle East-Europe strategy: establish influence at Washington’s expense, weakening the U.S. position in the region, and in the process apply pressure on Europe via its weak underbelly—in this case to the south and southeast of the European Union. </w:t>
      </w:r>
      <w:r w:rsidRPr="003B76D9">
        <w:rPr>
          <w:rFonts w:asciiTheme="majorHAnsi" w:hAnsiTheme="majorHAnsi" w:cstheme="majorHAnsi"/>
          <w:sz w:val="16"/>
        </w:rPr>
        <w:t xml:space="preserve">Draw a line on a map from Moscow to Damascus and from the Syrian capital to Erbil in the Kurdistan region of Iraq. Everyone knows what happened in Syria: The Russians entered the conflict there to save an ally and have helped him prosecute a war that has produced millions of refugees, many of whom have made their way to Europe and left others banging on its gates. The effects on European politics have been profound, galvanizing a populist, nativist, and pro-Russian right at the expense of Europe’s postwar liberal consensus. While Syria is a well-known story, only a few in Washington seem to have noticed that since 2017, Russia has reportedly invested $4 billion in the Kurdish oil and gas sector. From Erbil extends the line of Russian influence and power to the east from Iraqi Kurdistan to Iran. That Moscow-Damascus-Erbil-Tehran line represents an important axis of Russian influence. But other Russia-dominated geographic lines are even more relevant for Europe. One line starts in the Russian capital and proceeds due south to the Turkish capital, Ankara. Moscow has not exactly turned Turkey, but the combination of Syria, where Putin is the powerbroker; Turkish President Recep Tayyip Erdogan’s worldview; and the still changing nature of international politics after the Cold War, has made a Turkey-Russia partnership of sorts possible. The Turks are scheduled to receive Russia’s advanced S-400 air defense system in July 2019, Turkey’s volume of trade with Russia is bigger than with the United States, and Erdogan recently identified Moscow—along with Beijing and Tehran—as an alternative to Washington. All of this has stoked (mostly overblown) fears within the Washington policy community about “losing Turkey,” but for the Europeans who are connected to Ankara through the flow of goods and services and who regard Anatolia as a buffer between them and Moscow, burgeoning Turkey-Russia ties are a problem. Start again, but this time cross the Mediterranean and stop at Cairo, make a sharp left and extend the line to Benghazi. That is the third axis. </w:t>
      </w:r>
      <w:r w:rsidRPr="003B76D9">
        <w:rPr>
          <w:rStyle w:val="StyleUnderline"/>
          <w:rFonts w:asciiTheme="majorHAnsi" w:hAnsiTheme="majorHAnsi" w:cstheme="majorHAnsi"/>
        </w:rPr>
        <w:t>The Russians</w:t>
      </w:r>
      <w:r w:rsidRPr="003B76D9">
        <w:rPr>
          <w:rFonts w:asciiTheme="majorHAnsi" w:hAnsiTheme="majorHAnsi" w:cstheme="majorHAnsi"/>
          <w:sz w:val="16"/>
        </w:rPr>
        <w:t xml:space="preserve">, with their uncompromising position regarding the threat of Islamism, </w:t>
      </w:r>
      <w:r w:rsidRPr="003B76D9">
        <w:rPr>
          <w:rStyle w:val="StyleUnderline"/>
          <w:rFonts w:asciiTheme="majorHAnsi" w:hAnsiTheme="majorHAnsi" w:cstheme="majorHAnsi"/>
        </w:rPr>
        <w:t>offer high-tech weaponry</w:t>
      </w:r>
      <w:r w:rsidRPr="003B76D9">
        <w:rPr>
          <w:rFonts w:asciiTheme="majorHAnsi" w:hAnsiTheme="majorHAnsi" w:cstheme="majorHAnsi"/>
          <w:sz w:val="16"/>
        </w:rPr>
        <w:t>—and a no-questions-asked policy on human rights—</w:t>
      </w:r>
      <w:r w:rsidRPr="003B76D9">
        <w:rPr>
          <w:rStyle w:val="StyleUnderline"/>
          <w:rFonts w:asciiTheme="majorHAnsi" w:hAnsiTheme="majorHAnsi" w:cstheme="majorHAnsi"/>
        </w:rPr>
        <w:t xml:space="preserve">and for Egypt’s leaders that’s an appealing alternative to the United States. Egypt has been a critical component of the existing regional political order, which has favored the exercise of U.S. power in the Middle East for at least three decades. </w:t>
      </w:r>
      <w:r w:rsidRPr="003B76D9">
        <w:rPr>
          <w:rFonts w:asciiTheme="majorHAnsi" w:hAnsiTheme="majorHAnsi" w:cstheme="majorHAnsi"/>
          <w:sz w:val="16"/>
        </w:rPr>
        <w:t xml:space="preserve">Rather than reversing Henry Kissinger’s 1970s-era Westward flip of the Egyptians, </w:t>
      </w:r>
      <w:r w:rsidRPr="003B76D9">
        <w:rPr>
          <w:rStyle w:val="StyleUnderline"/>
          <w:rFonts w:asciiTheme="majorHAnsi" w:hAnsiTheme="majorHAnsi" w:cstheme="majorHAnsi"/>
        </w:rPr>
        <w:t>Moscow has pushed and pulled in places where Americans and Egyptians have been at loggerheads.</w:t>
      </w:r>
      <w:r w:rsidRPr="003B76D9">
        <w:rPr>
          <w:rFonts w:asciiTheme="majorHAnsi" w:hAnsiTheme="majorHAnsi" w:cstheme="majorHAnsi"/>
          <w:sz w:val="16"/>
        </w:rPr>
        <w:t xml:space="preserve"> This can’t make European leaders very comfortable. </w:t>
      </w:r>
      <w:r w:rsidRPr="003B76D9">
        <w:rPr>
          <w:rStyle w:val="StyleUnderline"/>
          <w:rFonts w:asciiTheme="majorHAnsi" w:hAnsiTheme="majorHAnsi" w:cstheme="majorHAnsi"/>
        </w:rPr>
        <w:t>About 10 percent of world trade</w:t>
      </w:r>
      <w:r w:rsidRPr="003B76D9">
        <w:rPr>
          <w:rFonts w:asciiTheme="majorHAnsi" w:hAnsiTheme="majorHAnsi" w:cstheme="majorHAnsi"/>
          <w:sz w:val="16"/>
        </w:rPr>
        <w:t>—much of it going to and from Europe—</w:t>
      </w:r>
      <w:r w:rsidRPr="003B76D9">
        <w:rPr>
          <w:rStyle w:val="StyleUnderline"/>
          <w:rFonts w:asciiTheme="majorHAnsi" w:hAnsiTheme="majorHAnsi" w:cstheme="majorHAnsi"/>
        </w:rPr>
        <w:t>passes through the Suez Canal. Egypt’s ties to Russia also raise the prospect that for the first time in a long time, U.S. and European navies may not be able to operate totally unimpeded in the Eastern Mediterranean.</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Increased relations strengthen Russian influence in North Africa</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Chihaia 18</w:t>
      </w:r>
      <w:r w:rsidRPr="003B76D9">
        <w:rPr>
          <w:rFonts w:asciiTheme="majorHAnsi" w:hAnsiTheme="majorHAnsi" w:cstheme="majorHAnsi"/>
        </w:rPr>
        <w:t xml:space="preserve"> </w:t>
      </w:r>
      <w:r w:rsidRPr="003B76D9">
        <w:rPr>
          <w:rFonts w:asciiTheme="majorHAnsi" w:hAnsiTheme="majorHAnsi" w:cstheme="majorHAnsi"/>
          <w:sz w:val="18"/>
          <w:szCs w:val="18"/>
        </w:rPr>
        <w:t xml:space="preserve">– works with the Romanian think tank Strategikon and a PhD Candidate in International Relations. (Mihai, 03.07.18, “North Africa – A Gateway for Russia’s Involvement,” </w:t>
      </w:r>
      <w:hyperlink r:id="rId131" w:history="1">
        <w:r w:rsidRPr="003B76D9">
          <w:rPr>
            <w:rStyle w:val="Hyperlink"/>
            <w:rFonts w:asciiTheme="majorHAnsi" w:hAnsiTheme="majorHAnsi" w:cstheme="majorHAnsi"/>
            <w:sz w:val="18"/>
            <w:szCs w:val="18"/>
          </w:rPr>
          <w:t>https://www.globalpolicyjournal.com/blog/07/03/2018/north-africa-–-gateway-russia’s-involvement)</w:t>
        </w:r>
      </w:hyperlink>
      <w:r w:rsidRPr="003B76D9">
        <w:rPr>
          <w:rFonts w:asciiTheme="majorHAnsi" w:hAnsiTheme="majorHAnsi" w:cstheme="majorHAnsi"/>
          <w:sz w:val="18"/>
          <w:szCs w:val="18"/>
        </w:rPr>
        <w:t xml:space="preserve"> np</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 xml:space="preserve">North Africa has </w:t>
      </w:r>
      <w:r w:rsidRPr="003B76D9">
        <w:rPr>
          <w:rFonts w:asciiTheme="majorHAnsi" w:hAnsiTheme="majorHAnsi" w:cstheme="majorHAnsi"/>
          <w:sz w:val="16"/>
        </w:rPr>
        <w:t xml:space="preserve">long </w:t>
      </w:r>
      <w:r w:rsidRPr="003B76D9">
        <w:rPr>
          <w:rStyle w:val="StyleUnderline"/>
          <w:rFonts w:asciiTheme="majorHAnsi" w:hAnsiTheme="majorHAnsi" w:cstheme="majorHAnsi"/>
        </w:rPr>
        <w:t>been an essential vector for Russian foreign policy, with multiple political, diplomatic and military resources dedicated to the presence in this region</w:t>
      </w:r>
      <w:r w:rsidRPr="003B76D9">
        <w:rPr>
          <w:rFonts w:asciiTheme="majorHAnsi" w:hAnsiTheme="majorHAnsi" w:cstheme="majorHAnsi"/>
          <w:sz w:val="16"/>
        </w:rPr>
        <w:t xml:space="preserve">. On the overall, </w:t>
      </w:r>
      <w:r w:rsidRPr="003B76D9">
        <w:rPr>
          <w:rStyle w:val="StyleUnderline"/>
          <w:rFonts w:asciiTheme="majorHAnsi" w:hAnsiTheme="majorHAnsi" w:cstheme="majorHAnsi"/>
        </w:rPr>
        <w:t>Russia</w:t>
      </w:r>
      <w:r w:rsidRPr="003B76D9">
        <w:rPr>
          <w:rFonts w:asciiTheme="majorHAnsi" w:hAnsiTheme="majorHAnsi" w:cstheme="majorHAnsi"/>
          <w:sz w:val="16"/>
        </w:rPr>
        <w:t xml:space="preserve"> looks to build </w:t>
      </w:r>
      <w:r w:rsidRPr="003B76D9">
        <w:rPr>
          <w:rStyle w:val="StyleUnderline"/>
          <w:rFonts w:asciiTheme="majorHAnsi" w:hAnsiTheme="majorHAnsi" w:cstheme="majorHAnsi"/>
        </w:rPr>
        <w:t>up its presence in the area through establishing closer links</w:t>
      </w:r>
      <w:r w:rsidRPr="003B76D9">
        <w:rPr>
          <w:rFonts w:asciiTheme="majorHAnsi" w:hAnsiTheme="majorHAnsi" w:cstheme="majorHAnsi"/>
          <w:sz w:val="16"/>
        </w:rPr>
        <w:t xml:space="preserve"> </w:t>
      </w:r>
      <w:r w:rsidRPr="003B76D9">
        <w:rPr>
          <w:rStyle w:val="StyleUnderline"/>
          <w:rFonts w:asciiTheme="majorHAnsi" w:hAnsiTheme="majorHAnsi" w:cstheme="majorHAnsi"/>
        </w:rPr>
        <w:t>in</w:t>
      </w:r>
      <w:r w:rsidRPr="003B76D9">
        <w:rPr>
          <w:rFonts w:asciiTheme="majorHAnsi" w:hAnsiTheme="majorHAnsi" w:cstheme="majorHAnsi"/>
          <w:sz w:val="16"/>
        </w:rPr>
        <w:t xml:space="preserve"> mutually beneficial </w:t>
      </w:r>
      <w:r w:rsidRPr="003B76D9">
        <w:rPr>
          <w:rStyle w:val="StyleUnderline"/>
          <w:rFonts w:asciiTheme="majorHAnsi" w:hAnsiTheme="majorHAnsi" w:cstheme="majorHAnsi"/>
        </w:rPr>
        <w:t>areas such as military</w:t>
      </w:r>
      <w:r w:rsidRPr="003B76D9">
        <w:rPr>
          <w:rFonts w:asciiTheme="majorHAnsi" w:hAnsiTheme="majorHAnsi" w:cstheme="majorHAnsi"/>
          <w:sz w:val="16"/>
        </w:rPr>
        <w:t xml:space="preserve">, energy and nuclear energy in particular (developing nuclear reactors with local partners) </w:t>
      </w:r>
      <w:r w:rsidRPr="003B76D9">
        <w:rPr>
          <w:rStyle w:val="StyleUnderline"/>
          <w:rFonts w:asciiTheme="majorHAnsi" w:hAnsiTheme="majorHAnsi" w:cstheme="majorHAnsi"/>
        </w:rPr>
        <w:t>and also looks to boost strategic partnerships or explore new domains of cooperation</w:t>
      </w:r>
      <w:r w:rsidRPr="003B76D9">
        <w:rPr>
          <w:rFonts w:asciiTheme="majorHAnsi" w:hAnsiTheme="majorHAnsi" w:cstheme="majorHAnsi"/>
          <w:sz w:val="16"/>
        </w:rPr>
        <w:t xml:space="preserve"> (establishing factories of Russian manufacturers in the region, developing new paths of economic cooperation in agriculture, technology, tourism etc.). </w:t>
      </w:r>
      <w:r w:rsidRPr="003B76D9">
        <w:rPr>
          <w:rStyle w:val="StyleUnderline"/>
          <w:rFonts w:asciiTheme="majorHAnsi" w:hAnsiTheme="majorHAnsi" w:cstheme="majorHAnsi"/>
        </w:rPr>
        <w:t>The main aim is to display itself as a strong partner and develop economic ramifications that bring revenues and political</w:t>
      </w:r>
      <w:r w:rsidRPr="003B76D9">
        <w:rPr>
          <w:rFonts w:asciiTheme="majorHAnsi" w:hAnsiTheme="majorHAnsi" w:cstheme="majorHAnsi"/>
          <w:sz w:val="16"/>
        </w:rPr>
        <w:t xml:space="preserve"> </w:t>
      </w:r>
      <w:r w:rsidRPr="003B76D9">
        <w:rPr>
          <w:rStyle w:val="StyleUnderline"/>
          <w:rFonts w:asciiTheme="majorHAnsi" w:hAnsiTheme="majorHAnsi" w:cstheme="majorHAnsi"/>
        </w:rPr>
        <w:t>influence</w:t>
      </w:r>
      <w:r w:rsidRPr="003B76D9">
        <w:rPr>
          <w:rFonts w:asciiTheme="majorHAnsi" w:hAnsiTheme="majorHAnsi" w:cstheme="majorHAnsi"/>
          <w:sz w:val="16"/>
        </w:rPr>
        <w:t xml:space="preserve">. Strategically speaking, </w:t>
      </w:r>
      <w:r w:rsidRPr="003B76D9">
        <w:rPr>
          <w:rStyle w:val="StyleUnderline"/>
          <w:rFonts w:asciiTheme="majorHAnsi" w:hAnsiTheme="majorHAnsi" w:cstheme="majorHAnsi"/>
        </w:rPr>
        <w:t>the Russian government aims to recognize the local economic and military needs in North Africa and enhance its regional presence.</w:t>
      </w:r>
      <w:r w:rsidRPr="003B76D9">
        <w:rPr>
          <w:rFonts w:asciiTheme="majorHAnsi" w:hAnsiTheme="majorHAnsi" w:cstheme="majorHAnsi"/>
          <w:sz w:val="16"/>
        </w:rPr>
        <w:t xml:space="preserve"> In this sense, wearing off debts under some form of agreement and attractive financial schemes are very effective tools. </w:t>
      </w:r>
      <w:r w:rsidRPr="003B76D9">
        <w:rPr>
          <w:rStyle w:val="StyleUnderline"/>
          <w:rFonts w:asciiTheme="majorHAnsi" w:hAnsiTheme="majorHAnsi" w:cstheme="majorHAnsi"/>
        </w:rPr>
        <w:t xml:space="preserve">Russia also quantifies on the need of the regional actors to diversify their international partners, for instance when acquiring military equipment. </w:t>
      </w:r>
      <w:r w:rsidRPr="003B76D9">
        <w:rPr>
          <w:rFonts w:asciiTheme="majorHAnsi" w:hAnsiTheme="majorHAnsi" w:cstheme="majorHAnsi"/>
          <w:sz w:val="16"/>
        </w:rPr>
        <w:t xml:space="preserve">What are the implications for the region? </w:t>
      </w:r>
      <w:r w:rsidRPr="003B76D9">
        <w:rPr>
          <w:rStyle w:val="StyleUnderline"/>
          <w:rFonts w:asciiTheme="majorHAnsi" w:hAnsiTheme="majorHAnsi" w:cstheme="majorHAnsi"/>
        </w:rPr>
        <w:t>The North African countries are looking for</w:t>
      </w:r>
      <w:r w:rsidRPr="003B76D9">
        <w:rPr>
          <w:rFonts w:asciiTheme="majorHAnsi" w:hAnsiTheme="majorHAnsi" w:cstheme="majorHAnsi"/>
          <w:sz w:val="16"/>
        </w:rPr>
        <w:t xml:space="preserve"> economic </w:t>
      </w:r>
      <w:r w:rsidRPr="003B76D9">
        <w:rPr>
          <w:rStyle w:val="StyleUnderline"/>
          <w:rFonts w:asciiTheme="majorHAnsi" w:hAnsiTheme="majorHAnsi" w:cstheme="majorHAnsi"/>
        </w:rPr>
        <w:t>stability</w:t>
      </w:r>
      <w:r w:rsidRPr="003B76D9">
        <w:rPr>
          <w:rFonts w:asciiTheme="majorHAnsi" w:hAnsiTheme="majorHAnsi" w:cstheme="majorHAnsi"/>
          <w:sz w:val="16"/>
        </w:rPr>
        <w:t xml:space="preserve"> and development, diplomatic support, and to ensure that their security needs are met. In other words, </w:t>
      </w:r>
      <w:r w:rsidRPr="003B76D9">
        <w:rPr>
          <w:rStyle w:val="StyleUnderline"/>
          <w:rFonts w:asciiTheme="majorHAnsi" w:hAnsiTheme="majorHAnsi" w:cstheme="majorHAnsi"/>
        </w:rPr>
        <w:t>this indicates that the local governments are ready to cooperate with global and regional powers</w:t>
      </w:r>
      <w:r w:rsidRPr="003B76D9">
        <w:rPr>
          <w:rFonts w:asciiTheme="majorHAnsi" w:hAnsiTheme="majorHAnsi" w:cstheme="majorHAnsi"/>
          <w:sz w:val="16"/>
        </w:rPr>
        <w:t xml:space="preserve">. Therefore, </w:t>
      </w:r>
      <w:r w:rsidRPr="003B76D9">
        <w:rPr>
          <w:rStyle w:val="StyleUnderline"/>
          <w:rFonts w:asciiTheme="majorHAnsi" w:hAnsiTheme="majorHAnsi" w:cstheme="majorHAnsi"/>
        </w:rPr>
        <w:t>they generally welcome the Russian involvement,</w:t>
      </w:r>
      <w:r w:rsidRPr="003B76D9">
        <w:rPr>
          <w:rFonts w:asciiTheme="majorHAnsi" w:hAnsiTheme="majorHAnsi" w:cstheme="majorHAnsi"/>
          <w:sz w:val="16"/>
        </w:rPr>
        <w:t xml:space="preserve"> although they treat it with cautiousness. On the long term it is rather difficult to assess developments but naturally, the EU and the US will search for ways to become more visible and enhance their credibility in the region, countering the Russian influence. The extent of cooperation between Russia and the North African countries In the context of the uncertainty of the relations with the US (a traditional long-standing ally), it is clear the need for Morocco to search to strengthen ties with other international powers and explore every option available. Proof of this is the king’s visits to China and Russia, in spring 2016, in order to deepen strategic ties. Russia developed relations with Morocco on two directions, namely economic and security &amp; defense. Once again, Russia is seizing the opportunity to fill a gap and extend its influence by being ready to supply Morocco with</w:t>
      </w:r>
      <w:hyperlink r:id="rId132" w:history="1">
        <w:r w:rsidRPr="003B76D9">
          <w:rPr>
            <w:rFonts w:asciiTheme="majorHAnsi" w:hAnsiTheme="majorHAnsi" w:cstheme="majorHAnsi"/>
            <w:sz w:val="16"/>
          </w:rPr>
          <w:t xml:space="preserve"> </w:t>
        </w:r>
      </w:hyperlink>
      <w:hyperlink r:id="rId133" w:history="1">
        <w:r w:rsidRPr="003B76D9">
          <w:rPr>
            <w:rFonts w:asciiTheme="majorHAnsi" w:hAnsiTheme="majorHAnsi" w:cstheme="majorHAnsi"/>
            <w:sz w:val="16"/>
          </w:rPr>
          <w:t>military equipment</w:t>
        </w:r>
      </w:hyperlink>
      <w:r w:rsidRPr="003B76D9">
        <w:rPr>
          <w:rFonts w:asciiTheme="majorHAnsi" w:hAnsiTheme="majorHAnsi" w:cstheme="majorHAnsi"/>
          <w:sz w:val="16"/>
        </w:rPr>
        <w:t xml:space="preserve"> and expand economic ties (growing foreign investments, trade and expanding tourism opportunities – Morocco seems very appealing for Russian tourists). I would argue that in the case of Morocco, Russia is looking to establish itself as a strategic partner in multiple areas.</w:t>
      </w:r>
      <w:hyperlink r:id="rId134" w:history="1">
        <w:r w:rsidRPr="003B76D9">
          <w:rPr>
            <w:rFonts w:asciiTheme="majorHAnsi" w:hAnsiTheme="majorHAnsi" w:cstheme="majorHAnsi"/>
            <w:sz w:val="16"/>
          </w:rPr>
          <w:t xml:space="preserve"> </w:t>
        </w:r>
      </w:hyperlink>
      <w:hyperlink r:id="rId135" w:history="1">
        <w:r w:rsidRPr="003B76D9">
          <w:rPr>
            <w:rFonts w:asciiTheme="majorHAnsi" w:hAnsiTheme="majorHAnsi" w:cstheme="majorHAnsi"/>
            <w:sz w:val="16"/>
          </w:rPr>
          <w:t>The recent visit</w:t>
        </w:r>
      </w:hyperlink>
      <w:r w:rsidRPr="003B76D9">
        <w:rPr>
          <w:rFonts w:asciiTheme="majorHAnsi" w:hAnsiTheme="majorHAnsi" w:cstheme="majorHAnsi"/>
          <w:sz w:val="16"/>
        </w:rPr>
        <w:t xml:space="preserve"> of the Russian Prime Minister in October 2017 confirms this, its scope being to explore new dimensions for furthering this partnership, the economic area being the most feasible way to do so (with emphasis on agriculture, trade, energy, tourism etc.) while also exploring cooperation in the military sphere. The Russian Prime Minister’s tour also included Algeria,</w:t>
      </w:r>
      <w:hyperlink r:id="rId136" w:history="1">
        <w:r w:rsidRPr="003B76D9">
          <w:rPr>
            <w:rFonts w:asciiTheme="majorHAnsi" w:hAnsiTheme="majorHAnsi" w:cstheme="majorHAnsi"/>
            <w:sz w:val="16"/>
          </w:rPr>
          <w:t xml:space="preserve"> </w:t>
        </w:r>
      </w:hyperlink>
      <w:hyperlink r:id="rId137" w:history="1">
        <w:r w:rsidRPr="003B76D9">
          <w:rPr>
            <w:rFonts w:asciiTheme="majorHAnsi" w:hAnsiTheme="majorHAnsi" w:cstheme="majorHAnsi"/>
            <w:sz w:val="16"/>
          </w:rPr>
          <w:t>highlights</w:t>
        </w:r>
      </w:hyperlink>
      <w:r w:rsidRPr="003B76D9">
        <w:rPr>
          <w:rFonts w:asciiTheme="majorHAnsi" w:hAnsiTheme="majorHAnsi" w:cstheme="majorHAnsi"/>
          <w:sz w:val="16"/>
        </w:rPr>
        <w:t xml:space="preserve"> of the visit being discussions to further deliver military equipment (aircrafts and air defense systems) and to establish factories of Russian companies that make trucks, bulldozers etc. The Russians are looking to extend the economic cooperation and maintain Algeria as an important weapons buyer. Russia is the largest supplier of military equipment to Algeria and according to the data gathered by</w:t>
      </w:r>
      <w:hyperlink r:id="rId138" w:history="1">
        <w:r w:rsidRPr="003B76D9">
          <w:rPr>
            <w:rFonts w:asciiTheme="majorHAnsi" w:hAnsiTheme="majorHAnsi" w:cstheme="majorHAnsi"/>
            <w:sz w:val="16"/>
          </w:rPr>
          <w:t xml:space="preserve"> </w:t>
        </w:r>
      </w:hyperlink>
      <w:hyperlink r:id="rId139" w:history="1">
        <w:r w:rsidRPr="003B76D9">
          <w:rPr>
            <w:rFonts w:asciiTheme="majorHAnsi" w:hAnsiTheme="majorHAnsi" w:cstheme="majorHAnsi"/>
            <w:sz w:val="16"/>
          </w:rPr>
          <w:t>SIPRI</w:t>
        </w:r>
      </w:hyperlink>
      <w:r w:rsidRPr="003B76D9">
        <w:rPr>
          <w:rFonts w:asciiTheme="majorHAnsi" w:hAnsiTheme="majorHAnsi" w:cstheme="majorHAnsi"/>
          <w:sz w:val="16"/>
        </w:rPr>
        <w:t>, every year from 1999 to 2016 Algeria has signed deals to buy significant weaponry from Russia (a few examples in this sense are the acquisitions of multi-role fighters</w:t>
      </w:r>
      <w:hyperlink r:id="rId140" w:history="1">
        <w:r w:rsidRPr="003B76D9">
          <w:rPr>
            <w:rFonts w:asciiTheme="majorHAnsi" w:hAnsiTheme="majorHAnsi" w:cstheme="majorHAnsi"/>
            <w:sz w:val="16"/>
          </w:rPr>
          <w:t xml:space="preserve"> </w:t>
        </w:r>
      </w:hyperlink>
      <w:hyperlink r:id="rId141" w:history="1">
        <w:r w:rsidRPr="003B76D9">
          <w:rPr>
            <w:rFonts w:asciiTheme="majorHAnsi" w:hAnsiTheme="majorHAnsi" w:cstheme="majorHAnsi"/>
            <w:sz w:val="16"/>
          </w:rPr>
          <w:t>Su-30MKI(A)</w:t>
        </w:r>
      </w:hyperlink>
      <w:r w:rsidRPr="003B76D9">
        <w:rPr>
          <w:rFonts w:asciiTheme="majorHAnsi" w:hAnsiTheme="majorHAnsi" w:cstheme="majorHAnsi"/>
          <w:sz w:val="16"/>
        </w:rPr>
        <w:t xml:space="preserve"> and</w:t>
      </w:r>
      <w:hyperlink r:id="rId142" w:history="1">
        <w:r w:rsidRPr="003B76D9">
          <w:rPr>
            <w:rFonts w:asciiTheme="majorHAnsi" w:hAnsiTheme="majorHAnsi" w:cstheme="majorHAnsi"/>
            <w:sz w:val="16"/>
          </w:rPr>
          <w:t xml:space="preserve"> </w:t>
        </w:r>
      </w:hyperlink>
      <w:hyperlink r:id="rId143" w:history="1">
        <w:r w:rsidRPr="003B76D9">
          <w:rPr>
            <w:rFonts w:asciiTheme="majorHAnsi" w:hAnsiTheme="majorHAnsi" w:cstheme="majorHAnsi"/>
            <w:sz w:val="16"/>
          </w:rPr>
          <w:t>Mi-28 attack helicopters</w:t>
        </w:r>
      </w:hyperlink>
      <w:r w:rsidRPr="003B76D9">
        <w:rPr>
          <w:rFonts w:asciiTheme="majorHAnsi" w:hAnsiTheme="majorHAnsi" w:cstheme="majorHAnsi"/>
          <w:sz w:val="16"/>
        </w:rPr>
        <w:t>). Another point worth mentioning in the case of Algeria-Russia relations is that the Russian government agreed to erase the debt owed to the former Soviet Union and in exchange Algeria purchased Russian goods in the amount of the disregarded debt. This has been a practice in multiple cases in Africa. Cooperation in the energy field is very important, Russian companies being very involved in Algeria – Gazprom and Sonatrach explored together the El Assel block and found oil and gas reserves with further exploration currently underway (Gazprom owns 49% of the project). Nuclear energy cooperation is also on top of the cooperation agenda between Russia and Algeria, the countries having signed an</w:t>
      </w:r>
      <w:hyperlink r:id="rId144" w:history="1">
        <w:r w:rsidRPr="003B76D9">
          <w:rPr>
            <w:rFonts w:asciiTheme="majorHAnsi" w:hAnsiTheme="majorHAnsi" w:cstheme="majorHAnsi"/>
            <w:sz w:val="16"/>
          </w:rPr>
          <w:t xml:space="preserve"> </w:t>
        </w:r>
      </w:hyperlink>
      <w:hyperlink r:id="rId145" w:history="1">
        <w:r w:rsidRPr="003B76D9">
          <w:rPr>
            <w:rFonts w:asciiTheme="majorHAnsi" w:hAnsiTheme="majorHAnsi" w:cstheme="majorHAnsi"/>
            <w:sz w:val="16"/>
          </w:rPr>
          <w:t>agreement</w:t>
        </w:r>
      </w:hyperlink>
      <w:r w:rsidRPr="003B76D9">
        <w:rPr>
          <w:rFonts w:asciiTheme="majorHAnsi" w:hAnsiTheme="majorHAnsi" w:cstheme="majorHAnsi"/>
          <w:sz w:val="16"/>
        </w:rPr>
        <w:t xml:space="preserve"> to cooperate in 2014 and being currently in discussions to build Algeria’s first nuclear power plant. The</w:t>
      </w:r>
      <w:hyperlink r:id="rId146" w:history="1">
        <w:r w:rsidRPr="003B76D9">
          <w:rPr>
            <w:rFonts w:asciiTheme="majorHAnsi" w:hAnsiTheme="majorHAnsi" w:cstheme="majorHAnsi"/>
            <w:sz w:val="16"/>
          </w:rPr>
          <w:t xml:space="preserve"> </w:t>
        </w:r>
      </w:hyperlink>
      <w:hyperlink r:id="rId147" w:history="1">
        <w:r w:rsidRPr="003B76D9">
          <w:rPr>
            <w:rFonts w:asciiTheme="majorHAnsi" w:hAnsiTheme="majorHAnsi" w:cstheme="majorHAnsi"/>
            <w:sz w:val="16"/>
          </w:rPr>
          <w:t>deal</w:t>
        </w:r>
      </w:hyperlink>
      <w:r w:rsidRPr="003B76D9">
        <w:rPr>
          <w:rFonts w:asciiTheme="majorHAnsi" w:hAnsiTheme="majorHAnsi" w:cstheme="majorHAnsi"/>
          <w:sz w:val="16"/>
        </w:rPr>
        <w:t xml:space="preserve"> concerning the nuclear energy area signed in 2016 with Tunisia is also relevant and involves cooperation in research and development of nuclear infrastructure including reactors and power plants. Furthermore, the rise of the Russian tourism in Tunisia in the past years is very important in the overall relations between the two countries. On military cooperation, it is noticeable the intention of the Russians to supply Tunisia with</w:t>
      </w:r>
      <w:hyperlink r:id="rId148" w:history="1">
        <w:r w:rsidRPr="003B76D9">
          <w:rPr>
            <w:rFonts w:asciiTheme="majorHAnsi" w:hAnsiTheme="majorHAnsi" w:cstheme="majorHAnsi"/>
            <w:sz w:val="16"/>
          </w:rPr>
          <w:t xml:space="preserve"> </w:t>
        </w:r>
      </w:hyperlink>
      <w:hyperlink r:id="rId149" w:history="1">
        <w:r w:rsidRPr="003B76D9">
          <w:rPr>
            <w:rFonts w:asciiTheme="majorHAnsi" w:hAnsiTheme="majorHAnsi" w:cstheme="majorHAnsi"/>
            <w:sz w:val="16"/>
          </w:rPr>
          <w:t>military equipment</w:t>
        </w:r>
      </w:hyperlink>
      <w:r w:rsidRPr="003B76D9">
        <w:rPr>
          <w:rFonts w:asciiTheme="majorHAnsi" w:hAnsiTheme="majorHAnsi" w:cstheme="majorHAnsi"/>
          <w:sz w:val="16"/>
        </w:rPr>
        <w:t xml:space="preserve"> (helicopters, bullet-proof vests and night-vision goggles) with the aim of supporting Tunisian forces in the fight against terrorism. Russia goes the extra mile and brands itself as an important partner in fighting terrorism in the region by being ready to support with military equipment, sharing intelligence and expertise. In the context of worsening relations with the US and rather stranded ones with the EU, Egypt has moved closer to Russia in the recent years. The August 2017 visit of Egyptian Prime Minister to Russia and the meeting between Putin and Sisi in China at the BRICS summit in September are just the most recent examples of the strengthened relations between the two countries. </w:t>
      </w:r>
      <w:r w:rsidRPr="003B76D9">
        <w:rPr>
          <w:rStyle w:val="StyleUnderline"/>
          <w:rFonts w:asciiTheme="majorHAnsi" w:hAnsiTheme="majorHAnsi" w:cstheme="majorHAnsi"/>
        </w:rPr>
        <w:t>The military equipment</w:t>
      </w:r>
      <w:hyperlink r:id="rId150" w:history="1">
        <w:r w:rsidRPr="003B76D9">
          <w:rPr>
            <w:rStyle w:val="StyleUnderline"/>
            <w:rFonts w:asciiTheme="majorHAnsi" w:hAnsiTheme="majorHAnsi" w:cstheme="majorHAnsi"/>
          </w:rPr>
          <w:t xml:space="preserve"> </w:t>
        </w:r>
      </w:hyperlink>
      <w:hyperlink r:id="rId151" w:history="1">
        <w:r w:rsidRPr="003B76D9">
          <w:rPr>
            <w:rStyle w:val="StyleUnderline"/>
            <w:rFonts w:asciiTheme="majorHAnsi" w:hAnsiTheme="majorHAnsi" w:cstheme="majorHAnsi"/>
          </w:rPr>
          <w:t>package deal</w:t>
        </w:r>
      </w:hyperlink>
      <w:r w:rsidRPr="003B76D9">
        <w:rPr>
          <w:rFonts w:asciiTheme="majorHAnsi" w:hAnsiTheme="majorHAnsi" w:cstheme="majorHAnsi"/>
          <w:sz w:val="16"/>
        </w:rPr>
        <w:t xml:space="preserve"> (</w:t>
      </w:r>
      <w:r w:rsidRPr="003B76D9">
        <w:rPr>
          <w:rStyle w:val="StyleUnderline"/>
          <w:rFonts w:asciiTheme="majorHAnsi" w:hAnsiTheme="majorHAnsi" w:cstheme="majorHAnsi"/>
        </w:rPr>
        <w:t>2014</w:t>
      </w:r>
      <w:r w:rsidRPr="003B76D9">
        <w:rPr>
          <w:rFonts w:asciiTheme="majorHAnsi" w:hAnsiTheme="majorHAnsi" w:cstheme="majorHAnsi"/>
          <w:sz w:val="16"/>
        </w:rPr>
        <w:t xml:space="preserve">), </w:t>
      </w:r>
      <w:r w:rsidRPr="003B76D9">
        <w:rPr>
          <w:rStyle w:val="StyleUnderline"/>
          <w:rFonts w:asciiTheme="majorHAnsi" w:hAnsiTheme="majorHAnsi" w:cstheme="majorHAnsi"/>
        </w:rPr>
        <w:t>the agreement to buy Russian attack helicopters</w:t>
      </w:r>
      <w:r w:rsidRPr="003B76D9">
        <w:rPr>
          <w:rFonts w:asciiTheme="majorHAnsi" w:hAnsiTheme="majorHAnsi" w:cstheme="majorHAnsi"/>
          <w:sz w:val="16"/>
        </w:rPr>
        <w:t xml:space="preserve"> (2016), </w:t>
      </w:r>
      <w:r w:rsidRPr="003B76D9">
        <w:rPr>
          <w:rStyle w:val="StyleUnderline"/>
          <w:rFonts w:asciiTheme="majorHAnsi" w:hAnsiTheme="majorHAnsi" w:cstheme="majorHAnsi"/>
        </w:rPr>
        <w:t>cooperation in fighting terrorism in the region and joint military exercises are all part of the nexus of cooperation between Egypt and Russia</w:t>
      </w:r>
      <w:r w:rsidRPr="003B76D9">
        <w:rPr>
          <w:rFonts w:asciiTheme="majorHAnsi" w:hAnsiTheme="majorHAnsi" w:cstheme="majorHAnsi"/>
          <w:sz w:val="16"/>
        </w:rPr>
        <w:t>. The agreement on the construction of the</w:t>
      </w:r>
      <w:hyperlink r:id="rId152" w:history="1">
        <w:r w:rsidRPr="003B76D9">
          <w:rPr>
            <w:rFonts w:asciiTheme="majorHAnsi" w:hAnsiTheme="majorHAnsi" w:cstheme="majorHAnsi"/>
            <w:sz w:val="16"/>
          </w:rPr>
          <w:t xml:space="preserve"> </w:t>
        </w:r>
      </w:hyperlink>
      <w:hyperlink r:id="rId153" w:history="1">
        <w:r w:rsidRPr="003B76D9">
          <w:rPr>
            <w:rFonts w:asciiTheme="majorHAnsi" w:hAnsiTheme="majorHAnsi" w:cstheme="majorHAnsi"/>
            <w:sz w:val="16"/>
          </w:rPr>
          <w:t>El-Dabaa power plant</w:t>
        </w:r>
      </w:hyperlink>
      <w:r w:rsidRPr="003B76D9">
        <w:rPr>
          <w:rFonts w:asciiTheme="majorHAnsi" w:hAnsiTheme="majorHAnsi" w:cstheme="majorHAnsi"/>
          <w:sz w:val="16"/>
        </w:rPr>
        <w:t xml:space="preserve">, a partnership between Rosatom and the Egyptian authorities, has been finalized during the September meeting with a very good financial scheme in place (a loan offered by the Russians that will cover 85% of the costs). The </w:t>
      </w:r>
      <w:r w:rsidRPr="003B76D9">
        <w:rPr>
          <w:rStyle w:val="StyleUnderline"/>
          <w:rFonts w:asciiTheme="majorHAnsi" w:hAnsiTheme="majorHAnsi" w:cstheme="majorHAnsi"/>
        </w:rPr>
        <w:t>relationship between the two countries is also important from a political standpoint, through the lens of regional issues where the two actors have common interests and support or can support each other</w:t>
      </w:r>
      <w:r w:rsidRPr="003B76D9">
        <w:rPr>
          <w:rFonts w:asciiTheme="majorHAnsi" w:hAnsiTheme="majorHAnsi" w:cstheme="majorHAnsi"/>
          <w:sz w:val="16"/>
        </w:rPr>
        <w:t xml:space="preserve"> such as in the case of Libya. Amidst the crisis in Libya, Russia is providing support to the Libyan National Army (LNA) commander Khalifa Haftar, and is present in the overall international negotiations expecting to play a role in a future stable Libyan state. The </w:t>
      </w:r>
      <w:r w:rsidRPr="003B76D9">
        <w:rPr>
          <w:rStyle w:val="StyleUnderline"/>
          <w:rFonts w:asciiTheme="majorHAnsi" w:hAnsiTheme="majorHAnsi" w:cstheme="majorHAnsi"/>
        </w:rPr>
        <w:t>relationship with Egypt remains rather limited</w:t>
      </w:r>
      <w:r w:rsidRPr="003B76D9">
        <w:rPr>
          <w:rFonts w:asciiTheme="majorHAnsi" w:hAnsiTheme="majorHAnsi" w:cstheme="majorHAnsi"/>
          <w:sz w:val="16"/>
        </w:rPr>
        <w:t xml:space="preserve"> on the economic side although</w:t>
      </w:r>
      <w:hyperlink r:id="rId154" w:history="1">
        <w:r w:rsidRPr="003B76D9">
          <w:rPr>
            <w:rFonts w:asciiTheme="majorHAnsi" w:hAnsiTheme="majorHAnsi" w:cstheme="majorHAnsi"/>
            <w:sz w:val="16"/>
          </w:rPr>
          <w:t xml:space="preserve"> </w:t>
        </w:r>
      </w:hyperlink>
      <w:hyperlink r:id="rId155" w:history="1">
        <w:r w:rsidRPr="003B76D9">
          <w:rPr>
            <w:rFonts w:asciiTheme="majorHAnsi" w:hAnsiTheme="majorHAnsi" w:cstheme="majorHAnsi"/>
            <w:sz w:val="16"/>
          </w:rPr>
          <w:t>discussions</w:t>
        </w:r>
      </w:hyperlink>
      <w:r w:rsidRPr="003B76D9">
        <w:rPr>
          <w:rFonts w:asciiTheme="majorHAnsi" w:hAnsiTheme="majorHAnsi" w:cstheme="majorHAnsi"/>
          <w:sz w:val="16"/>
        </w:rPr>
        <w:t xml:space="preserve"> have been opened to boost economic cooperation, for example development of a Russian industrial zone in Egypt. When analyzing the level of the partnership between Russia and Egypt, we also need to see the bigger picture in terms of the acquisition of military equipment – Egypt is currently buying from</w:t>
      </w:r>
      <w:hyperlink r:id="rId156" w:history="1">
        <w:r w:rsidRPr="003B76D9">
          <w:rPr>
            <w:rFonts w:asciiTheme="majorHAnsi" w:hAnsiTheme="majorHAnsi" w:cstheme="majorHAnsi"/>
            <w:sz w:val="16"/>
          </w:rPr>
          <w:t xml:space="preserve"> </w:t>
        </w:r>
      </w:hyperlink>
      <w:hyperlink r:id="rId157" w:history="1">
        <w:r w:rsidRPr="003B76D9">
          <w:rPr>
            <w:rFonts w:asciiTheme="majorHAnsi" w:hAnsiTheme="majorHAnsi" w:cstheme="majorHAnsi"/>
            <w:sz w:val="16"/>
          </w:rPr>
          <w:t>multiple sources</w:t>
        </w:r>
      </w:hyperlink>
      <w:r w:rsidRPr="003B76D9">
        <w:rPr>
          <w:rFonts w:asciiTheme="majorHAnsi" w:hAnsiTheme="majorHAnsi" w:cstheme="majorHAnsi"/>
          <w:sz w:val="16"/>
        </w:rPr>
        <w:t xml:space="preserve"> (French aircrafts, Mistral ships and German submarines) which means that the Egyptian government is looking to diversify and meet its military needs and not necessarily that Russia is seen as a special partner in this area. Prospects for Russia’s engagement in the region </w:t>
      </w:r>
      <w:r w:rsidRPr="003B76D9">
        <w:rPr>
          <w:rStyle w:val="StyleUnderline"/>
          <w:rFonts w:asciiTheme="majorHAnsi" w:hAnsiTheme="majorHAnsi" w:cstheme="majorHAnsi"/>
        </w:rPr>
        <w:t>While Russia’s strategy to expand its influence and capitalize on circumstances</w:t>
      </w:r>
      <w:r w:rsidRPr="003B76D9">
        <w:rPr>
          <w:rFonts w:asciiTheme="majorHAnsi" w:hAnsiTheme="majorHAnsi" w:cstheme="majorHAnsi"/>
          <w:sz w:val="16"/>
        </w:rPr>
        <w:t xml:space="preserve"> seems to </w:t>
      </w:r>
      <w:r w:rsidRPr="003B76D9">
        <w:rPr>
          <w:rStyle w:val="StyleUnderline"/>
          <w:rFonts w:asciiTheme="majorHAnsi" w:hAnsiTheme="majorHAnsi" w:cstheme="majorHAnsi"/>
        </w:rPr>
        <w:t>yield</w:t>
      </w:r>
      <w:r w:rsidRPr="003B76D9">
        <w:rPr>
          <w:rFonts w:asciiTheme="majorHAnsi" w:hAnsiTheme="majorHAnsi" w:cstheme="majorHAnsi"/>
          <w:sz w:val="16"/>
        </w:rPr>
        <w:t xml:space="preserve"> some </w:t>
      </w:r>
      <w:r w:rsidRPr="003B76D9">
        <w:rPr>
          <w:rStyle w:val="StyleUnderline"/>
          <w:rFonts w:asciiTheme="majorHAnsi" w:hAnsiTheme="majorHAnsi" w:cstheme="majorHAnsi"/>
        </w:rPr>
        <w:t>results,</w:t>
      </w:r>
      <w:r w:rsidRPr="003B76D9">
        <w:rPr>
          <w:rFonts w:asciiTheme="majorHAnsi" w:hAnsiTheme="majorHAnsi" w:cstheme="majorHAnsi"/>
          <w:sz w:val="16"/>
        </w:rPr>
        <w:t xml:space="preserve"> it is important to look on the long term and also point out the possible risks and limits of the Russian actions. The </w:t>
      </w:r>
      <w:r w:rsidRPr="003B76D9">
        <w:rPr>
          <w:rStyle w:val="StyleUnderline"/>
          <w:rFonts w:asciiTheme="majorHAnsi" w:hAnsiTheme="majorHAnsi" w:cstheme="majorHAnsi"/>
        </w:rPr>
        <w:t>Russian military equipment will most likely continue to be attractive</w:t>
      </w:r>
      <w:r w:rsidRPr="003B76D9">
        <w:rPr>
          <w:rFonts w:asciiTheme="majorHAnsi" w:hAnsiTheme="majorHAnsi" w:cstheme="majorHAnsi"/>
          <w:sz w:val="16"/>
        </w:rPr>
        <w:t xml:space="preserve">, establishing helicopter service centers, </w:t>
      </w:r>
      <w:r w:rsidRPr="003B76D9">
        <w:rPr>
          <w:rStyle w:val="StyleUnderline"/>
          <w:rFonts w:asciiTheme="majorHAnsi" w:hAnsiTheme="majorHAnsi" w:cstheme="majorHAnsi"/>
        </w:rPr>
        <w:t xml:space="preserve">offering modernization programs and beneficial financial schemes also supporting this premise. </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AT: Econ Turn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Russia’s economy is resilient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Miller, 18</w:t>
      </w:r>
      <w:r w:rsidRPr="003B76D9">
        <w:rPr>
          <w:rFonts w:asciiTheme="majorHAnsi" w:hAnsiTheme="majorHAnsi" w:cstheme="majorHAnsi"/>
        </w:rPr>
        <w:t xml:space="preserve">, [Chris Miller is Assistant Professor at the Fletcher School of Law and Diplomacy and author of Putinomics: Power and Money in Resurgent Russia, 7/01/2019, The Surprising Success of Putinomics, Foreign Affairs, </w:t>
      </w:r>
      <w:hyperlink r:id="rId158" w:history="1">
        <w:r w:rsidRPr="003B76D9">
          <w:rPr>
            <w:rStyle w:val="Hyperlink"/>
            <w:rFonts w:asciiTheme="majorHAnsi" w:hAnsiTheme="majorHAnsi" w:cstheme="majorHAnsi"/>
          </w:rPr>
          <w:t>https://www.foreignaffairs.com/articles/russian-federation/2018-02-07/surprising-success-putinomics</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 xml:space="preserve">"Putin Watches Russian Economy Collapse Along with His Stature," blared a headline in </w:t>
      </w:r>
      <w:r w:rsidRPr="003B76D9">
        <w:rPr>
          <w:rFonts w:asciiTheme="majorHAnsi" w:hAnsiTheme="majorHAnsi" w:cstheme="majorHAnsi"/>
          <w:sz w:val="16"/>
        </w:rPr>
        <w:t xml:space="preserve">Time in late </w:t>
      </w:r>
      <w:r w:rsidRPr="003B76D9">
        <w:rPr>
          <w:rStyle w:val="StyleUnderline"/>
          <w:rFonts w:asciiTheme="majorHAnsi" w:hAnsiTheme="majorHAnsi" w:cstheme="majorHAnsi"/>
        </w:rPr>
        <w:t>2014</w:t>
      </w:r>
      <w:r w:rsidRPr="003B76D9">
        <w:rPr>
          <w:rFonts w:asciiTheme="majorHAnsi" w:hAnsiTheme="majorHAnsi" w:cstheme="majorHAnsi"/>
          <w:sz w:val="16"/>
        </w:rPr>
        <w:t xml:space="preserve">. </w:t>
      </w:r>
      <w:r w:rsidRPr="003B76D9">
        <w:rPr>
          <w:rStyle w:val="Emphasis"/>
          <w:rFonts w:asciiTheme="majorHAnsi" w:hAnsiTheme="majorHAnsi" w:cstheme="majorHAnsi"/>
        </w:rPr>
        <w:t>Yet three years have passed since the price of oil crashed in 2014,</w:t>
      </w:r>
      <w:r w:rsidRPr="003B76D9">
        <w:rPr>
          <w:rFonts w:asciiTheme="majorHAnsi" w:hAnsiTheme="majorHAnsi" w:cstheme="majorHAnsi"/>
          <w:sz w:val="16"/>
        </w:rPr>
        <w:t xml:space="preserve"> </w:t>
      </w:r>
      <w:r w:rsidRPr="003B76D9">
        <w:rPr>
          <w:rStyle w:val="StyleUnderline"/>
          <w:rFonts w:asciiTheme="majorHAnsi" w:hAnsiTheme="majorHAnsi" w:cstheme="majorHAnsi"/>
        </w:rPr>
        <w:t>halving the value of the commodity that</w:t>
      </w:r>
      <w:r w:rsidRPr="003B76D9">
        <w:rPr>
          <w:rFonts w:asciiTheme="majorHAnsi" w:hAnsiTheme="majorHAnsi" w:cstheme="majorHAnsi"/>
          <w:sz w:val="16"/>
        </w:rPr>
        <w:t xml:space="preserve"> once </w:t>
      </w:r>
      <w:r w:rsidRPr="003B76D9">
        <w:rPr>
          <w:rStyle w:val="StyleUnderline"/>
          <w:rFonts w:asciiTheme="majorHAnsi" w:hAnsiTheme="majorHAnsi" w:cstheme="majorHAnsi"/>
        </w:rPr>
        <w:t xml:space="preserve">funded half of </w:t>
      </w:r>
      <w:hyperlink r:id="rId159" w:tooltip="Related articles for'Russia'" w:history="1">
        <w:r w:rsidRPr="003B76D9">
          <w:rPr>
            <w:rStyle w:val="StyleUnderline"/>
            <w:rFonts w:asciiTheme="majorHAnsi" w:hAnsiTheme="majorHAnsi" w:cstheme="majorHAnsi"/>
          </w:rPr>
          <w:t>Russia</w:t>
        </w:r>
      </w:hyperlink>
      <w:r w:rsidRPr="003B76D9">
        <w:rPr>
          <w:rStyle w:val="StyleUnderline"/>
          <w:rFonts w:asciiTheme="majorHAnsi" w:hAnsiTheme="majorHAnsi" w:cstheme="majorHAnsi"/>
        </w:rPr>
        <w:t>'s government budget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That same year, the West imposed harsh economic </w:t>
      </w:r>
      <w:hyperlink r:id="rId160" w:tooltip="Related articles for'Sanctions'" w:history="1">
        <w:r w:rsidRPr="003B76D9">
          <w:rPr>
            <w:rStyle w:val="StyleUnderline"/>
            <w:rFonts w:asciiTheme="majorHAnsi" w:hAnsiTheme="majorHAnsi" w:cstheme="majorHAnsi"/>
          </w:rPr>
          <w:t>sanctions</w:t>
        </w:r>
      </w:hyperlink>
      <w:r w:rsidRPr="003B76D9">
        <w:rPr>
          <w:rStyle w:val="StyleUnderline"/>
          <w:rFonts w:asciiTheme="majorHAnsi" w:hAnsiTheme="majorHAnsi" w:cstheme="majorHAnsi"/>
        </w:rPr>
        <w:t xml:space="preserve"> on Russia's banks, energy firms, and defense sector, cutting off Russia's largest firms from international capital markets and high-tech oil drilling gear</w:t>
      </w:r>
      <w:r w:rsidRPr="003B76D9">
        <w:rPr>
          <w:rFonts w:asciiTheme="majorHAnsi" w:hAnsiTheme="majorHAnsi" w:cstheme="majorHAnsi"/>
          <w:sz w:val="16"/>
        </w:rPr>
        <w:t xml:space="preserve">. </w:t>
      </w:r>
      <w:r w:rsidRPr="003B76D9">
        <w:rPr>
          <w:rStyle w:val="StyleUnderline"/>
          <w:rFonts w:asciiTheme="majorHAnsi" w:hAnsiTheme="majorHAnsi" w:cstheme="majorHAnsi"/>
        </w:rPr>
        <w:t>Many analysts</w:t>
      </w:r>
      <w:r w:rsidRPr="003B76D9">
        <w:rPr>
          <w:rFonts w:asciiTheme="majorHAnsi" w:hAnsiTheme="majorHAnsi" w:cstheme="majorHAnsi"/>
          <w:sz w:val="16"/>
        </w:rPr>
        <w:t>--in Russia as well as abroad--</w:t>
      </w:r>
      <w:r w:rsidRPr="003B76D9">
        <w:rPr>
          <w:rStyle w:val="StyleUnderline"/>
          <w:rFonts w:asciiTheme="majorHAnsi" w:hAnsiTheme="majorHAnsi" w:cstheme="majorHAnsi"/>
        </w:rPr>
        <w:t>thought that economic crisis might threaten Vladimir Putin's hold on power.</w:t>
      </w:r>
      <w:r w:rsidRPr="003B76D9">
        <w:rPr>
          <w:rFonts w:asciiTheme="majorHAnsi" w:hAnsiTheme="majorHAnsi" w:cstheme="majorHAnsi"/>
          <w:sz w:val="16"/>
        </w:rPr>
        <w:t xml:space="preserve"> It doesn't look that way now. </w:t>
      </w:r>
      <w:r w:rsidRPr="003B76D9">
        <w:rPr>
          <w:rStyle w:val="Emphasis"/>
          <w:rFonts w:asciiTheme="majorHAnsi" w:hAnsiTheme="majorHAnsi" w:cstheme="majorHAnsi"/>
        </w:rPr>
        <w:t>Today, Russia's economy has stabilized</w:t>
      </w:r>
      <w:r w:rsidRPr="003B76D9">
        <w:rPr>
          <w:rFonts w:asciiTheme="majorHAnsi" w:hAnsiTheme="majorHAnsi" w:cstheme="majorHAnsi"/>
          <w:sz w:val="16"/>
        </w:rPr>
        <w:t xml:space="preserve">, </w:t>
      </w:r>
      <w:r w:rsidRPr="003B76D9">
        <w:rPr>
          <w:rStyle w:val="StyleUnderline"/>
          <w:rFonts w:asciiTheme="majorHAnsi" w:hAnsiTheme="majorHAnsi" w:cstheme="majorHAnsi"/>
        </w:rPr>
        <w:t>inflation is at historic lows, the budget is</w:t>
      </w:r>
      <w:r w:rsidRPr="003B76D9">
        <w:rPr>
          <w:rFonts w:asciiTheme="majorHAnsi" w:hAnsiTheme="majorHAnsi" w:cstheme="majorHAnsi"/>
          <w:sz w:val="16"/>
        </w:rPr>
        <w:t xml:space="preserve"> nearly </w:t>
      </w:r>
      <w:r w:rsidRPr="003B76D9">
        <w:rPr>
          <w:rStyle w:val="StyleUnderline"/>
          <w:rFonts w:asciiTheme="majorHAnsi" w:hAnsiTheme="majorHAnsi" w:cstheme="majorHAnsi"/>
        </w:rPr>
        <w:t>balanced</w:t>
      </w:r>
      <w:r w:rsidRPr="003B76D9">
        <w:rPr>
          <w:rFonts w:asciiTheme="majorHAnsi" w:hAnsiTheme="majorHAnsi" w:cstheme="majorHAnsi"/>
          <w:sz w:val="16"/>
        </w:rPr>
        <w:t xml:space="preserve">, </w:t>
      </w:r>
      <w:r w:rsidRPr="003B76D9">
        <w:rPr>
          <w:rStyle w:val="StyleUnderline"/>
          <w:rFonts w:asciiTheme="majorHAnsi" w:hAnsiTheme="majorHAnsi" w:cstheme="majorHAnsi"/>
        </w:rPr>
        <w:t>and Putin is coasting toward reelection</w:t>
      </w:r>
      <w:r w:rsidRPr="003B76D9">
        <w:rPr>
          <w:rFonts w:asciiTheme="majorHAnsi" w:hAnsiTheme="majorHAnsi" w:cstheme="majorHAnsi"/>
          <w:sz w:val="16"/>
        </w:rPr>
        <w:t xml:space="preserve"> on March 18, positioning him for a fourth term as president. Putin has recently overtaken Soviet leader Leonid Brezhnev as the longest-serving Russian leader since Joseph Stalin. Economic stability has underwritten an approval rating that hovers around 80 percent. </w:t>
      </w:r>
      <w:r w:rsidRPr="003B76D9">
        <w:rPr>
          <w:rStyle w:val="StyleUnderline"/>
          <w:rFonts w:asciiTheme="majorHAnsi" w:hAnsiTheme="majorHAnsi" w:cstheme="majorHAnsi"/>
        </w:rPr>
        <w:t>Putinomics made it possible for Russia</w:t>
      </w:r>
      <w:r w:rsidRPr="003B76D9">
        <w:rPr>
          <w:rFonts w:asciiTheme="majorHAnsi" w:hAnsiTheme="majorHAnsi" w:cstheme="majorHAnsi"/>
          <w:sz w:val="16"/>
        </w:rPr>
        <w:t xml:space="preserve">'s president </w:t>
      </w:r>
      <w:r w:rsidRPr="003B76D9">
        <w:rPr>
          <w:rStyle w:val="StyleUnderline"/>
          <w:rFonts w:asciiTheme="majorHAnsi" w:hAnsiTheme="majorHAnsi" w:cstheme="majorHAnsi"/>
        </w:rPr>
        <w:t>to survive repeated financial and political shocks</w:t>
      </w:r>
      <w:r w:rsidRPr="003B76D9">
        <w:rPr>
          <w:rFonts w:asciiTheme="majorHAnsi" w:hAnsiTheme="majorHAnsi" w:cstheme="majorHAnsi"/>
          <w:sz w:val="16"/>
        </w:rPr>
        <w:t xml:space="preserve">. How did he do it? Russia survived the twin challenges of the oil price crash and Western sanctions thanks to a three-pronged economic strategy. First, </w:t>
      </w:r>
      <w:r w:rsidRPr="003B76D9">
        <w:rPr>
          <w:rStyle w:val="StyleUnderline"/>
          <w:rFonts w:asciiTheme="majorHAnsi" w:hAnsiTheme="majorHAnsi" w:cstheme="majorHAnsi"/>
        </w:rPr>
        <w:t>it focused on macroeconomic stability</w:t>
      </w:r>
      <w:r w:rsidRPr="003B76D9">
        <w:rPr>
          <w:rFonts w:asciiTheme="majorHAnsi" w:hAnsiTheme="majorHAnsi" w:cstheme="majorHAnsi"/>
          <w:sz w:val="16"/>
        </w:rPr>
        <w:t xml:space="preserve">--keeping debt levels and inflation low--above all else. Second, it </w:t>
      </w:r>
      <w:r w:rsidRPr="003B76D9">
        <w:rPr>
          <w:rStyle w:val="StyleUnderline"/>
          <w:rFonts w:asciiTheme="majorHAnsi" w:hAnsiTheme="majorHAnsi" w:cstheme="majorHAnsi"/>
        </w:rPr>
        <w:t>prevented popular discontent by guaranteeing low unemployment and steady pensions,</w:t>
      </w:r>
      <w:r w:rsidRPr="003B76D9">
        <w:rPr>
          <w:rFonts w:asciiTheme="majorHAnsi" w:hAnsiTheme="majorHAnsi" w:cstheme="majorHAnsi"/>
          <w:sz w:val="16"/>
        </w:rPr>
        <w:t xml:space="preserve"> even at the expense of higher wages or economic growth. Third, </w:t>
      </w:r>
      <w:r w:rsidRPr="003B76D9">
        <w:rPr>
          <w:rStyle w:val="StyleUnderline"/>
          <w:rFonts w:asciiTheme="majorHAnsi" w:hAnsiTheme="majorHAnsi" w:cstheme="majorHAnsi"/>
        </w:rPr>
        <w:t xml:space="preserve">it let the private sector improve efficiency, </w:t>
      </w:r>
      <w:r w:rsidRPr="003B76D9">
        <w:rPr>
          <w:rFonts w:asciiTheme="majorHAnsi" w:hAnsiTheme="majorHAnsi" w:cstheme="majorHAnsi"/>
          <w:sz w:val="16"/>
        </w:rPr>
        <w:t xml:space="preserve">but only where it did not conflict with political goals. </w:t>
      </w:r>
      <w:r w:rsidRPr="003B76D9">
        <w:rPr>
          <w:rStyle w:val="StyleUnderline"/>
          <w:rFonts w:asciiTheme="majorHAnsi" w:hAnsiTheme="majorHAnsi" w:cstheme="majorHAnsi"/>
        </w:rPr>
        <w:t>This strategy</w:t>
      </w:r>
      <w:r w:rsidRPr="003B76D9">
        <w:rPr>
          <w:rFonts w:asciiTheme="majorHAnsi" w:hAnsiTheme="majorHAnsi" w:cstheme="majorHAnsi"/>
          <w:sz w:val="16"/>
        </w:rPr>
        <w:t xml:space="preserve"> will not make Russia rich, but it </w:t>
      </w:r>
      <w:r w:rsidRPr="003B76D9">
        <w:rPr>
          <w:rStyle w:val="StyleUnderline"/>
          <w:rFonts w:asciiTheme="majorHAnsi" w:hAnsiTheme="majorHAnsi" w:cstheme="majorHAnsi"/>
        </w:rPr>
        <w:t>has kept the country stable</w:t>
      </w:r>
      <w:r w:rsidRPr="003B76D9">
        <w:rPr>
          <w:rFonts w:asciiTheme="majorHAnsi" w:hAnsiTheme="majorHAnsi" w:cstheme="majorHAnsi"/>
          <w:sz w:val="16"/>
        </w:rPr>
        <w:t xml:space="preserve"> and kept the ruling elite in power. That said, does Putin really have an economic strategy? </w:t>
      </w:r>
      <w:r w:rsidRPr="003B76D9">
        <w:rPr>
          <w:rStyle w:val="Emphasis"/>
          <w:rFonts w:asciiTheme="majorHAnsi" w:hAnsiTheme="majorHAnsi" w:cstheme="majorHAnsi"/>
        </w:rPr>
        <w:t>A common explanation of Putin's longevity is that he survives because Russia's oil revenues keeps the country afloat</w:t>
      </w:r>
      <w:r w:rsidRPr="003B76D9">
        <w:rPr>
          <w:rFonts w:asciiTheme="majorHAnsi" w:hAnsiTheme="majorHAnsi" w:cstheme="majorHAnsi"/>
          <w:sz w:val="16"/>
        </w:rPr>
        <w:t>; Russia's economy is known more for corruption than for capable economic management. But the Kremlin could have adopted different economic policies--and some of the alternatives would have made it harder for Putin to sustain his hold on power. They might also have left Russians worse off. Consider what Russia looked like in 1999 when Putin first became president: a middle-income country in which oil rents constituted a sizeable share of GDP. A country led by a young lieutenant colonel committed to using the security services to bolster his power. A president who claimed the mantle of democratic legitimacy in part based on his ability to force big business and oligarchs to follow his rules, whether by means fair or foul. This could well describe Chavista Venezuela, still governed by an autocratic regime, still dependent on declining oil revenues, and still failing to build an economy based on rules rather than political whim. The difference is that the Chavistas spent recklessly during the oil boom while presiding over a mismanagement-induced collapse in oil production and, now, painful shortages of consumer goods created by poorly conceived price controls. According to World Bank estimates, Venezuela was wealthier on a per person basis than Russia in 1999. No longer.</w:t>
      </w:r>
    </w:p>
    <w:p w:rsidR="00475F68" w:rsidRPr="003B76D9" w:rsidRDefault="00475F68" w:rsidP="00475F68">
      <w:pPr>
        <w:rPr>
          <w:rFonts w:asciiTheme="majorHAnsi" w:hAnsiTheme="majorHAnsi" w:cstheme="majorHAnsi"/>
        </w:rPr>
      </w:pP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AT: DIB Turn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Alt causes to Russia’s defense industry </w:t>
      </w:r>
    </w:p>
    <w:p w:rsidR="00475F68" w:rsidRPr="003B76D9" w:rsidRDefault="00475F68" w:rsidP="00475F68">
      <w:pPr>
        <w:rPr>
          <w:rFonts w:asciiTheme="majorHAnsi" w:hAnsiTheme="majorHAnsi" w:cstheme="majorHAnsi"/>
        </w:rPr>
      </w:pPr>
      <w:r w:rsidRPr="003B76D9">
        <w:rPr>
          <w:rFonts w:asciiTheme="majorHAnsi" w:hAnsiTheme="majorHAnsi" w:cstheme="majorHAnsi"/>
          <w:b/>
          <w:bCs/>
        </w:rPr>
        <w:t>Stratfor Worldview 19</w:t>
      </w:r>
      <w:r w:rsidRPr="003B76D9">
        <w:rPr>
          <w:rFonts w:asciiTheme="majorHAnsi" w:hAnsiTheme="majorHAnsi" w:cstheme="majorHAnsi"/>
        </w:rPr>
        <w:t xml:space="preserve">, [is an American geopolitical intelligence platform and publisher founded in 1996, 05/02/2019, “Russia’s Defense Industry Finds Itself in a Tailspin” </w:t>
      </w:r>
      <w:hyperlink r:id="rId161" w:history="1">
        <w:r w:rsidRPr="003B76D9">
          <w:rPr>
            <w:rStyle w:val="Hyperlink"/>
            <w:rFonts w:asciiTheme="majorHAnsi" w:hAnsiTheme="majorHAnsi" w:cstheme="majorHAnsi"/>
          </w:rPr>
          <w:t>https://www.realcleardefense.com/articles/2019/05/02/russias_defense_industry_finds_itself_in_a_tailspin_114387.html</w:t>
        </w:r>
      </w:hyperlink>
      <w:r w:rsidRPr="003B76D9">
        <w:rPr>
          <w:rFonts w:asciiTheme="majorHAnsi" w:hAnsiTheme="majorHAnsi" w:cstheme="majorHAnsi"/>
        </w:rPr>
        <w:t>] Peter</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Russia's defense industry is face to face with a major foe</w:t>
      </w:r>
      <w:r w:rsidRPr="003B76D9">
        <w:rPr>
          <w:rFonts w:asciiTheme="majorHAnsi" w:hAnsiTheme="majorHAnsi" w:cstheme="majorHAnsi"/>
          <w:sz w:val="16"/>
        </w:rPr>
        <w:t xml:space="preserve">, but it's not a foreign military power. The </w:t>
      </w:r>
      <w:r w:rsidRPr="003B76D9">
        <w:rPr>
          <w:rStyle w:val="StyleUnderline"/>
          <w:rFonts w:asciiTheme="majorHAnsi" w:hAnsiTheme="majorHAnsi" w:cstheme="majorHAnsi"/>
        </w:rPr>
        <w:t>Kremlin has been striving to modernize all branches of the Russian military, but the country's defense industry is struggling thanks to decreasing volumes of orders, difficulties in attracting high-skilled talent and limits to its technological capabilities. According to recent figures, the performance of Russia's aerospace sector is declining precipitously</w:t>
      </w:r>
      <w:r w:rsidRPr="003B76D9">
        <w:rPr>
          <w:rFonts w:asciiTheme="majorHAnsi" w:hAnsiTheme="majorHAnsi" w:cstheme="majorHAnsi"/>
          <w:sz w:val="16"/>
        </w:rPr>
        <w:t xml:space="preserve">. In 2018, for instance, Russian aircraft and spacecraft makers produced 13.5 percent less than in 2017. And there's been </w:t>
      </w:r>
      <w:r w:rsidRPr="003B76D9">
        <w:rPr>
          <w:rStyle w:val="StyleUnderline"/>
          <w:rFonts w:asciiTheme="majorHAnsi" w:hAnsiTheme="majorHAnsi" w:cstheme="majorHAnsi"/>
        </w:rPr>
        <w:t>no letup in 2019 either: In the first two months of the year, aerospace output plummeted 48 percent year on year. The decline in Russia's defense output raises concerns about the competitive strength of Russia's defense industry in general</w:t>
      </w:r>
      <w:r w:rsidRPr="003B76D9">
        <w:rPr>
          <w:rFonts w:asciiTheme="majorHAnsi" w:hAnsiTheme="majorHAnsi" w:cstheme="majorHAnsi"/>
          <w:sz w:val="16"/>
        </w:rPr>
        <w:t xml:space="preserve">, whose health is critical if the country is to project itself as a military power in the longer term. </w:t>
      </w:r>
      <w:r w:rsidRPr="003B76D9">
        <w:rPr>
          <w:rStyle w:val="StyleUnderline"/>
          <w:rFonts w:asciiTheme="majorHAnsi" w:hAnsiTheme="majorHAnsi" w:cstheme="majorHAnsi"/>
        </w:rPr>
        <w:t>Russian Deputy Prime Minister Yuri Borisov attributed the reduction in output to a slowdown of orders for military systems, but projections suggest the slowdown is not just a short-term fluctuation; in fact, it's expected to become even worse in the future. The downturn in oil prices has taken a bite out of Russia's bottom line, squeezing spending for the military</w:t>
      </w:r>
      <w:r w:rsidRPr="003B76D9">
        <w:rPr>
          <w:rFonts w:asciiTheme="majorHAnsi" w:hAnsiTheme="majorHAnsi" w:cstheme="majorHAnsi"/>
          <w:sz w:val="16"/>
        </w:rPr>
        <w:t xml:space="preserve"> — all at a time when the country's arms manufacturers have lost their competitive edge in the global arms market. Together, these factors ensure that Russia's defense industry will struggle to get out of its funk. This dire picture stands in stark contrast to Russia's frequent presentation of sensational new platforms.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w:t>
      </w:r>
      <w:r w:rsidRPr="003B76D9">
        <w:rPr>
          <w:rStyle w:val="StyleUnderline"/>
          <w:rFonts w:asciiTheme="majorHAnsi" w:hAnsiTheme="majorHAnsi" w:cstheme="majorHAnsi"/>
        </w:rPr>
        <w:t>Moscow has failed to fully develop other programs or only introduced them on a limited scale. This dire picture stands in stark contrast to Russia's frequent presentation of sensational new platforms</w:t>
      </w:r>
      <w:r w:rsidRPr="003B76D9">
        <w:rPr>
          <w:rFonts w:asciiTheme="majorHAnsi" w:hAnsiTheme="majorHAnsi" w:cstheme="majorHAnsi"/>
          <w:sz w:val="16"/>
        </w:rPr>
        <w:t>. In reality, however, just a few of the big-ticket weapon systems — such as the T-14 main battle tank or the Su-57 fighter aircraft — find buyers, as the rest remain mere prototypes. Russia has prioritized some hardware, such as the Sarmat intercontinental ballistic missile, due to their strategic relevance to the country's overall military posture, but Moscow has failed to fully develop other programs or only introduced them on a limited scale. But the Kremlin's problems don't end there. In the past</w:t>
      </w:r>
      <w:r w:rsidRPr="003B76D9">
        <w:rPr>
          <w:rStyle w:val="StyleUnderline"/>
          <w:rFonts w:asciiTheme="majorHAnsi" w:hAnsiTheme="majorHAnsi" w:cstheme="majorHAnsi"/>
        </w:rPr>
        <w:t>, Russia has benefited from its position as a major global arms exporter to fuel further military development.</w:t>
      </w:r>
      <w:r w:rsidRPr="003B76D9">
        <w:rPr>
          <w:rFonts w:asciiTheme="majorHAnsi" w:hAnsiTheme="majorHAnsi" w:cstheme="majorHAnsi"/>
          <w:sz w:val="16"/>
        </w:rPr>
        <w:t xml:space="preserve"> During the 1990s, for example, such sales were critical to the country as it faced severe economic hardship. </w:t>
      </w:r>
      <w:r w:rsidRPr="003B76D9">
        <w:rPr>
          <w:rStyle w:val="StyleUnderline"/>
          <w:rFonts w:asciiTheme="majorHAnsi" w:hAnsiTheme="majorHAnsi" w:cstheme="majorHAnsi"/>
        </w:rPr>
        <w:t>While Russia remains the world's second-largest arms exporter (only the United States sells more), the actual value of those exports has been decreasing significantly. Between 2014 and 2018, their total value dropped by as much as 17 percent</w:t>
      </w:r>
      <w:r w:rsidRPr="003B76D9">
        <w:rPr>
          <w:rFonts w:asciiTheme="majorHAnsi" w:hAnsiTheme="majorHAnsi" w:cstheme="majorHAnsi"/>
          <w:sz w:val="16"/>
        </w:rPr>
        <w:t>. Again, budgetary limits are somewhat to blame: In the past, Russia frequently used arms exports as a political tool, offering weapons at a heavy discount, if not entirely free. But with Russia no longer able to offer customers a good deal on its fighter jets and other defense products, the country is losing business. And Russia's arms industry faces an even greater problem in the years to come: reduced competitiveness. Russia has long dominated some of the market by offering affordable military equipment without attaching any conditions regarding human rights, but the rise of China's military industry, as well as several smaller producers around the world, has made it much more difficult to compete for contracts. Ultimately, the loss of export opportunities not only complicates Russia's efforts to finance its defense industry, it also reduces the scale at which the defense industry produces, which, in turn, decreases scale-dependent savings that accompany higher levels of production. In effect, this means that the more Russia fails to find foreign customers for specific weapon systems, the more it will become burdened with a higher relative cost per unit as it seeks to meet its own needs. The conundrum, in turn, will further limit Russia's ability to competitively price weapons systems for export, thereby perpetuating the effect. This is why, for example, India's withdrawal from the joint development and production of the Su-57 fighter aircraft last year has cast doubt on Russia's ability to sustain the program in a meaningful way or at an acceptable cost. As a result, Russia has sought — albeit unsuccessfully so far — to export the Su-57 more widely in an effort to find a partnership that would make the aircraft viable.</w:t>
      </w:r>
    </w:p>
    <w:p w:rsidR="00475F68" w:rsidRPr="003B76D9" w:rsidRDefault="00475F68" w:rsidP="00475F68">
      <w:pPr>
        <w:rPr>
          <w:rFonts w:asciiTheme="majorHAnsi" w:hAnsiTheme="majorHAnsi" w:cstheme="majorHAnsi"/>
        </w:rPr>
      </w:pPr>
    </w:p>
    <w:p w:rsidR="00475F68" w:rsidRPr="003B76D9" w:rsidRDefault="00475F68" w:rsidP="00475F68">
      <w:pPr>
        <w:rPr>
          <w:rFonts w:asciiTheme="majorHAnsi" w:hAnsiTheme="majorHAnsi" w:cstheme="majorHAnsi"/>
        </w:rPr>
      </w:pPr>
    </w:p>
    <w:p w:rsidR="00475F68" w:rsidRPr="003B76D9" w:rsidRDefault="00475F68" w:rsidP="00475F68">
      <w:pPr>
        <w:pStyle w:val="Heading2"/>
        <w:rPr>
          <w:rStyle w:val="Emphasis"/>
          <w:rFonts w:asciiTheme="majorHAnsi" w:hAnsiTheme="majorHAnsi" w:cstheme="majorHAnsi"/>
          <w:b/>
          <w:iCs w:val="0"/>
          <w:sz w:val="44"/>
          <w:u w:val="double"/>
        </w:rPr>
      </w:pPr>
      <w:r w:rsidRPr="003B76D9">
        <w:rPr>
          <w:rStyle w:val="Emphasis"/>
          <w:rFonts w:asciiTheme="majorHAnsi" w:hAnsiTheme="majorHAnsi" w:cstheme="majorHAnsi"/>
          <w:b/>
          <w:iCs w:val="0"/>
          <w:sz w:val="44"/>
          <w:u w:val="double"/>
        </w:rPr>
        <w:t>Politics</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Plan Unpopular</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plan is a political poison pill</w:t>
      </w:r>
    </w:p>
    <w:p w:rsidR="00475F68" w:rsidRPr="003B76D9" w:rsidRDefault="00475F68" w:rsidP="00475F68">
      <w:pPr>
        <w:rPr>
          <w:rStyle w:val="Style13ptBold"/>
          <w:rFonts w:asciiTheme="majorHAnsi" w:hAnsiTheme="majorHAnsi" w:cstheme="majorHAnsi"/>
          <w:b w:val="0"/>
          <w:bCs w:val="0"/>
        </w:rPr>
      </w:pPr>
      <w:r w:rsidRPr="003B76D9">
        <w:rPr>
          <w:rStyle w:val="Style13ptBold"/>
          <w:rFonts w:asciiTheme="majorHAnsi" w:hAnsiTheme="majorHAnsi" w:cstheme="majorHAnsi"/>
        </w:rPr>
        <w:t xml:space="preserve">Soliman 19 </w:t>
      </w:r>
      <w:r w:rsidRPr="003B76D9">
        <w:rPr>
          <w:rStyle w:val="Style13ptBold"/>
          <w:rFonts w:asciiTheme="majorHAnsi" w:hAnsiTheme="majorHAnsi" w:cstheme="majorHAnsi"/>
          <w:b w:val="0"/>
        </w:rPr>
        <w:t>(Asmahan, reporter for Mada Masr, 1-11-2019, "While human rights linger on US radar, Pompeo Cairo visit focuses on regional cooperation", https://madamasr.com/en/2019/01/11/feature/politics/while-human-rights-linger-on-us-radar-pompeo-cairo-visit-focuses-on-regional-cooperation/) jbarber</w:t>
      </w:r>
    </w:p>
    <w:p w:rsidR="00475F68" w:rsidRPr="003B76D9" w:rsidRDefault="00475F68" w:rsidP="00475F68">
      <w:pPr>
        <w:rPr>
          <w:rStyle w:val="StyleUnderline"/>
          <w:rFonts w:asciiTheme="majorHAnsi" w:hAnsiTheme="majorHAnsi" w:cstheme="majorHAnsi"/>
        </w:rPr>
      </w:pPr>
      <w:r w:rsidRPr="003B76D9">
        <w:rPr>
          <w:rStyle w:val="Emphasis"/>
          <w:rFonts w:asciiTheme="majorHAnsi" w:hAnsiTheme="majorHAnsi" w:cstheme="majorHAnsi"/>
        </w:rPr>
        <w:t xml:space="preserve">With the Democrats now in control of the House of Representatives, there is expected to be greater scrutiny of Washington’s relationship with Cairo, particularly around human rights issues. </w:t>
      </w:r>
      <w:r w:rsidRPr="003B76D9">
        <w:rPr>
          <w:rFonts w:asciiTheme="majorHAnsi" w:hAnsiTheme="majorHAnsi" w:cstheme="majorHAnsi"/>
          <w:sz w:val="16"/>
        </w:rPr>
        <w:t xml:space="preserve">Last week, </w:t>
      </w:r>
      <w:r w:rsidRPr="003B76D9">
        <w:rPr>
          <w:rStyle w:val="StyleUnderline"/>
          <w:rFonts w:asciiTheme="majorHAnsi" w:hAnsiTheme="majorHAnsi" w:cstheme="majorHAnsi"/>
        </w:rPr>
        <w:t>House Democrats sharply rebuked Egypt over its human rights record and slashed Egypt’s annual US$1.3 billion in military aid, appropriating only $1 billion as part of a larger spending package for 2019</w:t>
      </w:r>
      <w:r w:rsidRPr="003B76D9">
        <w:rPr>
          <w:rFonts w:asciiTheme="majorHAnsi" w:hAnsiTheme="majorHAnsi" w:cstheme="majorHAnsi"/>
          <w:sz w:val="16"/>
        </w:rPr>
        <w:t xml:space="preserve">. </w:t>
      </w:r>
      <w:r w:rsidRPr="003B76D9">
        <w:rPr>
          <w:rStyle w:val="Emphasis"/>
          <w:rFonts w:asciiTheme="majorHAnsi" w:hAnsiTheme="majorHAnsi" w:cstheme="majorHAnsi"/>
        </w:rPr>
        <w:t>The bill, which is stalled in the Republican-controlled Senate, withholds the $300 million pending a certification by the secretary of state that Egypt is taking</w:t>
      </w:r>
      <w:r w:rsidRPr="003B76D9">
        <w:rPr>
          <w:rFonts w:asciiTheme="majorHAnsi" w:hAnsiTheme="majorHAnsi" w:cstheme="majorHAnsi"/>
          <w:sz w:val="16"/>
        </w:rPr>
        <w:t xml:space="preserve"> </w:t>
      </w:r>
      <w:r w:rsidRPr="003B76D9">
        <w:rPr>
          <w:rStyle w:val="StyleUnderline"/>
          <w:rFonts w:asciiTheme="majorHAnsi" w:hAnsiTheme="majorHAnsi" w:cstheme="majorHAnsi"/>
        </w:rPr>
        <w:t>steps to advance “democracy and human rights,” as well to “implement reforms that protect freedoms of expression, association, and peaceful assembly, including the ability of civil society organizations, human rights defenders, and the media to function without interference; release political prisoners” and to “investigate and prosecute cases of extrajudicial killings and forced disappearances,” among other demands.</w:t>
      </w:r>
    </w:p>
    <w:p w:rsidR="00475F68" w:rsidRPr="003B76D9" w:rsidRDefault="00475F68" w:rsidP="00475F68">
      <w:pPr>
        <w:rPr>
          <w:rFonts w:asciiTheme="majorHAnsi" w:hAnsiTheme="majorHAnsi" w:cstheme="majorHAnsi"/>
        </w:rPr>
      </w:pPr>
    </w:p>
    <w:p w:rsidR="00475F68" w:rsidRPr="003B76D9" w:rsidRDefault="00475F68" w:rsidP="00475F68">
      <w:pPr>
        <w:pStyle w:val="Heading1"/>
        <w:rPr>
          <w:rFonts w:asciiTheme="majorHAnsi" w:hAnsiTheme="majorHAnsi" w:cstheme="majorHAnsi"/>
        </w:rPr>
      </w:pPr>
      <w:r w:rsidRPr="003B76D9">
        <w:rPr>
          <w:rFonts w:asciiTheme="majorHAnsi" w:hAnsiTheme="majorHAnsi" w:cstheme="majorHAnsi"/>
        </w:rPr>
        <w:t>T</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T-No FMF</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Violation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majority of military aid from the US is Foreign Military Financing</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Sharp 03/12</w:t>
      </w:r>
      <w:r w:rsidRPr="003B76D9">
        <w:rPr>
          <w:rFonts w:asciiTheme="majorHAnsi" w:hAnsiTheme="majorHAnsi" w:cstheme="majorHAnsi"/>
        </w:rPr>
        <w:t xml:space="preserve"> – Specialist in Middle East Affairs at the Congressional Research Service. (Jeremy M, 03/12/19, “Egypt: Background and U.S. Relations,” </w:t>
      </w:r>
      <w:hyperlink r:id="rId162" w:history="1">
        <w:r w:rsidRPr="003B76D9">
          <w:rPr>
            <w:rStyle w:val="Hyperlink"/>
            <w:rFonts w:asciiTheme="majorHAnsi" w:hAnsiTheme="majorHAnsi" w:cstheme="majorHAnsi"/>
          </w:rPr>
          <w:t>https://fas.org/sgp/crs/mideast/RL33003.pdf)</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Style w:val="StyleUnderline"/>
          <w:rFonts w:asciiTheme="majorHAnsi" w:hAnsiTheme="majorHAnsi" w:cstheme="majorHAnsi"/>
        </w:rPr>
        <w:t>All U.S.</w:t>
      </w:r>
      <w:r w:rsidRPr="003B76D9">
        <w:rPr>
          <w:rFonts w:asciiTheme="majorHAnsi" w:hAnsiTheme="majorHAnsi" w:cstheme="majorHAnsi"/>
          <w:sz w:val="16"/>
        </w:rPr>
        <w:t xml:space="preserve"> foreign </w:t>
      </w:r>
      <w:r w:rsidRPr="003B76D9">
        <w:rPr>
          <w:rStyle w:val="StyleUnderline"/>
          <w:rFonts w:asciiTheme="majorHAnsi" w:hAnsiTheme="majorHAnsi" w:cstheme="majorHAnsi"/>
        </w:rPr>
        <w:t>aid to Egypt</w:t>
      </w:r>
      <w:r w:rsidRPr="003B76D9">
        <w:rPr>
          <w:rFonts w:asciiTheme="majorHAnsi" w:hAnsiTheme="majorHAnsi" w:cstheme="majorHAnsi"/>
          <w:sz w:val="16"/>
        </w:rPr>
        <w:t xml:space="preserve"> (or any recipient) </w:t>
      </w:r>
      <w:r w:rsidRPr="003B76D9">
        <w:rPr>
          <w:rStyle w:val="StyleUnderline"/>
          <w:rFonts w:asciiTheme="majorHAnsi" w:hAnsiTheme="majorHAnsi" w:cstheme="majorHAnsi"/>
        </w:rPr>
        <w:t>is appropriated and authorized by Congress.</w:t>
      </w:r>
      <w:r w:rsidRPr="003B76D9">
        <w:rPr>
          <w:rFonts w:asciiTheme="majorHAnsi" w:hAnsiTheme="majorHAnsi" w:cstheme="majorHAnsi"/>
          <w:sz w:val="16"/>
        </w:rPr>
        <w:t xml:space="preserve"> </w:t>
      </w:r>
      <w:r w:rsidRPr="003B76D9">
        <w:rPr>
          <w:rStyle w:val="StyleUnderline"/>
          <w:rFonts w:asciiTheme="majorHAnsi" w:hAnsiTheme="majorHAnsi" w:cstheme="majorHAnsi"/>
        </w:rPr>
        <w:t>Since 1946, the United States has provided Egypt with over $83 billion in bilateral foreign aid</w:t>
      </w:r>
      <w:r w:rsidRPr="003B76D9">
        <w:rPr>
          <w:rFonts w:asciiTheme="majorHAnsi" w:hAnsiTheme="majorHAnsi" w:cstheme="majorHAnsi"/>
          <w:sz w:val="16"/>
        </w:rPr>
        <w:t xml:space="preserve"> (calculated in historical dollars— not adjusted for inflation). Annual appropriations legislation includes several conditions governing the release of these funds. </w:t>
      </w:r>
      <w:r w:rsidRPr="003B76D9">
        <w:rPr>
          <w:rStyle w:val="StyleUnderline"/>
          <w:rFonts w:asciiTheme="majorHAnsi" w:hAnsiTheme="majorHAnsi" w:cstheme="majorHAnsi"/>
        </w:rPr>
        <w:t>All U.S. military aid to Egypt finances the procurement of weapons systems and services from U.S. defense contractors. For</w:t>
      </w:r>
      <w:r w:rsidRPr="003B76D9">
        <w:rPr>
          <w:rFonts w:asciiTheme="majorHAnsi" w:hAnsiTheme="majorHAnsi" w:cstheme="majorHAnsi"/>
          <w:sz w:val="16"/>
        </w:rPr>
        <w:t xml:space="preserve"> FY</w:t>
      </w:r>
      <w:r w:rsidRPr="003B76D9">
        <w:rPr>
          <w:rStyle w:val="StyleUnderline"/>
          <w:rFonts w:asciiTheme="majorHAnsi" w:hAnsiTheme="majorHAnsi" w:cstheme="majorHAnsi"/>
        </w:rPr>
        <w:t>2019,</w:t>
      </w:r>
      <w:r w:rsidRPr="003B76D9">
        <w:rPr>
          <w:rFonts w:asciiTheme="majorHAnsi" w:hAnsiTheme="majorHAnsi" w:cstheme="majorHAnsi"/>
          <w:sz w:val="16"/>
        </w:rPr>
        <w:t xml:space="preserve"> </w:t>
      </w:r>
      <w:r w:rsidRPr="003B76D9">
        <w:rPr>
          <w:rStyle w:val="StyleUnderline"/>
          <w:rFonts w:asciiTheme="majorHAnsi" w:hAnsiTheme="majorHAnsi" w:cstheme="majorHAnsi"/>
        </w:rPr>
        <w:t>Congress</w:t>
      </w:r>
      <w:r w:rsidRPr="003B76D9">
        <w:rPr>
          <w:rFonts w:asciiTheme="majorHAnsi" w:hAnsiTheme="majorHAnsi" w:cstheme="majorHAnsi"/>
          <w:sz w:val="16"/>
        </w:rPr>
        <w:t xml:space="preserve"> </w:t>
      </w:r>
      <w:r w:rsidRPr="003B76D9">
        <w:rPr>
          <w:rStyle w:val="StyleUnderline"/>
          <w:rFonts w:asciiTheme="majorHAnsi" w:hAnsiTheme="majorHAnsi" w:cstheme="majorHAnsi"/>
        </w:rPr>
        <w:t>has appropriated $1.4 billion in</w:t>
      </w:r>
      <w:r w:rsidRPr="003B76D9">
        <w:rPr>
          <w:rFonts w:asciiTheme="majorHAnsi" w:hAnsiTheme="majorHAnsi" w:cstheme="majorHAnsi"/>
          <w:sz w:val="16"/>
        </w:rPr>
        <w:t xml:space="preserve"> total bilateral </w:t>
      </w:r>
      <w:r w:rsidRPr="003B76D9">
        <w:rPr>
          <w:rStyle w:val="StyleUnderline"/>
          <w:rFonts w:asciiTheme="majorHAnsi" w:hAnsiTheme="majorHAnsi" w:cstheme="majorHAnsi"/>
        </w:rPr>
        <w:t>assistance for Egypt</w:t>
      </w:r>
      <w:r w:rsidRPr="003B76D9">
        <w:rPr>
          <w:rFonts w:asciiTheme="majorHAnsi" w:hAnsiTheme="majorHAnsi" w:cstheme="majorHAnsi"/>
          <w:sz w:val="16"/>
        </w:rPr>
        <w:t xml:space="preserve">, the same amount it provided in FY2018. </w:t>
      </w:r>
      <w:r w:rsidRPr="003B76D9">
        <w:rPr>
          <w:rStyle w:val="StyleUnderline"/>
          <w:rFonts w:asciiTheme="majorHAnsi" w:hAnsiTheme="majorHAnsi" w:cstheme="majorHAnsi"/>
        </w:rPr>
        <w:t>For</w:t>
      </w:r>
      <w:r w:rsidRPr="003B76D9">
        <w:rPr>
          <w:rFonts w:asciiTheme="majorHAnsi" w:hAnsiTheme="majorHAnsi" w:cstheme="majorHAnsi"/>
          <w:sz w:val="16"/>
        </w:rPr>
        <w:t xml:space="preserve"> FY</w:t>
      </w:r>
      <w:r w:rsidRPr="003B76D9">
        <w:rPr>
          <w:rStyle w:val="StyleUnderline"/>
          <w:rFonts w:asciiTheme="majorHAnsi" w:hAnsiTheme="majorHAnsi" w:cstheme="majorHAnsi"/>
        </w:rPr>
        <w:t>2020, the President is requesting</w:t>
      </w:r>
      <w:r w:rsidRPr="003B76D9">
        <w:rPr>
          <w:rFonts w:asciiTheme="majorHAnsi" w:hAnsiTheme="majorHAnsi" w:cstheme="majorHAnsi"/>
          <w:sz w:val="16"/>
        </w:rPr>
        <w:t xml:space="preserve"> a total of </w:t>
      </w:r>
      <w:r w:rsidRPr="003B76D9">
        <w:rPr>
          <w:rStyle w:val="StyleUnderline"/>
          <w:rFonts w:asciiTheme="majorHAnsi" w:hAnsiTheme="majorHAnsi" w:cstheme="majorHAnsi"/>
        </w:rPr>
        <w:t>$1.382 billion in</w:t>
      </w:r>
      <w:r w:rsidRPr="003B76D9">
        <w:rPr>
          <w:rFonts w:asciiTheme="majorHAnsi" w:hAnsiTheme="majorHAnsi" w:cstheme="majorHAnsi"/>
          <w:sz w:val="16"/>
        </w:rPr>
        <w:t xml:space="preserve"> bilateral </w:t>
      </w:r>
      <w:r w:rsidRPr="003B76D9">
        <w:rPr>
          <w:rStyle w:val="StyleUnderline"/>
          <w:rFonts w:asciiTheme="majorHAnsi" w:hAnsiTheme="majorHAnsi" w:cstheme="majorHAnsi"/>
        </w:rPr>
        <w:t>assistance for Egypt. Nearly all of the U.S. funds for Egypt come from the FMF account (military aid).</w:t>
      </w:r>
      <w:r w:rsidRPr="003B76D9">
        <w:rPr>
          <w:rFonts w:asciiTheme="majorHAnsi" w:hAnsiTheme="majorHAnsi" w:cstheme="majorHAnsi"/>
          <w:sz w:val="16"/>
        </w:rPr>
        <w:t xml:space="preserve"> In November 2018, the U.S. Defense Department notified Congress of a major $1 billion sale of defense equipment to Egypt, consisting of 10 AH-64E Apache Attack Helicopters, among other things. Beyond the United States, President Sisi has broadened Egypt’s international base of support to include several key partners, including the Arab Gulf states, Israel, Russia, and France. In the last five years, as French-Egyptian ties have improved, Egypt has purchased major air and naval defense systems from French defense companies. </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Extra T</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US provides Egypt with FMF and FMS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Sharp 03/12</w:t>
      </w:r>
      <w:r w:rsidRPr="003B76D9">
        <w:rPr>
          <w:rFonts w:asciiTheme="majorHAnsi" w:hAnsiTheme="majorHAnsi" w:cstheme="majorHAnsi"/>
        </w:rPr>
        <w:t xml:space="preserve"> – Specialist in Middle East Affairs at the Congressional Research Service. (Jeremy M, 03/12/19, “Egypt: Background and U.S. Relations,” </w:t>
      </w:r>
      <w:hyperlink r:id="rId163" w:history="1">
        <w:r w:rsidRPr="003B76D9">
          <w:rPr>
            <w:rStyle w:val="Hyperlink"/>
            <w:rFonts w:asciiTheme="majorHAnsi" w:hAnsiTheme="majorHAnsi" w:cstheme="majorHAnsi"/>
          </w:rPr>
          <w:t>https://fas.org/sgp/crs/mideast/RL33003.pdf)</w:t>
        </w:r>
      </w:hyperlink>
      <w:r w:rsidRPr="003B76D9">
        <w:rPr>
          <w:rFonts w:asciiTheme="majorHAnsi" w:hAnsiTheme="majorHAnsi" w:cstheme="majorHAnsi"/>
        </w:rPr>
        <w:t xml:space="preserve"> np</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Military Aid and Arms Sales Overview</w:t>
      </w:r>
      <w:r w:rsidRPr="003B76D9">
        <w:rPr>
          <w:rStyle w:val="StyleUnderline"/>
          <w:rFonts w:asciiTheme="majorHAnsi" w:hAnsiTheme="majorHAnsi" w:cstheme="majorHAnsi"/>
        </w:rPr>
        <w:t xml:space="preserve"> Since</w:t>
      </w:r>
      <w:r w:rsidRPr="003B76D9">
        <w:rPr>
          <w:rFonts w:asciiTheme="majorHAnsi" w:hAnsiTheme="majorHAnsi" w:cstheme="majorHAnsi"/>
          <w:sz w:val="16"/>
        </w:rPr>
        <w:t xml:space="preserve"> </w:t>
      </w:r>
      <w:r w:rsidRPr="003B76D9">
        <w:rPr>
          <w:rStyle w:val="StyleUnderline"/>
          <w:rFonts w:asciiTheme="majorHAnsi" w:hAnsiTheme="majorHAnsi" w:cstheme="majorHAnsi"/>
        </w:rPr>
        <w:t>the</w:t>
      </w:r>
      <w:r w:rsidRPr="003B76D9">
        <w:rPr>
          <w:rFonts w:asciiTheme="majorHAnsi" w:hAnsiTheme="majorHAnsi" w:cstheme="majorHAnsi"/>
          <w:sz w:val="16"/>
        </w:rPr>
        <w:t xml:space="preserve"> 1979 </w:t>
      </w:r>
      <w:r w:rsidRPr="003B76D9">
        <w:rPr>
          <w:rStyle w:val="StyleUnderline"/>
          <w:rFonts w:asciiTheme="majorHAnsi" w:hAnsiTheme="majorHAnsi" w:cstheme="majorHAnsi"/>
        </w:rPr>
        <w:t>Israeli-Egyptian Peace Treaty, the U</w:t>
      </w:r>
      <w:r w:rsidRPr="003B76D9">
        <w:rPr>
          <w:rFonts w:asciiTheme="majorHAnsi" w:hAnsiTheme="majorHAnsi" w:cstheme="majorHAnsi"/>
          <w:sz w:val="16"/>
        </w:rPr>
        <w:t xml:space="preserve">nited </w:t>
      </w:r>
      <w:r w:rsidRPr="003B76D9">
        <w:rPr>
          <w:rStyle w:val="StyleUnderline"/>
          <w:rFonts w:asciiTheme="majorHAnsi" w:hAnsiTheme="majorHAnsi" w:cstheme="majorHAnsi"/>
        </w:rPr>
        <w:t>S</w:t>
      </w:r>
      <w:r w:rsidRPr="003B76D9">
        <w:rPr>
          <w:rFonts w:asciiTheme="majorHAnsi" w:hAnsiTheme="majorHAnsi" w:cstheme="majorHAnsi"/>
          <w:sz w:val="16"/>
        </w:rPr>
        <w:t xml:space="preserve">tates </w:t>
      </w:r>
      <w:r w:rsidRPr="003B76D9">
        <w:rPr>
          <w:rStyle w:val="StyleUnderline"/>
          <w:rFonts w:asciiTheme="majorHAnsi" w:hAnsiTheme="majorHAnsi" w:cstheme="majorHAnsi"/>
        </w:rPr>
        <w:t>has provided Egypt with large amounts of military assistance</w:t>
      </w:r>
      <w:r w:rsidRPr="003B76D9">
        <w:rPr>
          <w:rFonts w:asciiTheme="majorHAnsi" w:hAnsiTheme="majorHAnsi" w:cstheme="majorHAnsi"/>
          <w:sz w:val="16"/>
        </w:rPr>
        <w:t xml:space="preserve">. U.S. policymakers have routinely justified this aid to Egypt as an investment in regional stability, built primarily on long-running military cooperation and sustaining the treaty—principles that are supposed to be mutually reinforcing. </w:t>
      </w:r>
      <w:r w:rsidRPr="003B76D9">
        <w:rPr>
          <w:rStyle w:val="StyleUnderline"/>
          <w:rFonts w:asciiTheme="majorHAnsi" w:hAnsiTheme="majorHAnsi" w:cstheme="majorHAnsi"/>
        </w:rPr>
        <w:t>Egypt has used U.S. military aid through the FMF to</w:t>
      </w:r>
      <w:r w:rsidRPr="003B76D9">
        <w:rPr>
          <w:rFonts w:asciiTheme="majorHAnsi" w:hAnsiTheme="majorHAnsi" w:cstheme="majorHAnsi"/>
          <w:sz w:val="16"/>
        </w:rPr>
        <w:t xml:space="preserve"> (among other things) </w:t>
      </w:r>
      <w:r w:rsidRPr="003B76D9">
        <w:rPr>
          <w:rStyle w:val="StyleUnderline"/>
          <w:rFonts w:asciiTheme="majorHAnsi" w:hAnsiTheme="majorHAnsi" w:cstheme="majorHAnsi"/>
        </w:rPr>
        <w:t xml:space="preserve">purchase major U.S. defense systems, such as the F-16 fighter aircraft, the M1A1 Abrams battle tank, and the AH-64 Apache attack helicopter. </w:t>
      </w:r>
      <w:r w:rsidRPr="003B76D9">
        <w:rPr>
          <w:rFonts w:asciiTheme="majorHAnsi" w:hAnsiTheme="majorHAnsi" w:cstheme="majorHAnsi"/>
          <w:sz w:val="16"/>
        </w:rPr>
        <w:t xml:space="preserve">Frequently Asked Question: Is U.S. Military Aid Provided to Egypt as a Cash Transfer? No. </w:t>
      </w:r>
      <w:r w:rsidRPr="003B76D9">
        <w:rPr>
          <w:rStyle w:val="StyleUnderline"/>
          <w:rFonts w:asciiTheme="majorHAnsi" w:hAnsiTheme="majorHAnsi" w:cstheme="majorHAnsi"/>
        </w:rPr>
        <w:t>All U.S. military aid to Egypt finances the procurement of weapons systems and services from U.S. defense contractors</w:t>
      </w:r>
      <w:r w:rsidRPr="003B76D9">
        <w:rPr>
          <w:rFonts w:asciiTheme="majorHAnsi" w:hAnsiTheme="majorHAnsi" w:cstheme="majorHAnsi"/>
          <w:sz w:val="16"/>
        </w:rPr>
        <w:t xml:space="preserve">.82 </w:t>
      </w:r>
      <w:r w:rsidRPr="003B76D9">
        <w:rPr>
          <w:rStyle w:val="StyleUnderline"/>
          <w:rFonts w:asciiTheme="majorHAnsi" w:hAnsiTheme="majorHAnsi" w:cstheme="majorHAnsi"/>
        </w:rPr>
        <w:t>The United States provides military assistance to</w:t>
      </w:r>
      <w:r w:rsidRPr="003B76D9">
        <w:rPr>
          <w:rFonts w:asciiTheme="majorHAnsi" w:hAnsiTheme="majorHAnsi" w:cstheme="majorHAnsi"/>
          <w:sz w:val="16"/>
        </w:rPr>
        <w:t xml:space="preserve"> U.S. partners and allies to </w:t>
      </w:r>
      <w:r w:rsidRPr="003B76D9">
        <w:rPr>
          <w:rStyle w:val="StyleUnderline"/>
          <w:rFonts w:asciiTheme="majorHAnsi" w:hAnsiTheme="majorHAnsi" w:cstheme="majorHAnsi"/>
        </w:rPr>
        <w:t>help</w:t>
      </w:r>
      <w:r w:rsidRPr="003B76D9">
        <w:rPr>
          <w:rFonts w:asciiTheme="majorHAnsi" w:hAnsiTheme="majorHAnsi" w:cstheme="majorHAnsi"/>
          <w:sz w:val="16"/>
        </w:rPr>
        <w:t xml:space="preserve"> </w:t>
      </w:r>
      <w:r w:rsidRPr="003B76D9">
        <w:rPr>
          <w:rStyle w:val="StyleUnderline"/>
          <w:rFonts w:asciiTheme="majorHAnsi" w:hAnsiTheme="majorHAnsi" w:cstheme="majorHAnsi"/>
        </w:rPr>
        <w:t>them acquire U.S. military equipment and training. Egypt is one of the main recipients of FMF, a program with a</w:t>
      </w:r>
      <w:r w:rsidRPr="003B76D9">
        <w:rPr>
          <w:rFonts w:asciiTheme="majorHAnsi" w:hAnsiTheme="majorHAnsi" w:cstheme="majorHAnsi"/>
          <w:sz w:val="16"/>
        </w:rPr>
        <w:t xml:space="preserve"> corresponding </w:t>
      </w:r>
      <w:r w:rsidRPr="003B76D9">
        <w:rPr>
          <w:rStyle w:val="StyleUnderline"/>
          <w:rFonts w:asciiTheme="majorHAnsi" w:hAnsiTheme="majorHAnsi" w:cstheme="majorHAnsi"/>
        </w:rPr>
        <w:t>appropriations account administered by the Department of State but implemented by the Department of Defense</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FMF is a grant program that enables governments to receive equipment and associated training from the U.S. government or to access equipment directly through U.S. commercial channels. </w:t>
      </w:r>
      <w:r w:rsidRPr="003B76D9">
        <w:rPr>
          <w:rFonts w:asciiTheme="majorHAnsi" w:hAnsiTheme="majorHAnsi" w:cstheme="majorHAnsi"/>
          <w:sz w:val="16"/>
        </w:rPr>
        <w:t xml:space="preserve">Most </w:t>
      </w:r>
      <w:r w:rsidRPr="003B76D9">
        <w:rPr>
          <w:rStyle w:val="StyleUnderline"/>
          <w:rFonts w:asciiTheme="majorHAnsi" w:hAnsiTheme="majorHAnsi" w:cstheme="majorHAnsi"/>
        </w:rPr>
        <w:t>countries receiving FMF</w:t>
      </w:r>
      <w:r w:rsidRPr="003B76D9">
        <w:rPr>
          <w:rFonts w:asciiTheme="majorHAnsi" w:hAnsiTheme="majorHAnsi" w:cstheme="majorHAnsi"/>
          <w:sz w:val="16"/>
        </w:rPr>
        <w:t xml:space="preserve"> generally </w:t>
      </w:r>
      <w:r w:rsidRPr="003B76D9">
        <w:rPr>
          <w:rStyle w:val="StyleUnderline"/>
          <w:rFonts w:asciiTheme="majorHAnsi" w:hAnsiTheme="majorHAnsi" w:cstheme="majorHAnsi"/>
        </w:rPr>
        <w:t>purchase goods and services through government-to-government contracts, also known as Foreign Military Sales (FMS</w:t>
      </w:r>
      <w:r w:rsidRPr="003B76D9">
        <w:rPr>
          <w:rFonts w:asciiTheme="majorHAnsi" w:hAnsiTheme="majorHAnsi" w:cstheme="majorHAnsi"/>
          <w:sz w:val="16"/>
        </w:rPr>
        <w:t xml:space="preserve">). According to the Government Accountability Office, “under this procurement channel, the U.S. government buys the desired item on behalf of the foreign country (Egypt), generally employing the same criteria as if the item were being procured for the U.S. military.” </w:t>
      </w:r>
      <w:r w:rsidRPr="003B76D9">
        <w:rPr>
          <w:rStyle w:val="StyleUnderline"/>
          <w:rFonts w:asciiTheme="majorHAnsi" w:hAnsiTheme="majorHAnsi" w:cstheme="majorHAnsi"/>
        </w:rPr>
        <w:t>The vast majority of what Egypt purchases from the United States is conducted through the FMS program funded by FMF.</w:t>
      </w:r>
      <w:r w:rsidRPr="003B76D9">
        <w:rPr>
          <w:rFonts w:asciiTheme="majorHAnsi" w:hAnsiTheme="majorHAnsi" w:cstheme="majorHAnsi"/>
          <w:sz w:val="16"/>
        </w:rPr>
        <w:t xml:space="preserve"> Egypt uses few of its own national funds for U.S. military equipment purchases. Under Section 36(b) of the Arms Export Control Act (AECA), Congress must be formally notified 30 calendar days before the Administration can take the final steps of a government-to-government foreign military sale of major U.S.-origin defense equipment valued at $14 million or more, defense articles or services valued at $50 million or more, or design and construction services valued at $200 million or more. In practice prenotifications to congressional committees of jurisdiction occur, and proposed arms sales generally do not proceed to the public official notification stage until issues of potential concern to key committees have been resolved. </w:t>
      </w:r>
    </w:p>
    <w:p w:rsidR="00475F68" w:rsidRPr="003B76D9" w:rsidRDefault="00475F68" w:rsidP="00475F68">
      <w:pPr>
        <w:rPr>
          <w:rFonts w:asciiTheme="majorHAnsi" w:hAnsiTheme="majorHAnsi" w:cstheme="majorHAnsi"/>
          <w:sz w:val="16"/>
        </w:rPr>
      </w:pPr>
    </w:p>
    <w:p w:rsidR="00475F68" w:rsidRPr="003B76D9" w:rsidRDefault="00475F68" w:rsidP="00475F68">
      <w:pPr>
        <w:pStyle w:val="Heading1"/>
        <w:rPr>
          <w:rStyle w:val="StyleUnderline"/>
          <w:rFonts w:asciiTheme="majorHAnsi" w:hAnsiTheme="majorHAnsi" w:cstheme="majorHAnsi"/>
          <w:sz w:val="44"/>
        </w:rPr>
      </w:pPr>
      <w:r w:rsidRPr="003B76D9">
        <w:rPr>
          <w:rStyle w:val="StyleUnderline"/>
          <w:rFonts w:asciiTheme="majorHAnsi" w:hAnsiTheme="majorHAnsi" w:cstheme="majorHAnsi"/>
          <w:sz w:val="44"/>
        </w:rPr>
        <w:t>CP</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Military Assistance CP</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Notes</w:t>
      </w:r>
    </w:p>
    <w:p w:rsidR="00475F68" w:rsidRPr="003B76D9" w:rsidRDefault="00475F68" w:rsidP="00475F68">
      <w:pPr>
        <w:rPr>
          <w:rFonts w:asciiTheme="majorHAnsi" w:hAnsiTheme="majorHAnsi" w:cstheme="majorHAnsi"/>
        </w:rPr>
      </w:pPr>
      <w:r w:rsidRPr="003B76D9">
        <w:rPr>
          <w:rFonts w:asciiTheme="majorHAnsi" w:hAnsiTheme="majorHAnsi" w:cstheme="majorHAnsi"/>
        </w:rPr>
        <w:t>Anything from politics to DIB can be a net benefit, this is about the financial assistance we give to Egypt for economic growth and/or paying for FMS/DCS.</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CP Text: The United States federal government should do the following:</w:t>
      </w:r>
    </w:p>
    <w:p w:rsidR="00475F68" w:rsidRPr="003B76D9" w:rsidRDefault="00475F68" w:rsidP="00475F68">
      <w:pPr>
        <w:pStyle w:val="Heading4"/>
        <w:numPr>
          <w:ilvl w:val="0"/>
          <w:numId w:val="18"/>
        </w:numPr>
        <w:rPr>
          <w:rFonts w:asciiTheme="majorHAnsi" w:hAnsiTheme="majorHAnsi" w:cstheme="majorHAnsi"/>
        </w:rPr>
      </w:pPr>
      <w:r w:rsidRPr="003B76D9">
        <w:rPr>
          <w:rFonts w:asciiTheme="majorHAnsi" w:hAnsiTheme="majorHAnsi" w:cstheme="majorHAnsi"/>
        </w:rPr>
        <w:t>Condition Egypt’s military assistance package on progress in several important areas, including a cessation of the investigation and arrest of activists and democracy promotion organization, the release of political prisoners, and granting US military officials access to the Sinai to perform end-use monitoring of US made military equipment.</w:t>
      </w:r>
    </w:p>
    <w:p w:rsidR="00475F68" w:rsidRPr="003B76D9" w:rsidRDefault="00475F68" w:rsidP="00475F68">
      <w:pPr>
        <w:pStyle w:val="Heading4"/>
        <w:numPr>
          <w:ilvl w:val="0"/>
          <w:numId w:val="18"/>
        </w:numPr>
        <w:rPr>
          <w:rFonts w:asciiTheme="majorHAnsi" w:hAnsiTheme="majorHAnsi" w:cstheme="majorHAnsi"/>
        </w:rPr>
      </w:pPr>
      <w:r w:rsidRPr="003B76D9">
        <w:rPr>
          <w:rFonts w:asciiTheme="majorHAnsi" w:hAnsiTheme="majorHAnsi" w:cstheme="majorHAnsi"/>
        </w:rPr>
        <w:t>Reduce military assistance to Egypt from 1.3 billion to 1 billion in the FY20 appropriations bill.</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CP solves the HR advantage – would be a better form of leverage.</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Andrew </w:t>
      </w:r>
      <w:r w:rsidRPr="003B76D9">
        <w:rPr>
          <w:rStyle w:val="Style13ptBold"/>
          <w:rFonts w:asciiTheme="majorHAnsi" w:hAnsiTheme="majorHAnsi" w:cstheme="majorHAnsi"/>
        </w:rPr>
        <w:t>Miller</w:t>
      </w:r>
      <w:r w:rsidRPr="003B76D9">
        <w:rPr>
          <w:rFonts w:asciiTheme="majorHAnsi" w:hAnsiTheme="majorHAnsi" w:cstheme="majorHAnsi"/>
        </w:rPr>
        <w:t xml:space="preserve"> 7/24/</w:t>
      </w:r>
      <w:r w:rsidRPr="003B76D9">
        <w:rPr>
          <w:rStyle w:val="Style13ptBold"/>
          <w:rFonts w:asciiTheme="majorHAnsi" w:hAnsiTheme="majorHAnsi" w:cstheme="majorHAnsi"/>
        </w:rPr>
        <w:t>18</w:t>
      </w:r>
      <w:r w:rsidRPr="003B76D9">
        <w:rPr>
          <w:rFonts w:asciiTheme="majorHAnsi" w:hAnsiTheme="majorHAnsi" w:cstheme="majorHAnsi"/>
        </w:rPr>
        <w:t xml:space="preserve"> [Testimony: US House Foreign Affairs Committee, “Security, Human Rights, and Reform in Egypt”] [DS] [https://carnegieendowment.org/2018/07/24/security-human-rights-and-reform-in-egypt-pub-76943]</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As a whole, </w:t>
      </w:r>
      <w:r w:rsidRPr="003B76D9">
        <w:rPr>
          <w:rStyle w:val="StyleUnderline"/>
          <w:rFonts w:asciiTheme="majorHAnsi" w:hAnsiTheme="majorHAnsi" w:cstheme="majorHAnsi"/>
        </w:rPr>
        <w:t>it is becoming increasingly difficult to argue that the United States is getting a good return on its investment in Egypt</w:t>
      </w:r>
      <w:r w:rsidRPr="003B76D9">
        <w:rPr>
          <w:rFonts w:asciiTheme="majorHAnsi" w:hAnsiTheme="majorHAnsi" w:cstheme="majorHAnsi"/>
          <w:sz w:val="16"/>
        </w:rPr>
        <w:t xml:space="preserve">. Egypt has lost regional influence, but the United States continues to provide al-Sisi’s government with the second largest FMF package in the world. Egypt is moving in the wrong direction, endangering key U.S. interests in human rights and counterterrorism, while rejecting U.S. advice on how to turn around this negative trajectory. What can the United States do to break out of this unsatisfactory cycle? There are two steps that Congress could take that would both advance vital U.S. interests and ensure that the U.S. investment in Egypt is proportional to its return. Both concern U.S. military assistance to Egypt, which is no coincidence. The Egyptian government values U.S. military assistance above all else. If the U.S. government is to get through to al-Sisi’s government, U.S. aid will have to be put on (or off) the table. First, </w:t>
      </w:r>
      <w:r w:rsidRPr="003B76D9">
        <w:rPr>
          <w:rStyle w:val="StyleUnderline"/>
          <w:rFonts w:asciiTheme="majorHAnsi" w:hAnsiTheme="majorHAnsi" w:cstheme="majorHAnsi"/>
        </w:rPr>
        <w:t>Congress should retain human rights conditions on Egypt’s military assistance package in the FY19 State and Foreign Operations appropriations bill. The Trump administration made use of this conditionality last August when it suspended $195 million in FMF funding for Egypt</w:t>
      </w:r>
      <w:r w:rsidRPr="003B76D9">
        <w:rPr>
          <w:rFonts w:asciiTheme="majorHAnsi" w:hAnsiTheme="majorHAnsi" w:cstheme="majorHAnsi"/>
          <w:sz w:val="16"/>
        </w:rPr>
        <w:t xml:space="preserve">.19 </w:t>
      </w:r>
      <w:r w:rsidRPr="003B76D9">
        <w:rPr>
          <w:rStyle w:val="StyleUnderline"/>
          <w:rFonts w:asciiTheme="majorHAnsi" w:hAnsiTheme="majorHAnsi" w:cstheme="majorHAnsi"/>
        </w:rPr>
        <w:t>As a result of this pressure, the Egyptian government finally arranged for a retrial in the infamous foreign funding case, in which 43 employees of U.S. and German-based NGOs, including 17 Americans, received prison sentences on politicized charges in 2013.</w:t>
      </w:r>
      <w:r w:rsidRPr="003B76D9">
        <w:rPr>
          <w:rFonts w:asciiTheme="majorHAnsi" w:hAnsiTheme="majorHAnsi" w:cstheme="majorHAnsi"/>
          <w:sz w:val="16"/>
        </w:rPr>
        <w:t xml:space="preserve">20 </w:t>
      </w:r>
      <w:r w:rsidRPr="003B76D9">
        <w:rPr>
          <w:rStyle w:val="StyleUnderline"/>
          <w:rFonts w:asciiTheme="majorHAnsi" w:hAnsiTheme="majorHAnsi" w:cstheme="majorHAnsi"/>
        </w:rPr>
        <w:t>Egypt also reportedly forced North Korea to reduce the staff level of its embassy in Cairo, Pyongyang’s largest mission in the region</w:t>
      </w:r>
      <w:r w:rsidRPr="003B76D9">
        <w:rPr>
          <w:rFonts w:asciiTheme="majorHAnsi" w:hAnsiTheme="majorHAnsi" w:cstheme="majorHAnsi"/>
          <w:sz w:val="16"/>
        </w:rPr>
        <w:t xml:space="preserve">.21 </w:t>
      </w:r>
      <w:r w:rsidRPr="003B76D9">
        <w:rPr>
          <w:rStyle w:val="StyleUnderline"/>
          <w:rFonts w:asciiTheme="majorHAnsi" w:hAnsiTheme="majorHAnsi" w:cstheme="majorHAnsi"/>
        </w:rPr>
        <w:t>While neither step is sufficient to justify the release of the $195 million, they indicate that U.S. pressure is having some effect. In FY19,</w:t>
      </w:r>
      <w:r w:rsidRPr="003B76D9">
        <w:rPr>
          <w:rStyle w:val="Emphasis"/>
          <w:rFonts w:asciiTheme="majorHAnsi" w:hAnsiTheme="majorHAnsi" w:cstheme="majorHAnsi"/>
        </w:rPr>
        <w:t xml:space="preserve"> Congress should condition a portion of military assistance to Egypt on progress in several important areas, including a cessation of the investigation and arrest of activists and democracy promotion organizations, the release of political prisoners, and granting U.S. military officials access to the Sinai to perform end-use monitoring of U.S.-made military equipment. </w:t>
      </w:r>
      <w:r w:rsidRPr="003B76D9">
        <w:rPr>
          <w:rFonts w:asciiTheme="majorHAnsi" w:hAnsiTheme="majorHAnsi" w:cstheme="majorHAnsi"/>
          <w:sz w:val="16"/>
        </w:rPr>
        <w:t xml:space="preserve">Second, </w:t>
      </w:r>
      <w:r w:rsidRPr="003B76D9">
        <w:rPr>
          <w:rStyle w:val="Emphasis"/>
          <w:rFonts w:asciiTheme="majorHAnsi" w:hAnsiTheme="majorHAnsi" w:cstheme="majorHAnsi"/>
        </w:rPr>
        <w:t>Congress should reduce military assistance to Egypt from $1.3 billion to $1 billion in the FY19 appropriations bill, as proposed in the Senate Appropriations Committee’s markup</w:t>
      </w:r>
      <w:r w:rsidRPr="003B76D9">
        <w:rPr>
          <w:rFonts w:asciiTheme="majorHAnsi" w:hAnsiTheme="majorHAnsi" w:cstheme="majorHAnsi"/>
          <w:sz w:val="16"/>
        </w:rPr>
        <w:t xml:space="preserve">. As things currently stand, </w:t>
      </w:r>
      <w:r w:rsidRPr="003B76D9">
        <w:rPr>
          <w:rStyle w:val="StyleUnderline"/>
          <w:rFonts w:asciiTheme="majorHAnsi" w:hAnsiTheme="majorHAnsi" w:cstheme="majorHAnsi"/>
        </w:rPr>
        <w:t>Egypt both views U.S. military support as an entitlement and believes itself to be more important to the United States than vice versa</w:t>
      </w:r>
      <w:r w:rsidRPr="003B76D9">
        <w:rPr>
          <w:rFonts w:asciiTheme="majorHAnsi" w:hAnsiTheme="majorHAnsi" w:cstheme="majorHAnsi"/>
          <w:sz w:val="16"/>
        </w:rPr>
        <w:t xml:space="preserve">. Based on these perceptions, </w:t>
      </w:r>
      <w:r w:rsidRPr="003B76D9">
        <w:rPr>
          <w:rStyle w:val="StyleUnderline"/>
          <w:rFonts w:asciiTheme="majorHAnsi" w:hAnsiTheme="majorHAnsi" w:cstheme="majorHAnsi"/>
        </w:rPr>
        <w:t xml:space="preserve">the Egyptian government expects the United States will ultimately back down from any threat or sanction, which undermines U.S. influence in Egypt. </w:t>
      </w:r>
      <w:r w:rsidRPr="003B76D9">
        <w:rPr>
          <w:rStyle w:val="Emphasis"/>
          <w:rFonts w:asciiTheme="majorHAnsi" w:hAnsiTheme="majorHAnsi" w:cstheme="majorHAnsi"/>
        </w:rPr>
        <w:t xml:space="preserve">Reducing Egypt’s annual military assistance appropriation would send the unmistakable message that the United States expects more in return for its support to Egypt. </w:t>
      </w:r>
      <w:r w:rsidRPr="003B76D9">
        <w:rPr>
          <w:rStyle w:val="StyleUnderline"/>
          <w:rFonts w:asciiTheme="majorHAnsi" w:hAnsiTheme="majorHAnsi" w:cstheme="majorHAnsi"/>
        </w:rPr>
        <w:t>In addition, by disabusing Egypt of the notion that it can take its existing level of funding for granted, Congress can restore U.S. leverage over the Egyptian government.22</w:t>
      </w:r>
      <w:r w:rsidRPr="003B76D9">
        <w:rPr>
          <w:rFonts w:asciiTheme="majorHAnsi" w:hAnsiTheme="majorHAnsi" w:cstheme="majorHAnsi"/>
          <w:sz w:val="16"/>
        </w:rPr>
        <w:t xml:space="preserve">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Military assistance doesn’t include FMS/DCS – counterplan competes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FAS ND</w:t>
      </w:r>
      <w:r w:rsidRPr="003B76D9">
        <w:rPr>
          <w:rFonts w:asciiTheme="majorHAnsi" w:hAnsiTheme="majorHAnsi" w:cstheme="majorHAnsi"/>
        </w:rPr>
        <w:t xml:space="preserve"> [Federation of American Scientists, “US Foreign Military Assistance”] [DS] [https://fas.org/asmp/profiles/aid/aidindex.htm]</w:t>
      </w:r>
    </w:p>
    <w:p w:rsidR="00475F68" w:rsidRPr="003B76D9" w:rsidRDefault="00475F68" w:rsidP="00475F68">
      <w:pPr>
        <w:rPr>
          <w:rStyle w:val="StyleUnderline"/>
          <w:rFonts w:asciiTheme="majorHAnsi" w:hAnsiTheme="majorHAnsi" w:cstheme="majorHAnsi"/>
          <w:sz w:val="12"/>
        </w:rPr>
      </w:pPr>
      <w:r w:rsidRPr="003B76D9">
        <w:rPr>
          <w:rFonts w:asciiTheme="majorHAnsi" w:hAnsiTheme="majorHAnsi" w:cstheme="majorHAnsi"/>
          <w:sz w:val="12"/>
        </w:rPr>
        <w:t xml:space="preserve">Program Descriptions </w:t>
      </w:r>
      <w:r w:rsidRPr="003B76D9">
        <w:rPr>
          <w:rStyle w:val="Emphasis"/>
          <w:rFonts w:asciiTheme="majorHAnsi" w:hAnsiTheme="majorHAnsi" w:cstheme="majorHAnsi"/>
        </w:rPr>
        <w:t>Listed below are several U.S. programs that provide foreign states with military and related assistance, directly and indirectly supporting U.S. arms transfers.</w:t>
      </w:r>
      <w:r w:rsidRPr="003B76D9">
        <w:rPr>
          <w:rFonts w:asciiTheme="majorHAnsi" w:hAnsiTheme="majorHAnsi" w:cstheme="majorHAnsi"/>
          <w:sz w:val="12"/>
        </w:rPr>
        <w:t xml:space="preserve"> </w:t>
      </w:r>
      <w:r w:rsidRPr="003B76D9">
        <w:rPr>
          <w:rStyle w:val="StyleUnderline"/>
          <w:rFonts w:asciiTheme="majorHAnsi" w:hAnsiTheme="majorHAnsi" w:cstheme="majorHAnsi"/>
        </w:rPr>
        <w:t>Foreign Military Financing</w:t>
      </w:r>
      <w:r w:rsidRPr="003B76D9">
        <w:rPr>
          <w:rFonts w:asciiTheme="majorHAnsi" w:hAnsiTheme="majorHAnsi" w:cstheme="majorHAnsi"/>
          <w:sz w:val="12"/>
        </w:rPr>
        <w:t xml:space="preserve">: Foreign Military Financing refers to congressionally appropriated grants given to foreign governments to finance the purchase of American-made weapons, services and training. Since 1950, the US government has provided over $91 billion in FMF to militaries around the world. </w:t>
      </w:r>
      <w:r w:rsidRPr="003B76D9">
        <w:rPr>
          <w:rStyle w:val="StyleUnderline"/>
          <w:rFonts w:asciiTheme="majorHAnsi" w:hAnsiTheme="majorHAnsi" w:cstheme="majorHAnsi"/>
        </w:rPr>
        <w:t>The vast majority of these funds goes to Israel and Egypt</w:t>
      </w:r>
      <w:r w:rsidRPr="003B76D9">
        <w:rPr>
          <w:rFonts w:asciiTheme="majorHAnsi" w:hAnsiTheme="majorHAnsi" w:cstheme="majorHAnsi"/>
          <w:sz w:val="12"/>
        </w:rPr>
        <w:t xml:space="preserve"> to reward them for making a cold peace in 1979. </w:t>
      </w:r>
      <w:r w:rsidRPr="003B76D9">
        <w:rPr>
          <w:rStyle w:val="StyleUnderline"/>
          <w:rFonts w:asciiTheme="majorHAnsi" w:hAnsiTheme="majorHAnsi" w:cstheme="majorHAnsi"/>
        </w:rPr>
        <w:t>Economic Support Fund:</w:t>
      </w:r>
      <w:r w:rsidRPr="003B76D9">
        <w:rPr>
          <w:rFonts w:asciiTheme="majorHAnsi" w:hAnsiTheme="majorHAnsi" w:cstheme="majorHAnsi"/>
          <w:sz w:val="12"/>
        </w:rPr>
        <w:t xml:space="preserve"> Congress established the economic support fund (ESF) to promote economic and political stability in strategically important regions where the United States has special security interests. The funds are provided on a grant basis and are available for a variety of economic purposes, like infrastructure and development projects. Although not intended for military expenditure, these grants allow the recipient government to free up its own money for military programs. </w:t>
      </w:r>
      <w:r w:rsidRPr="003B76D9">
        <w:rPr>
          <w:rStyle w:val="StyleUnderline"/>
          <w:rFonts w:asciiTheme="majorHAnsi" w:hAnsiTheme="majorHAnsi" w:cstheme="majorHAnsi"/>
        </w:rPr>
        <w:t>International Military Education and Training</w:t>
      </w:r>
      <w:r w:rsidRPr="003B76D9">
        <w:rPr>
          <w:rFonts w:asciiTheme="majorHAnsi" w:hAnsiTheme="majorHAnsi" w:cstheme="majorHAnsi"/>
          <w:sz w:val="12"/>
        </w:rPr>
        <w:t xml:space="preserve">: International Military Education and Training (IMET) grants are given to foreign governments to pay for professional education in military management and technical training on US weapons systems. Over 2,000 courses are offered, including some on human rights and civil-military relations. This program is said by its proponents to promote positive military-to-military contacts, thereby familiarizing foreign officers with "US values and democratic processes," though critics argue there is too much emphasis on military skills and not enough on human rights. The Expanded IMET program offered to certain states only focuses on the latter. </w:t>
      </w:r>
      <w:r w:rsidRPr="003B76D9">
        <w:rPr>
          <w:rStyle w:val="StyleUnderline"/>
          <w:rFonts w:asciiTheme="majorHAnsi" w:hAnsiTheme="majorHAnsi" w:cstheme="majorHAnsi"/>
        </w:rPr>
        <w:t>Counter-Narcotics Assistance</w:t>
      </w:r>
      <w:r w:rsidRPr="003B76D9">
        <w:rPr>
          <w:rFonts w:asciiTheme="majorHAnsi" w:hAnsiTheme="majorHAnsi" w:cstheme="majorHAnsi"/>
          <w:sz w:val="12"/>
        </w:rPr>
        <w:t xml:space="preserve">: Through International Narcotics Control programs, the US government provides funds for military equipment and training to overseas police and armed forces to combat the production and trafficking of illegal drugs. These funds are generally dedicated to the export of firearms and the refurbishment of surveillance aircraft, transport planes and helicopters. Additional counter-narcotics training and equipment is provided by the Department of Defense, the Drug Enforcement Agency and other agencies. In recent years, human rights abuses by military and police units receiving this aid - especially in Colombia - have intensified criticism of the program. </w:t>
      </w:r>
      <w:r w:rsidRPr="003B76D9">
        <w:rPr>
          <w:rStyle w:val="StyleUnderline"/>
          <w:rFonts w:asciiTheme="majorHAnsi" w:hAnsiTheme="majorHAnsi" w:cstheme="majorHAnsi"/>
        </w:rPr>
        <w:t>Non-Proliferation, Anti-terrorism, Demining, and Related Programs</w:t>
      </w:r>
      <w:r w:rsidRPr="003B76D9">
        <w:rPr>
          <w:rFonts w:asciiTheme="majorHAnsi" w:hAnsiTheme="majorHAnsi" w:cstheme="majorHAnsi"/>
          <w:sz w:val="12"/>
        </w:rPr>
        <w:t xml:space="preserve">: This category of funding provides resources in support of a variety of security-related foreign policy objectives. Funds go to nuclear non-proliferation programs, anti-terrorism aid, demining activities, and - a new item in FY 2001 - small arms destruction programs. "Anti-Terrorism Program of the Department of State," State Department, 1985. Obtained by the National Security Archive. </w:t>
      </w:r>
      <w:r w:rsidRPr="003B76D9">
        <w:rPr>
          <w:rStyle w:val="StyleUnderline"/>
          <w:rFonts w:asciiTheme="majorHAnsi" w:hAnsiTheme="majorHAnsi" w:cstheme="majorHAnsi"/>
        </w:rPr>
        <w:t>Peacekeeping Operations</w:t>
      </w:r>
      <w:r w:rsidRPr="003B76D9">
        <w:rPr>
          <w:rFonts w:asciiTheme="majorHAnsi" w:hAnsiTheme="majorHAnsi" w:cstheme="majorHAnsi"/>
          <w:sz w:val="12"/>
        </w:rPr>
        <w:t xml:space="preserve">: These funds provide voluntary support for international peacekeeping activities (as opposed to the U.S. share of UN-assessed peacekeeping operations, which is financed elsewhere). PKO funds promote increased involvement of regional organizations in conflict resolution and help leverage support for multinational efforts where no formal cost sharing mechanism is available. </w:t>
      </w:r>
      <w:r w:rsidRPr="003B76D9">
        <w:rPr>
          <w:rStyle w:val="StyleUnderline"/>
          <w:rFonts w:asciiTheme="majorHAnsi" w:hAnsiTheme="majorHAnsi" w:cstheme="majorHAnsi"/>
        </w:rPr>
        <w:t>Assistance for the Independent States of the Former Soviet Union</w:t>
      </w:r>
      <w:r w:rsidRPr="003B76D9">
        <w:rPr>
          <w:rFonts w:asciiTheme="majorHAnsi" w:hAnsiTheme="majorHAnsi" w:cstheme="majorHAnsi"/>
          <w:sz w:val="12"/>
        </w:rPr>
        <w:t>: The Freedom Support Act (FSA) was passed in Congress on October 24, 1992 with the goal of providing the states of the former Soviet Union funds that support free market and democratic reforms through demilitarization, humanitarian and technical assistance. The bill particularly endorses American investment and trade through enterprise funds, small business programs and access to credits for purchases of U.S. food exports. The FSA also provides funding for nuclear nonproliferation programs and activities, as well as the dismantlement and destruction of biological, chemical and conventional weapons, and humanitarian aid, including health and human services programs. While funds allocated through this program are not used to purchase weapons or military training per se, they are used to enhance law enforcement and border security capabilities. These funds also free up money that the recipient government can then spend in other ways, including on defense.</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 – Competition</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The counterplan </w:t>
      </w:r>
      <w:r w:rsidRPr="003B76D9">
        <w:rPr>
          <w:rFonts w:asciiTheme="majorHAnsi" w:hAnsiTheme="majorHAnsi" w:cstheme="majorHAnsi"/>
          <w:i/>
          <w:u w:val="single"/>
        </w:rPr>
        <w:t>doesn’t</w:t>
      </w:r>
      <w:r w:rsidRPr="003B76D9">
        <w:rPr>
          <w:rFonts w:asciiTheme="majorHAnsi" w:hAnsiTheme="majorHAnsi" w:cstheme="majorHAnsi"/>
        </w:rPr>
        <w:t xml:space="preserve"> condition arms sales – it conditions security assistance, which is distinct. That’s FAS.</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FY19 gave them ESF and FMF for the purposes of military assistance.</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 xml:space="preserve">TimeP </w:t>
      </w:r>
      <w:r w:rsidRPr="003B76D9">
        <w:rPr>
          <w:rFonts w:asciiTheme="majorHAnsi" w:hAnsiTheme="majorHAnsi" w:cstheme="majorHAnsi"/>
        </w:rPr>
        <w:t>9/4/</w:t>
      </w:r>
      <w:r w:rsidRPr="003B76D9">
        <w:rPr>
          <w:rStyle w:val="Style13ptBold"/>
          <w:rFonts w:asciiTheme="majorHAnsi" w:hAnsiTheme="majorHAnsi" w:cstheme="majorHAnsi"/>
        </w:rPr>
        <w:t xml:space="preserve">18 </w:t>
      </w:r>
      <w:r w:rsidRPr="003B76D9">
        <w:rPr>
          <w:rFonts w:asciiTheme="majorHAnsi" w:hAnsiTheme="majorHAnsi" w:cstheme="majorHAnsi"/>
        </w:rPr>
        <w:t>[The Tahrir Institute for Middle East Policy, TIMEP Brief: Fiscal Year 2019 Appropriations to Egypt] [DS] [https://timep.org/reports-briefings/timep-brief-fiscal-year-2019-appropriations-to-egypt/]</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The House </w:t>
      </w:r>
      <w:r w:rsidRPr="003B76D9">
        <w:rPr>
          <w:rStyle w:val="StyleUnderline"/>
          <w:rFonts w:asciiTheme="majorHAnsi" w:hAnsiTheme="majorHAnsi" w:cstheme="majorHAnsi"/>
        </w:rPr>
        <w:t>Egypt’s allocations, conditions, and reporting requirements in the House Appropriations bill: Allocations $150 million in ESF and $1.3 billion in FMF</w:t>
      </w:r>
      <w:r w:rsidRPr="003B76D9">
        <w:rPr>
          <w:rFonts w:asciiTheme="majorHAnsi" w:hAnsiTheme="majorHAnsi" w:cstheme="majorHAnsi"/>
        </w:rPr>
        <w:t xml:space="preserve"> Conditions </w:t>
      </w:r>
      <w:r w:rsidRPr="003B76D9">
        <w:rPr>
          <w:rStyle w:val="StyleUnderline"/>
          <w:rFonts w:asciiTheme="majorHAnsi" w:hAnsiTheme="majorHAnsi" w:cstheme="majorHAnsi"/>
        </w:rPr>
        <w:t>The House has made zero percent of Egypt’s military assistance conditional, instead noting many of the conditions the Senate has set, within a reporting requirement in its committee report.</w:t>
      </w:r>
      <w:r w:rsidRPr="003B76D9">
        <w:rPr>
          <w:rFonts w:asciiTheme="majorHAnsi" w:hAnsiTheme="majorHAnsi" w:cstheme="majorHAnsi"/>
        </w:rPr>
        <w:t xml:space="preserve"> House Committee Report The committee report is a supplemental document to the bill which includes additional context and requirements The secretary of state is “directed” to issue a report to the subcommittee on the Egyptian government’s efforts to </w:t>
      </w:r>
      <w:r w:rsidRPr="003B76D9">
        <w:rPr>
          <w:rStyle w:val="StyleUnderline"/>
          <w:rFonts w:asciiTheme="majorHAnsi" w:hAnsiTheme="majorHAnsi" w:cstheme="majorHAnsi"/>
        </w:rPr>
        <w:t>address many of the Senate’s democracy and human rights conditions on military aid, including North Korea relations, security forces being held accountable, and the dismissal of “unfounded charges and convictions in democracy-related cases,”</w:t>
      </w:r>
      <w:r w:rsidRPr="003B76D9">
        <w:rPr>
          <w:rFonts w:asciiTheme="majorHAnsi" w:hAnsiTheme="majorHAnsi" w:cstheme="majorHAnsi"/>
        </w:rPr>
        <w:t xml:space="preserve"> among others. The subcommittee’s report also notes the incident in which the Egyptian army attacked the tour group in 2015 and in which Corley was injured; without mention of her name, the report urges the secretary of state to “press” Egypt to resolve the “claims arising from” the incident. The report also notes that funds for Egypt that have been withheld and “directs” the secretary of state to update the committee regularly on what is required for the funds’ release.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ESF is economic aid to target countries for things like institutional growth or governance– it’s distinct from FMS or DCS.</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SAM 17</w:t>
      </w:r>
      <w:r w:rsidRPr="003B76D9">
        <w:rPr>
          <w:rFonts w:asciiTheme="majorHAnsi" w:hAnsiTheme="majorHAnsi" w:cstheme="majorHAnsi"/>
        </w:rPr>
        <w:t xml:space="preserve"> [Security Assistance Monitor“Economic Support Fund”] [DS] [https://securityassistance.org/content/economic%20support%20fund]</w:t>
      </w:r>
    </w:p>
    <w:p w:rsidR="00475F68" w:rsidRPr="003B76D9" w:rsidRDefault="00475F68" w:rsidP="00475F68">
      <w:pPr>
        <w:rPr>
          <w:rFonts w:asciiTheme="majorHAnsi" w:hAnsiTheme="majorHAnsi" w:cstheme="majorHAnsi"/>
        </w:rPr>
      </w:pPr>
      <w:r w:rsidRPr="003B76D9">
        <w:rPr>
          <w:rStyle w:val="StyleUnderline"/>
          <w:rFonts w:asciiTheme="majorHAnsi" w:hAnsiTheme="majorHAnsi" w:cstheme="majorHAnsi"/>
        </w:rPr>
        <w:t>Economic Support Funds (ESF) is economic aid designated to promote economic or political stability in areas where the United States has special strategic interests. Authorized under Chapter 4, Part II of the Foreign Assistance Act of 1961, ESF is a flexible assistance tool that can be structured to meet a diverse range of foreign policy and economic development objectives.</w:t>
      </w:r>
      <w:r w:rsidRPr="003B76D9">
        <w:rPr>
          <w:rFonts w:asciiTheme="majorHAnsi" w:hAnsiTheme="majorHAnsi" w:cstheme="majorHAnsi"/>
        </w:rPr>
        <w:t xml:space="preserve"> The makeup of ESF programs are made on a country-specific basis, while the nature of ESF assistance to a particular country is determined by a combination of the needs of the recipient and U.S. foreign policy objectives. </w:t>
      </w:r>
      <w:r w:rsidRPr="003B76D9">
        <w:rPr>
          <w:rStyle w:val="StyleUnderline"/>
          <w:rFonts w:asciiTheme="majorHAnsi" w:hAnsiTheme="majorHAnsi" w:cstheme="majorHAnsi"/>
        </w:rPr>
        <w:t>Among ESF’s diverse applications are the following programs (among others): advancing peace and stability, building accountable and transparent institutions, creating economic and educational opportunities for youth, countering extremist ideology, counter-terrorism and counternarcotics, governance, economic growth, anti-corruption, trade capacity building and democratic strengthening.</w:t>
      </w:r>
      <w:r w:rsidRPr="003B76D9">
        <w:rPr>
          <w:rFonts w:asciiTheme="majorHAnsi" w:hAnsiTheme="majorHAnsi" w:cstheme="majorHAnsi"/>
        </w:rPr>
        <w:t xml:space="preserve"> The executive branch is responsible for policy decisions and justifications for ESF use, including country eligibility and funding levels. Originally, ESF was called Security Supporting Assistance, which began in earnest in 1961, though it was renamed ESF in 1971 to emphasize the economic development purposes of the aid. Generally, ESF resources must be obligated within two years of their original appropriation and have a liquidation term of five years.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lang w:eastAsia="zh-CN"/>
        </w:rPr>
        <w:t>FMF</w:t>
      </w:r>
      <w:r w:rsidRPr="003B76D9">
        <w:rPr>
          <w:rFonts w:asciiTheme="majorHAnsi" w:hAnsiTheme="majorHAnsi" w:cstheme="majorHAnsi"/>
        </w:rPr>
        <w:t xml:space="preserve"> is separate from FMS/DCS</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Matias </w:t>
      </w:r>
      <w:r w:rsidRPr="003B76D9">
        <w:rPr>
          <w:rStyle w:val="Style13ptBold"/>
          <w:rFonts w:asciiTheme="majorHAnsi" w:hAnsiTheme="majorHAnsi" w:cstheme="majorHAnsi"/>
        </w:rPr>
        <w:t>Maloberti</w:t>
      </w:r>
      <w:r w:rsidRPr="003B76D9">
        <w:rPr>
          <w:rFonts w:asciiTheme="majorHAnsi" w:hAnsiTheme="majorHAnsi" w:cstheme="majorHAnsi"/>
        </w:rPr>
        <w:t xml:space="preserve"> 10/31/</w:t>
      </w:r>
      <w:r w:rsidRPr="003B76D9">
        <w:rPr>
          <w:rStyle w:val="Style13ptBold"/>
          <w:rFonts w:asciiTheme="majorHAnsi" w:hAnsiTheme="majorHAnsi" w:cstheme="majorHAnsi"/>
        </w:rPr>
        <w:t>12</w:t>
      </w:r>
      <w:r w:rsidRPr="003B76D9">
        <w:rPr>
          <w:rFonts w:asciiTheme="majorHAnsi" w:hAnsiTheme="majorHAnsi" w:cstheme="majorHAnsi"/>
        </w:rPr>
        <w:t xml:space="preserve"> [LM Defense, “Military Export Basics: What is FMF?”] [DS] [http://lmdefense.com/military-exports-what-is-fmf/]</w:t>
      </w:r>
    </w:p>
    <w:p w:rsidR="00475F68" w:rsidRPr="003B76D9" w:rsidRDefault="00475F68" w:rsidP="00475F68">
      <w:pPr>
        <w:rPr>
          <w:rFonts w:asciiTheme="majorHAnsi" w:hAnsiTheme="majorHAnsi" w:cstheme="majorHAnsi"/>
          <w:u w:val="single"/>
        </w:rPr>
      </w:pPr>
      <w:r w:rsidRPr="003B76D9">
        <w:rPr>
          <w:rFonts w:asciiTheme="majorHAnsi" w:hAnsiTheme="majorHAnsi" w:cstheme="majorHAnsi"/>
          <w:sz w:val="16"/>
        </w:rPr>
        <w:t xml:space="preserve">Clients often ask me about the difference between Foreign Military Financing and Foreign Military Sales.  In reality, </w:t>
      </w:r>
      <w:r w:rsidRPr="003B76D9">
        <w:rPr>
          <w:rStyle w:val="StyleUnderline"/>
          <w:rFonts w:asciiTheme="majorHAnsi" w:hAnsiTheme="majorHAnsi" w:cstheme="majorHAnsi"/>
        </w:rPr>
        <w:t>FMF and FMS aren’t directly comparable.  FMF provides funding for defense purchases, while FMS is the program for managing the sale and transfer of military items.  Sales funded by FMF are almost always processed through the FMS program.  (Only a few countries have exceptions to use FMF funds for Direct Commercial Sales.)</w:t>
      </w:r>
      <w:r w:rsidRPr="003B76D9">
        <w:rPr>
          <w:rFonts w:asciiTheme="majorHAnsi" w:hAnsiTheme="majorHAnsi" w:cstheme="majorHAnsi"/>
          <w:sz w:val="16"/>
        </w:rPr>
        <w:t xml:space="preserve">  </w:t>
      </w:r>
      <w:r w:rsidRPr="003B76D9">
        <w:rPr>
          <w:rStyle w:val="StyleUnderline"/>
          <w:rFonts w:asciiTheme="majorHAnsi" w:hAnsiTheme="majorHAnsi" w:cstheme="majorHAnsi"/>
        </w:rPr>
        <w:t>The FMS program, on the other hand, may be used for FMF-financed sales, or for sales paid for by the foreign customer.</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FMF allows the US to finance countries to buy FMS or DCS, but they aren’t the same thing.</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DSCA ND</w:t>
      </w:r>
      <w:r w:rsidRPr="003B76D9">
        <w:rPr>
          <w:rFonts w:asciiTheme="majorHAnsi" w:hAnsiTheme="majorHAnsi" w:cstheme="majorHAnsi"/>
        </w:rPr>
        <w:t xml:space="preserve"> [Defense Security Cooperation Agency, “Foreign Military Financing (FMF)”] [DS] [https://www.dsca.mil/programs/foreign-military-financing-fmf]</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rPr>
        <w:t>The Arms Export Control Act (</w:t>
      </w:r>
      <w:r w:rsidRPr="003B76D9">
        <w:rPr>
          <w:rStyle w:val="StyleUnderline"/>
          <w:rFonts w:asciiTheme="majorHAnsi" w:hAnsiTheme="majorHAnsi" w:cstheme="majorHAnsi"/>
        </w:rPr>
        <w:t>AECA</w:t>
      </w:r>
      <w:r w:rsidRPr="003B76D9">
        <w:rPr>
          <w:rFonts w:asciiTheme="majorHAnsi" w:hAnsiTheme="majorHAnsi" w:cstheme="majorHAnsi"/>
        </w:rPr>
        <w:t xml:space="preserve">), as amended [22 U.S.C. 2751, et. seq.], </w:t>
      </w:r>
      <w:r w:rsidRPr="003B76D9">
        <w:rPr>
          <w:rStyle w:val="StyleUnderline"/>
          <w:rFonts w:asciiTheme="majorHAnsi" w:hAnsiTheme="majorHAnsi" w:cstheme="majorHAnsi"/>
        </w:rPr>
        <w:t>authorizes the President to finance procurement of defense articles and services for foreign countries and international organizations</w:t>
      </w:r>
      <w:r w:rsidRPr="003B76D9">
        <w:rPr>
          <w:rFonts w:asciiTheme="majorHAnsi" w:hAnsiTheme="majorHAnsi" w:cstheme="majorHAnsi"/>
        </w:rPr>
        <w:t xml:space="preserve">. </w:t>
      </w:r>
      <w:r w:rsidRPr="003B76D9">
        <w:rPr>
          <w:rStyle w:val="StyleUnderline"/>
          <w:rFonts w:asciiTheme="majorHAnsi" w:hAnsiTheme="majorHAnsi" w:cstheme="majorHAnsi"/>
        </w:rPr>
        <w:t>FMF enables eligible partner nations to purchase U.S. defense articles, services, and training through either FMS or, for a limited number of countries, through the foreign military financing of direct commercial contracts (FMF/DCC) program (Also DCC Guidelines).</w:t>
      </w:r>
    </w:p>
    <w:p w:rsidR="00475F68" w:rsidRPr="003B76D9" w:rsidRDefault="00475F68" w:rsidP="00475F68">
      <w:pPr>
        <w:pStyle w:val="Heading2"/>
        <w:rPr>
          <w:rStyle w:val="StyleUnderline"/>
          <w:rFonts w:asciiTheme="majorHAnsi" w:hAnsiTheme="majorHAnsi" w:cstheme="majorHAnsi"/>
          <w:sz w:val="44"/>
          <w:u w:val="double"/>
        </w:rPr>
      </w:pPr>
      <w:r w:rsidRPr="003B76D9">
        <w:rPr>
          <w:rStyle w:val="StyleUnderline"/>
          <w:rFonts w:asciiTheme="majorHAnsi" w:hAnsiTheme="majorHAnsi" w:cstheme="majorHAnsi"/>
          <w:sz w:val="44"/>
          <w:u w:val="double"/>
        </w:rPr>
        <w:t>HR CP</w:t>
      </w:r>
    </w:p>
    <w:p w:rsidR="00475F68" w:rsidRPr="003B76D9" w:rsidRDefault="00475F68" w:rsidP="00475F68">
      <w:pPr>
        <w:pStyle w:val="Heading4"/>
        <w:rPr>
          <w:rStyle w:val="Emphasis"/>
          <w:rFonts w:asciiTheme="majorHAnsi" w:hAnsiTheme="majorHAnsi" w:cstheme="majorHAnsi"/>
          <w:b/>
          <w:iCs/>
        </w:rPr>
      </w:pPr>
      <w:r w:rsidRPr="003B76D9">
        <w:rPr>
          <w:rStyle w:val="Emphasis"/>
          <w:rFonts w:asciiTheme="majorHAnsi" w:hAnsiTheme="majorHAnsi" w:cstheme="majorHAnsi"/>
          <w:b/>
        </w:rPr>
        <w:t>CP:</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The United States federal government should </w:t>
      </w:r>
    </w:p>
    <w:p w:rsidR="00475F68" w:rsidRPr="003B76D9" w:rsidRDefault="00475F68" w:rsidP="00475F68">
      <w:pPr>
        <w:pStyle w:val="Heading4"/>
        <w:numPr>
          <w:ilvl w:val="0"/>
          <w:numId w:val="12"/>
        </w:numPr>
        <w:rPr>
          <w:rFonts w:asciiTheme="majorHAnsi" w:hAnsiTheme="majorHAnsi" w:cstheme="majorHAnsi"/>
        </w:rPr>
      </w:pPr>
      <w:r w:rsidRPr="003B76D9">
        <w:rPr>
          <w:rFonts w:asciiTheme="majorHAnsi" w:hAnsiTheme="majorHAnsi" w:cstheme="majorHAnsi"/>
        </w:rPr>
        <w:t>Appoint an ambassador in Cairo</w:t>
      </w:r>
    </w:p>
    <w:p w:rsidR="00475F68" w:rsidRPr="003B76D9" w:rsidRDefault="00475F68" w:rsidP="00475F68">
      <w:pPr>
        <w:pStyle w:val="Heading4"/>
        <w:numPr>
          <w:ilvl w:val="0"/>
          <w:numId w:val="12"/>
        </w:numPr>
        <w:rPr>
          <w:rFonts w:asciiTheme="majorHAnsi" w:hAnsiTheme="majorHAnsi" w:cstheme="majorHAnsi"/>
        </w:rPr>
      </w:pPr>
      <w:r w:rsidRPr="003B76D9">
        <w:rPr>
          <w:rFonts w:asciiTheme="majorHAnsi" w:hAnsiTheme="majorHAnsi" w:cstheme="majorHAnsi"/>
        </w:rPr>
        <w:t>Condition FMF upon following through on human rights protections as outlined in the HRF and CIHRS ev</w:t>
      </w:r>
    </w:p>
    <w:p w:rsidR="00475F68" w:rsidRPr="003B76D9" w:rsidRDefault="00475F68" w:rsidP="00475F68">
      <w:pPr>
        <w:pStyle w:val="Heading4"/>
        <w:numPr>
          <w:ilvl w:val="0"/>
          <w:numId w:val="12"/>
        </w:numPr>
        <w:rPr>
          <w:rFonts w:asciiTheme="majorHAnsi" w:hAnsiTheme="majorHAnsi" w:cstheme="majorHAnsi"/>
        </w:rPr>
      </w:pPr>
      <w:r w:rsidRPr="003B76D9">
        <w:rPr>
          <w:rFonts w:asciiTheme="majorHAnsi" w:hAnsiTheme="majorHAnsi" w:cstheme="majorHAnsi"/>
        </w:rPr>
        <w:t>Issue public statements to President Sisi that his government’s policies erode regional stability</w:t>
      </w:r>
    </w:p>
    <w:p w:rsidR="00475F68" w:rsidRPr="003B76D9" w:rsidRDefault="00475F68" w:rsidP="00475F68">
      <w:pPr>
        <w:pStyle w:val="Heading4"/>
        <w:numPr>
          <w:ilvl w:val="0"/>
          <w:numId w:val="12"/>
        </w:numPr>
        <w:rPr>
          <w:rFonts w:asciiTheme="majorHAnsi" w:hAnsiTheme="majorHAnsi" w:cstheme="majorHAnsi"/>
        </w:rPr>
      </w:pPr>
      <w:r w:rsidRPr="003B76D9">
        <w:rPr>
          <w:rFonts w:asciiTheme="majorHAnsi" w:hAnsiTheme="majorHAnsi" w:cstheme="majorHAnsi"/>
        </w:rPr>
        <w:t>Negotiate an agreement with Egyptian authorities to ensure long-term U.S. support of human rights groups</w:t>
      </w:r>
    </w:p>
    <w:p w:rsidR="00475F68" w:rsidRPr="003B76D9" w:rsidRDefault="00475F68" w:rsidP="00475F68">
      <w:pPr>
        <w:pStyle w:val="Heading4"/>
        <w:numPr>
          <w:ilvl w:val="0"/>
          <w:numId w:val="12"/>
        </w:numPr>
        <w:rPr>
          <w:rStyle w:val="Emphasis"/>
          <w:rFonts w:asciiTheme="majorHAnsi" w:hAnsiTheme="majorHAnsi" w:cstheme="majorHAnsi"/>
          <w:b/>
          <w:iCs/>
        </w:rPr>
      </w:pPr>
      <w:r w:rsidRPr="003B76D9">
        <w:rPr>
          <w:rFonts w:asciiTheme="majorHAnsi" w:hAnsiTheme="majorHAnsi" w:cstheme="majorHAnsi"/>
        </w:rPr>
        <w:t>S</w:t>
      </w:r>
      <w:r w:rsidRPr="003B76D9">
        <w:rPr>
          <w:rStyle w:val="Emphasis"/>
          <w:rFonts w:asciiTheme="majorHAnsi" w:hAnsiTheme="majorHAnsi" w:cstheme="majorHAnsi"/>
          <w:b/>
        </w:rPr>
        <w:t>anction individual Egyptian officials found to have engaged in human rights abuses using authority provided under the Global Magnitsky Human Rights Accountability Act</w:t>
      </w:r>
    </w:p>
    <w:p w:rsidR="00475F68" w:rsidRPr="003B76D9" w:rsidRDefault="00475F68" w:rsidP="00475F68">
      <w:pPr>
        <w:pStyle w:val="Heading4"/>
        <w:numPr>
          <w:ilvl w:val="0"/>
          <w:numId w:val="12"/>
        </w:numPr>
        <w:rPr>
          <w:rStyle w:val="Emphasis"/>
          <w:rFonts w:asciiTheme="majorHAnsi" w:hAnsiTheme="majorHAnsi" w:cstheme="majorHAnsi"/>
          <w:b/>
          <w:iCs/>
        </w:rPr>
      </w:pPr>
      <w:r w:rsidRPr="003B76D9">
        <w:rPr>
          <w:rStyle w:val="Emphasis"/>
          <w:rFonts w:asciiTheme="majorHAnsi" w:hAnsiTheme="majorHAnsi" w:cstheme="majorHAnsi"/>
          <w:b/>
        </w:rPr>
        <w:t>Visit Egypt to meet with civil society leaders and human rights activists to hear first-hand how the U.S. government can support longterm stability and security.</w:t>
      </w:r>
    </w:p>
    <w:p w:rsidR="00475F68" w:rsidRPr="003B76D9" w:rsidRDefault="00475F68" w:rsidP="00475F68">
      <w:pPr>
        <w:pStyle w:val="Heading4"/>
        <w:numPr>
          <w:ilvl w:val="0"/>
          <w:numId w:val="12"/>
        </w:numPr>
        <w:rPr>
          <w:rStyle w:val="Emphasis"/>
          <w:rFonts w:asciiTheme="majorHAnsi" w:hAnsiTheme="majorHAnsi" w:cstheme="majorHAnsi"/>
          <w:b/>
          <w:iCs/>
        </w:rPr>
      </w:pPr>
      <w:r w:rsidRPr="003B76D9">
        <w:rPr>
          <w:rStyle w:val="Emphasis"/>
          <w:rFonts w:asciiTheme="majorHAnsi" w:hAnsiTheme="majorHAnsi" w:cstheme="majorHAnsi"/>
          <w:b/>
        </w:rPr>
        <w:t>Adopt a resolution calling for an end to discrimination against Egypt’s Coptic Christian minority and for an end to impunity for attacks on Christians and Christian property</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Solves the aff</w:t>
      </w:r>
    </w:p>
    <w:p w:rsidR="00475F68" w:rsidRPr="003B76D9" w:rsidRDefault="00475F68" w:rsidP="00475F68">
      <w:pPr>
        <w:rPr>
          <w:rFonts w:asciiTheme="majorHAnsi" w:hAnsiTheme="majorHAnsi" w:cstheme="majorHAnsi"/>
          <w:sz w:val="26"/>
        </w:rPr>
      </w:pPr>
      <w:r w:rsidRPr="003B76D9">
        <w:rPr>
          <w:rStyle w:val="Style13ptBold"/>
          <w:rFonts w:asciiTheme="majorHAnsi" w:hAnsiTheme="majorHAnsi" w:cstheme="majorHAnsi"/>
        </w:rPr>
        <w:t xml:space="preserve">HRF and CIHRS 18 </w:t>
      </w:r>
      <w:r w:rsidRPr="003B76D9">
        <w:rPr>
          <w:rStyle w:val="Style13ptBold"/>
          <w:rFonts w:asciiTheme="majorHAnsi" w:hAnsiTheme="majorHAnsi" w:cstheme="majorHAnsi"/>
          <w:b w:val="0"/>
        </w:rPr>
        <w:t>(Human Rights First, n</w:t>
      </w:r>
      <w:r w:rsidRPr="003B76D9">
        <w:rPr>
          <w:rFonts w:asciiTheme="majorHAnsi" w:hAnsiTheme="majorHAnsi" w:cstheme="majorHAnsi"/>
          <w:color w:val="222222"/>
          <w:shd w:val="clear" w:color="auto" w:fill="FFFFFF"/>
        </w:rPr>
        <w:t xml:space="preserve">onpartisan, international human rights organization based in New York City and Washington, D.C, Cairo Institute for Human Rights Studies, </w:t>
      </w:r>
      <w:r w:rsidRPr="003B76D9">
        <w:rPr>
          <w:rFonts w:asciiTheme="majorHAnsi" w:hAnsiTheme="majorHAnsi" w:cstheme="majorHAnsi"/>
        </w:rPr>
        <w:t xml:space="preserve">independent regional nongovernmental organization which aims to promote respect for the principles of human rights and democracy in the Arab region, 9/7/18, </w:t>
      </w:r>
      <w:hyperlink r:id="rId164" w:history="1">
        <w:r w:rsidRPr="003B76D9">
          <w:rPr>
            <w:rStyle w:val="Hyperlink"/>
            <w:rFonts w:asciiTheme="majorHAnsi" w:hAnsiTheme="majorHAnsi" w:cstheme="majorHAnsi"/>
          </w:rPr>
          <w:t>https://cihrs.org/wp-content/uploads/2018/09/Aiding-Repression-in-Egypt.pdf</w:t>
        </w:r>
      </w:hyperlink>
      <w:r w:rsidRPr="003B76D9">
        <w:rPr>
          <w:rFonts w:asciiTheme="majorHAnsi" w:hAnsiTheme="majorHAnsi" w:cstheme="majorHAnsi"/>
        </w:rPr>
        <w:t>) jbarber</w:t>
      </w:r>
    </w:p>
    <w:p w:rsidR="00475F68" w:rsidRPr="003B76D9" w:rsidRDefault="00475F68" w:rsidP="00475F68">
      <w:pPr>
        <w:rPr>
          <w:rStyle w:val="Emphasis"/>
          <w:rFonts w:asciiTheme="majorHAnsi" w:hAnsiTheme="majorHAnsi" w:cstheme="majorHAnsi"/>
          <w:b w:val="0"/>
          <w:bCs/>
          <w:sz w:val="14"/>
        </w:rPr>
      </w:pPr>
      <w:r w:rsidRPr="003B76D9">
        <w:rPr>
          <w:rStyle w:val="Emphasis"/>
          <w:rFonts w:asciiTheme="majorHAnsi" w:hAnsiTheme="majorHAnsi" w:cstheme="majorHAnsi"/>
        </w:rPr>
        <w:t>The State Department’s more recent decisions to reverse its aid hold undercut this point of leverage</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The United States’ ability to deftly balance sticks and carrots while pushing for reform has likewise been undercut by the lack of a presidential envoy stationed in Cairo</w:t>
      </w:r>
      <w:r w:rsidRPr="003B76D9">
        <w:rPr>
          <w:rStyle w:val="StyleUnderline"/>
          <w:rFonts w:asciiTheme="majorHAnsi" w:hAnsiTheme="majorHAnsi" w:cstheme="majorHAnsi"/>
        </w:rPr>
        <w:t>. The position of U.S. ambassador to Egypt has been vacant since the July 2017 departure of Ambassador Steve Beecroft</w:t>
      </w:r>
      <w:r w:rsidRPr="003B76D9">
        <w:rPr>
          <w:rStyle w:val="Emphasis"/>
          <w:rFonts w:asciiTheme="majorHAnsi" w:hAnsiTheme="majorHAnsi" w:cstheme="majorHAnsi"/>
          <w:b w:val="0"/>
          <w:bCs/>
          <w:sz w:val="14"/>
        </w:rPr>
        <w:t xml:space="preserve">. Local activists told Human Rights First that the </w:t>
      </w:r>
      <w:r w:rsidRPr="003B76D9">
        <w:rPr>
          <w:rStyle w:val="Emphasis"/>
          <w:rFonts w:asciiTheme="majorHAnsi" w:hAnsiTheme="majorHAnsi" w:cstheme="majorHAnsi"/>
        </w:rPr>
        <w:t>lack of an ambassador weakens U.S. influence in Egypt</w:t>
      </w:r>
      <w:r w:rsidRPr="003B76D9">
        <w:rPr>
          <w:rStyle w:val="StyleUnderline"/>
          <w:rFonts w:asciiTheme="majorHAnsi" w:hAnsiTheme="majorHAnsi" w:cstheme="majorHAnsi"/>
        </w:rPr>
        <w:t>. They urge the Trump Administration to nominate, as soon as possible, an experienced successor to Beecroft who understands, and will promote, the vital role of civil society in Egypt.</w:t>
      </w:r>
      <w:r w:rsidRPr="003B76D9">
        <w:rPr>
          <w:rStyle w:val="Emphasis"/>
          <w:rFonts w:asciiTheme="majorHAnsi" w:hAnsiTheme="majorHAnsi" w:cstheme="majorHAnsi"/>
          <w:b w:val="0"/>
          <w:bCs/>
          <w:sz w:val="14"/>
        </w:rPr>
        <w:t xml:space="preserve"> For its part, Congress has scrutinized the impact of governmental repression in Egypt to a degree that has frequently exceeded that of the Trump Administration. In July 2018, the House Foreign Affairs Committee’s Subcommittee on the Middle East and North Africa held hearings entitled “Egypt: Security, Human Rights, and Reform.” At the hearing, Chairperson Ileana Ros-Lehtinen (RFL) noted that since President Sisi’s re-election, “we have seen little indication that Egypt will be able to stabilize its economy, secure its borders, improve its human rights record, or make the reforms necessary to move forward.”37 Over the last 12 months, congressional interest in Egypt’s human rights record has focused on several key areas and cases. These include those convicted in the 173 foreign funding case, and the cases of U.S. legal permanent residents Ola alQaradawi and her husband Hossam Khalaf, who have been jailed since June last year. The couple, both of whom are in their 50s, were arrested at their vacation home in Alexandria on June 30, 2017, allegedly due to their affiliation with the banned Muslim Brotherhood organization and other “terrorist” activities. Al-Qaradawi is the daughter of Yusuf AlQaradawi, a leading Islamic scholar and Muslim Brotherhood member who lives in exile in Qatar. She has been held in solitary confinement in what the U.N.’s Office of the High Commissioner for Human Rights described in July 2018 as “one of the worst prisons in Egypt.” 38 Her husband is being held in similar conditions in a different prison, according to media reports.39 In June, the U.N. Working Group on Arbitrary Detentions called for the couple’s immediate release, declaring that they are being arbitrarily detained, that repeated renewals of 45-day detention orders are violating their rights to fair trial and due process, and that Al-Qaradawi’s prolonged solitary confinement could also amount to torture or cruel, inhuman, or degrading treatment. The working group further stated that “Ms. al-Qaradawi and Mr. Khalaf have been arrested and detained for their family ties with Sheikh Yusuf al-Qaradawi. This is the only plausible explanation for the subversion of the equal protection of the law they experienced.”40 These interventions came after Congressman Randy Hultgren (R-IL), co-chair of the House’s Tom Lantos Human Rights Commission, spoke out about the couple in December 2017. In his remarks, Hultgren noted that Al-Qaradawi and Khalaf have “eight American citizen family members,” and that they had both been denied access to family or legal counsel, and subjected to dire prison conditions.41 These and other cases received significant attention from U.S. media and politicians, and interest in the 2016 killing of Italian student Giulio Regeni in Cairo appears to hold the concern of senior elements within the Egyptian government. In an in-depth August 2017 investigative article for The New York Times, reporter Declan Walsh revealed that, “In the weeks after Regeni’s death, the United States acquired explosive intelligence from Egypt: proof that Egyptian security officials had abducted, tortured and killed Regeni.” Walsh further reported that an Obama administration official told him, ‘‘We had incontrovertible evidence of official Egyptian responsibility…There was no doubt.’’42 Walsh’s reporting indicates that the U.S. government passed its conclusion to the Italian government. “What the Americans knew for certain, they told the Italians, was that Egypt’s leadership was fully aware of the circumstances around Regeni’s death,” wrote Walsh, who also reported that then-secretary of state John Kerry bluntly raised the issue with Egypt’s foreign minister, Sameh Shoukry, during a 2016 meeting.43 Authorities have gone so far as to arrest activist Amal Fathy, the wife of Mohamed Lotfy, executive director of the Egyptian Commission on Rights and Freedom (ECRF), which represents the Regeni family in the murder’s ongoing investigation. Detained in May, Fathy was initially held on the grounds that she posted an online video complaining about sexual harassment. She was later charged with “joining a terrorist group” and “using the internet to call for acts of terrorism.” Sources close to her case say her detention may also serve as a reprisal against the ECRF’s work on the Regeni case.44 In March, Senators Marco Rubio (R-FL) and Bob Menendez (D-NJ) introduced a resolution pointedly noting that the Egyptian government “has created a hostile environment for nongovernmental organizations (NGOs), which provide essential services to the people of Egypt and for whom peaceful association for civic activities is a fundamental right.”45 Two months later, Rubio’s office tweeted support for awardwinning photojournalist Mahmoud Abou Zeid, better known as Shawkan, who was arrested in 2013 for covering anti-Sisi protests. “The Egyptian government should immediately release photojournalist @ShawkanZeid, who was arrested while covering the 2013 protests in Egypt. He faces trial once again this weekend on false charges and could face the death penalty. #ExpressionNOToppression," said the tweet.46 On September 8, 2018, an Egyptian court sentenced Shawkan to five years imprisonment in a mass trial where 612 defendants were convicted, including 75 to death.47 These and other members of the Congress are rightly concerned over the deteriorating situation. As local activists relayed to Human Rights First, members of Congress should follow their statements by increasing the amount of FMF apportioned to Egypt that is conditioned on human rights improvements to at least three hundred million dollars in the FY2019 Appropriations Act. The Senate version of the bill currently includes a provision for the conditioning of aid at this level, while the House version does not. While providing flexibility in the event of an actual national emergency, members should also limit the secretary of state’s ability to invoke a national security waiver to end-run congressional intent. Conclusion: Using Leverage Wisely Egyptian activists continue to ask that American officials speak out publicly and privately on their behalf, and on behalf of democratic values. Local activists relayed to Human Rights First that they are registering a decline in visits to Egypt from members of Congress over the last year, which they find worrisome. They urge members to travel to Egypt in order to consult with civil society and to press Egyptian officials in person on the vital need for reform. Indicative of this message, one human rights activist who wished to remain anonymous to ensure his personal safety told a Human Rights First researcher that “Dozens of us are on travel bans. We can’t leave the country, so now we need international politicians to come to us to hear what we have to say, to see for themselves.”48 More broadly, the U.S. government needs to rethink its relationship with Egypt. The United States remains the Egyptian government’s most valued security partner, and making military aid conditional on human rights improvements is the most obvious way that the U.S. government can press its ally for reform. For years, successive administrations delivered aid to the Egyptian government regardless of its actions. Such an approach has all but guaranteed a vicious cycle of 48 Interview with civil society leader, Cairo July 2018. repression, resentment, radicalization, and upheaval. It’s long past time for implementation of a new approach, one that uses U.S. leverage to nudge its ally toward a more stable and sustainable politics. Discussions over the final version of the FY2019 Appropriations Act are currently under way in Congress. During the conference process, members should examine the overarching nature of the United States’ aid relationship with Egypt, and ask whether the $1.3 billion in FMF annually continues to serve American interests. A nostrings-attached approach to such aid has clearly been shown to enable the Sisi government’s repression. At present, given the approach adopted by the Trump Administration, </w:t>
      </w:r>
      <w:r w:rsidRPr="003B76D9">
        <w:rPr>
          <w:rStyle w:val="Emphasis"/>
          <w:rFonts w:asciiTheme="majorHAnsi" w:hAnsiTheme="majorHAnsi" w:cstheme="majorHAnsi"/>
        </w:rPr>
        <w:t>Egypt believes that the United States will support it unconditionally, given a lack of viable alternatives. This belief is misguided, and, in the long-run, will serve neither Egyptian nor U.S. interests</w:t>
      </w:r>
      <w:r w:rsidRPr="003B76D9">
        <w:rPr>
          <w:rStyle w:val="Emphasis"/>
          <w:rFonts w:asciiTheme="majorHAnsi" w:hAnsiTheme="majorHAnsi" w:cstheme="majorHAnsi"/>
          <w:b w:val="0"/>
          <w:bCs/>
          <w:sz w:val="14"/>
        </w:rPr>
        <w:t xml:space="preserve">. Recommendations </w:t>
      </w:r>
      <w:r w:rsidRPr="003B76D9">
        <w:rPr>
          <w:rStyle w:val="StyleUnderline"/>
          <w:rFonts w:asciiTheme="majorHAnsi" w:hAnsiTheme="majorHAnsi" w:cstheme="majorHAnsi"/>
        </w:rPr>
        <w:t>The Trump Administration should</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Announce that, moving forward, it will withhold all FMF conditioned by Congress until the Egyptian government fulfills publicly acknowledged human rights benchmarks</w:t>
      </w:r>
      <w:r w:rsidRPr="003B76D9">
        <w:rPr>
          <w:rStyle w:val="Emphasis"/>
          <w:rFonts w:asciiTheme="majorHAnsi" w:hAnsiTheme="majorHAnsi" w:cstheme="majorHAnsi"/>
          <w:b w:val="0"/>
          <w:bCs/>
          <w:sz w:val="14"/>
        </w:rPr>
        <w:t xml:space="preserve">. The administration should </w:t>
      </w:r>
      <w:r w:rsidRPr="003B76D9">
        <w:rPr>
          <w:rStyle w:val="StyleUnderline"/>
          <w:rFonts w:asciiTheme="majorHAnsi" w:hAnsiTheme="majorHAnsi" w:cstheme="majorHAnsi"/>
        </w:rPr>
        <w:t>use the leverage provided under existing legislation to push for substantial progress, including by demanding that the Egyptian government declare innocent those convicted in the first trial phase of Case 173, dropping charges against all others subsequently charged in subsequent phases of the same case, releasing other political prisoners, lifting restrictions on the media, and Aiding Repression in Egypt</w:t>
      </w:r>
      <w:r w:rsidRPr="003B76D9">
        <w:rPr>
          <w:rStyle w:val="Emphasis"/>
          <w:rFonts w:asciiTheme="majorHAnsi" w:hAnsiTheme="majorHAnsi" w:cstheme="majorHAnsi"/>
          <w:b w:val="0"/>
          <w:bCs/>
          <w:sz w:val="14"/>
        </w:rPr>
        <w:t xml:space="preserve"> 11 HUMAN RIGHTS FIRST holding senior government officers found guilty of human rights violations accountable.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StyleUnderline"/>
          <w:rFonts w:asciiTheme="majorHAnsi" w:hAnsiTheme="majorHAnsi" w:cstheme="majorHAnsi"/>
        </w:rPr>
        <w:t>Speak clearly and consistently to Egyptian leadership at the highest levels about the concrete reforms it expects and how human rights intersect with national security.</w:t>
      </w:r>
      <w:r w:rsidRPr="003B76D9">
        <w:rPr>
          <w:rStyle w:val="Emphasis"/>
          <w:rFonts w:asciiTheme="majorHAnsi" w:hAnsiTheme="majorHAnsi" w:cstheme="majorHAnsi"/>
          <w:b w:val="0"/>
          <w:bCs/>
          <w:sz w:val="14"/>
        </w:rPr>
        <w:t xml:space="preserve"> These messages should include a demand for an end to the sustained attack on independent human rights organizations and peaceful dissidents, progress </w:t>
      </w:r>
      <w:r w:rsidRPr="003B76D9">
        <w:rPr>
          <w:rStyle w:val="StyleUnderline"/>
          <w:rFonts w:asciiTheme="majorHAnsi" w:hAnsiTheme="majorHAnsi" w:cstheme="majorHAnsi"/>
        </w:rPr>
        <w:t>combating engrained institutional discrimination against religious minorities, an end to enforced disappearances and torture, the release of prisoners detained after unfair trials for nonviolent political offenses, and the lifting of restrictions on freedom of expression.</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Issue public statements making clear to President Sisi and his government that deepening repression in Egypt erodes the country’s security and threatens U.S. interests.</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Nominate a suitably qualified ambassador to Egypt as soon as possible</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Negotiate a durable arrangement with Egyptian authorities to ensure the long-term stability and integrity of U.S. assistance to independent human rights groups</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StyleUnderline"/>
          <w:rFonts w:asciiTheme="majorHAnsi" w:hAnsiTheme="majorHAnsi" w:cstheme="majorHAnsi"/>
        </w:rPr>
        <w:t>Review the totality of the United States’ aid relationship with Egypt to better address the security and other needs of Egyptians, and to better serve American interests</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 xml:space="preserve">Sanction individual Egyptian officials found to have engaged in human rights abuses using authority provided under the Global Magnitsky Human Rights Accountability Act. </w:t>
      </w:r>
      <w:r w:rsidRPr="003B76D9">
        <w:rPr>
          <w:rStyle w:val="Emphasis"/>
          <w:rFonts w:asciiTheme="majorHAnsi" w:hAnsiTheme="majorHAnsi" w:cstheme="majorHAnsi"/>
          <w:b w:val="0"/>
          <w:bCs/>
          <w:sz w:val="14"/>
        </w:rPr>
        <w:t xml:space="preserve">Members of Congress should: </w:t>
      </w:r>
      <w:r w:rsidRPr="003B76D9">
        <w:rPr>
          <w:rStyle w:val="StyleUnderline"/>
          <w:rFonts w:ascii="Segoe UI Emoji" w:eastAsia="Microsoft New Tai Lue" w:hAnsi="Segoe UI Emoji" w:cs="Segoe UI Emoji"/>
        </w:rPr>
        <w:t>◼</w:t>
      </w:r>
      <w:r w:rsidRPr="003B76D9">
        <w:rPr>
          <w:rStyle w:val="StyleUnderline"/>
          <w:rFonts w:asciiTheme="majorHAnsi" w:hAnsiTheme="majorHAnsi" w:cstheme="majorHAnsi"/>
        </w:rPr>
        <w:t xml:space="preserve"> Increase the amount of FMF funding tied to human rights conditions in the FY2019 Appropriations Act and future legislation to at least three hundred million dollars; and limit the secretary of state’s ability, absent a national emergency, to invoke a national security waiver to end-run congressional intent</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Visit Egypt to meet with civil society leaders and human rights activists to hear first-hand how the U.S. government can support longterm stability and security</w:t>
      </w:r>
      <w:r w:rsidRPr="003B76D9">
        <w:rPr>
          <w:rStyle w:val="Emphasis"/>
          <w:rFonts w:asciiTheme="majorHAnsi" w:hAnsiTheme="majorHAnsi" w:cstheme="majorHAnsi"/>
          <w:b w:val="0"/>
          <w:bCs/>
          <w:sz w:val="14"/>
        </w:rPr>
        <w:t xml:space="preserve">. </w:t>
      </w:r>
      <w:r w:rsidRPr="003B76D9">
        <w:rPr>
          <w:rStyle w:val="Emphasis"/>
          <w:rFonts w:ascii="Segoe UI Emoji" w:eastAsia="Microsoft New Tai Lue" w:hAnsi="Segoe UI Emoji" w:cs="Segoe UI Emoji"/>
          <w:b w:val="0"/>
          <w:bCs/>
          <w:sz w:val="14"/>
        </w:rPr>
        <w:t>◼</w:t>
      </w:r>
      <w:r w:rsidRPr="003B76D9">
        <w:rPr>
          <w:rStyle w:val="Emphasis"/>
          <w:rFonts w:asciiTheme="majorHAnsi" w:hAnsiTheme="majorHAnsi" w:cstheme="majorHAnsi"/>
          <w:b w:val="0"/>
          <w:bCs/>
          <w:sz w:val="14"/>
        </w:rPr>
        <w:t xml:space="preserve"> </w:t>
      </w:r>
      <w:r w:rsidRPr="003B76D9">
        <w:rPr>
          <w:rStyle w:val="Emphasis"/>
          <w:rFonts w:asciiTheme="majorHAnsi" w:hAnsiTheme="majorHAnsi" w:cstheme="majorHAnsi"/>
        </w:rPr>
        <w:t>Adopt a resolution calling for an end to discrimination against Egypt’s Coptic Christian minority and for an end to impunity for attacks on Christians and Christian property</w:t>
      </w:r>
      <w:r w:rsidRPr="003B76D9">
        <w:rPr>
          <w:rStyle w:val="Emphasis"/>
          <w:rFonts w:asciiTheme="majorHAnsi" w:hAnsiTheme="majorHAnsi" w:cstheme="majorHAnsi"/>
          <w:b w:val="0"/>
          <w:bCs/>
          <w:sz w:val="14"/>
        </w:rPr>
        <w:t>, such as H. Res. 673, which enjoys bipartisan support in the House.49</w:t>
      </w:r>
    </w:p>
    <w:p w:rsidR="00475F68" w:rsidRPr="003B76D9" w:rsidRDefault="00475F68" w:rsidP="00475F68">
      <w:pPr>
        <w:rPr>
          <w:rStyle w:val="Emphasis"/>
          <w:rFonts w:asciiTheme="majorHAnsi" w:hAnsiTheme="majorHAnsi" w:cstheme="majorHAnsi"/>
          <w:b w:val="0"/>
          <w:bCs/>
        </w:rPr>
      </w:pP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Condition CP</w:t>
      </w:r>
    </w:p>
    <w:p w:rsidR="00475F68" w:rsidRPr="003B76D9" w:rsidRDefault="00475F68" w:rsidP="00475F68">
      <w:pPr>
        <w:rPr>
          <w:rFonts w:asciiTheme="majorHAnsi" w:hAnsiTheme="majorHAnsi" w:cstheme="majorHAnsi"/>
        </w:rPr>
      </w:pPr>
      <w:r w:rsidRPr="003B76D9">
        <w:rPr>
          <w:rFonts w:asciiTheme="majorHAnsi" w:hAnsiTheme="majorHAnsi" w:cstheme="majorHAnsi"/>
        </w:rPr>
        <w:t>Note – may need to be changed depending on plan text</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CP: The United States federal government should:</w:t>
      </w:r>
    </w:p>
    <w:p w:rsidR="00475F68" w:rsidRPr="003B76D9" w:rsidRDefault="00475F68" w:rsidP="00475F68">
      <w:pPr>
        <w:pStyle w:val="Heading4"/>
        <w:numPr>
          <w:ilvl w:val="0"/>
          <w:numId w:val="15"/>
        </w:numPr>
        <w:rPr>
          <w:rFonts w:asciiTheme="majorHAnsi" w:hAnsiTheme="majorHAnsi" w:cstheme="majorHAnsi"/>
        </w:rPr>
      </w:pPr>
      <w:r w:rsidRPr="003B76D9">
        <w:rPr>
          <w:rFonts w:asciiTheme="majorHAnsi" w:hAnsiTheme="majorHAnsi" w:cstheme="majorHAnsi"/>
        </w:rPr>
        <w:t>Eliminate all arms sales to Egypt excluding sales for counter-terrorism, maritime security, border protection, and security in the Sinai Peninsula.</w:t>
      </w:r>
    </w:p>
    <w:p w:rsidR="00475F68" w:rsidRPr="003B76D9" w:rsidRDefault="00475F68" w:rsidP="00475F68">
      <w:pPr>
        <w:pStyle w:val="Heading4"/>
        <w:numPr>
          <w:ilvl w:val="0"/>
          <w:numId w:val="15"/>
        </w:numPr>
        <w:rPr>
          <w:rFonts w:asciiTheme="majorHAnsi" w:hAnsiTheme="majorHAnsi" w:cstheme="majorHAnsi"/>
        </w:rPr>
      </w:pPr>
      <w:r w:rsidRPr="003B76D9">
        <w:rPr>
          <w:rFonts w:asciiTheme="majorHAnsi" w:hAnsiTheme="majorHAnsi" w:cstheme="majorHAnsi"/>
        </w:rPr>
        <w:t>Condition future sales on respect for human rights, transparency in military operation, and genuine efforts to limit civilian casualties.</w:t>
      </w:r>
    </w:p>
    <w:p w:rsidR="00475F68" w:rsidRPr="003B76D9" w:rsidRDefault="00475F68" w:rsidP="00475F68">
      <w:pPr>
        <w:pStyle w:val="Heading4"/>
        <w:numPr>
          <w:ilvl w:val="0"/>
          <w:numId w:val="15"/>
        </w:numPr>
        <w:rPr>
          <w:rFonts w:asciiTheme="majorHAnsi" w:hAnsiTheme="majorHAnsi" w:cstheme="majorHAnsi"/>
        </w:rPr>
      </w:pPr>
      <w:r w:rsidRPr="003B76D9">
        <w:rPr>
          <w:rFonts w:asciiTheme="majorHAnsi" w:hAnsiTheme="majorHAnsi" w:cstheme="majorHAnsi"/>
        </w:rPr>
        <w:t xml:space="preserve">Eliminate cash-flow financing for arms sales to Egypt. </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Solves the aff but maintains US hegemony, anti-terrorism efforts, border protection, and security</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Seth </w:t>
      </w:r>
      <w:r w:rsidRPr="003B76D9">
        <w:rPr>
          <w:rStyle w:val="Style13ptBold"/>
          <w:rFonts w:asciiTheme="majorHAnsi" w:hAnsiTheme="majorHAnsi" w:cstheme="majorHAnsi"/>
        </w:rPr>
        <w:t>Binder</w:t>
      </w:r>
      <w:r w:rsidRPr="003B76D9">
        <w:rPr>
          <w:rFonts w:asciiTheme="majorHAnsi" w:hAnsiTheme="majorHAnsi" w:cstheme="majorHAnsi"/>
        </w:rPr>
        <w:t xml:space="preserve"> 3/28/</w:t>
      </w:r>
      <w:r w:rsidRPr="003B76D9">
        <w:rPr>
          <w:rStyle w:val="Style13ptBold"/>
          <w:rFonts w:asciiTheme="majorHAnsi" w:hAnsiTheme="majorHAnsi" w:cstheme="majorHAnsi"/>
        </w:rPr>
        <w:t>18</w:t>
      </w:r>
      <w:r w:rsidRPr="003B76D9">
        <w:rPr>
          <w:rFonts w:asciiTheme="majorHAnsi" w:hAnsiTheme="majorHAnsi" w:cstheme="majorHAnsi"/>
        </w:rPr>
        <w:t xml:space="preserve"> [Lobe Log, “Time To Rethink U.S. Military Aid To Egypt”] [DS] [https://lobelog.com/time-to-rethink-u-s-military-aid-to-egypt/]</w:t>
      </w:r>
    </w:p>
    <w:p w:rsidR="00475F68" w:rsidRPr="003B76D9" w:rsidRDefault="00475F68" w:rsidP="00475F68">
      <w:pPr>
        <w:rPr>
          <w:rFonts w:asciiTheme="majorHAnsi" w:hAnsiTheme="majorHAnsi" w:cstheme="majorHAnsi"/>
          <w:sz w:val="14"/>
        </w:rPr>
      </w:pPr>
      <w:r w:rsidRPr="003B76D9">
        <w:rPr>
          <w:rFonts w:asciiTheme="majorHAnsi" w:hAnsiTheme="majorHAnsi" w:cstheme="majorHAnsi"/>
          <w:sz w:val="14"/>
        </w:rPr>
        <w:t xml:space="preserve">Rethinking Aid It’s time to rethink the military aid the United States should provide to Egypt and under what conditions. The current system isn’t working. </w:t>
      </w:r>
      <w:r w:rsidRPr="003B76D9">
        <w:rPr>
          <w:rStyle w:val="StyleUnderline"/>
          <w:rFonts w:asciiTheme="majorHAnsi" w:hAnsiTheme="majorHAnsi" w:cstheme="majorHAnsi"/>
        </w:rPr>
        <w:t>The equipment and training supplied with U.S. assistance should be relevant to the anti-terror mission. The Obama administration made an important step in the right direction when it ended cash-flow financing and de-emphasized sales of big-ticket items with little relevance to Egypt’s most urgent security needs and focused instead on equipment and training relevant to four key priorities: counter-terrorism, maritime security, border protection, and security in the Sinai Peninsula. Respect for human rights, transparency in military operations, and genuine efforts to limit civilian casualties are preconditions for effective counter-terrorism operations. Continued U.S. military aid to Egypt should be conditioned on these criteria. The level of U.S. military aid to Egypt should be tied to the level of security benefits the U.S. receives in return.</w:t>
      </w:r>
      <w:r w:rsidRPr="003B76D9">
        <w:rPr>
          <w:rFonts w:asciiTheme="majorHAnsi" w:hAnsiTheme="majorHAnsi" w:cstheme="majorHAnsi"/>
          <w:sz w:val="14"/>
        </w:rPr>
        <w:t xml:space="preserve"> The fact that Egypt currently consumes nearly one-quarter of all assistance under the FMF program and historically has been one of the largest recipients of military aid suggests that a realignment may be in order. It’s long past time to reconsider the amount, content, and conditions under which the United States continues to provide military assistance to Egypt. Such substantial support for an increasingly authoritarian regime does not serve the long-term interests of Egypt or the United States.</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Reform CP</w:t>
      </w:r>
    </w:p>
    <w:p w:rsidR="00475F68" w:rsidRPr="003B76D9" w:rsidRDefault="00475F68" w:rsidP="00475F68">
      <w:pPr>
        <w:pStyle w:val="Heading4"/>
        <w:rPr>
          <w:rStyle w:val="Style13ptBold"/>
          <w:rFonts w:asciiTheme="majorHAnsi" w:hAnsiTheme="majorHAnsi" w:cstheme="majorHAnsi"/>
          <w:b/>
          <w:bCs w:val="0"/>
        </w:rPr>
      </w:pPr>
      <w:r w:rsidRPr="003B76D9">
        <w:rPr>
          <w:rStyle w:val="Style13ptBold"/>
          <w:rFonts w:asciiTheme="majorHAnsi" w:hAnsiTheme="majorHAnsi" w:cstheme="majorHAnsi"/>
          <w:b/>
          <w:bCs w:val="0"/>
        </w:rPr>
        <w:t>CP:</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The United States federal government should</w:t>
      </w:r>
    </w:p>
    <w:p w:rsidR="00475F68" w:rsidRPr="003B76D9" w:rsidRDefault="00475F68" w:rsidP="00475F68">
      <w:pPr>
        <w:pStyle w:val="Heading4"/>
        <w:numPr>
          <w:ilvl w:val="0"/>
          <w:numId w:val="12"/>
        </w:numPr>
        <w:rPr>
          <w:rFonts w:asciiTheme="majorHAnsi" w:hAnsiTheme="majorHAnsi" w:cstheme="majorHAnsi"/>
        </w:rPr>
      </w:pPr>
      <w:r w:rsidRPr="003B76D9">
        <w:rPr>
          <w:rFonts w:asciiTheme="majorHAnsi" w:hAnsiTheme="majorHAnsi" w:cstheme="majorHAnsi"/>
        </w:rPr>
        <w:t>Publicly disclose its arms exports and transfers to Egypt</w:t>
      </w:r>
    </w:p>
    <w:p w:rsidR="00475F68" w:rsidRPr="003B76D9" w:rsidRDefault="00475F68" w:rsidP="00475F68">
      <w:pPr>
        <w:pStyle w:val="Heading4"/>
        <w:numPr>
          <w:ilvl w:val="0"/>
          <w:numId w:val="12"/>
        </w:numPr>
        <w:rPr>
          <w:rFonts w:asciiTheme="majorHAnsi" w:hAnsiTheme="majorHAnsi" w:cstheme="majorHAnsi"/>
        </w:rPr>
      </w:pPr>
      <w:r w:rsidRPr="003B76D9">
        <w:rPr>
          <w:rFonts w:asciiTheme="majorHAnsi" w:hAnsiTheme="majorHAnsi" w:cstheme="majorHAnsi"/>
        </w:rPr>
        <w:t>Prioritize training and assistance that falls in line with international human rights law</w:t>
      </w:r>
    </w:p>
    <w:p w:rsidR="00475F68" w:rsidRPr="003B76D9" w:rsidRDefault="00475F68" w:rsidP="00475F68">
      <w:pPr>
        <w:rPr>
          <w:rFonts w:asciiTheme="majorHAnsi" w:hAnsiTheme="majorHAnsi" w:cstheme="majorHAnsi"/>
          <w:sz w:val="26"/>
        </w:rPr>
      </w:pPr>
      <w:r w:rsidRPr="003B76D9">
        <w:rPr>
          <w:rStyle w:val="Style13ptBold"/>
          <w:rFonts w:asciiTheme="majorHAnsi" w:hAnsiTheme="majorHAnsi" w:cstheme="majorHAnsi"/>
        </w:rPr>
        <w:t xml:space="preserve">AI 13 </w:t>
      </w:r>
      <w:r w:rsidRPr="003B76D9">
        <w:rPr>
          <w:rStyle w:val="Style13ptBold"/>
          <w:rFonts w:asciiTheme="majorHAnsi" w:hAnsiTheme="majorHAnsi" w:cstheme="majorHAnsi"/>
          <w:b w:val="0"/>
        </w:rPr>
        <w:t>(Amnesty International USA, the world’s largest grassroots human rights organization, 10-30-2013, "Egypt's Human Rights Abuses: Made in USA?", https://www.amnestyusa.org/egypts-human-rights-abuses-made-in-usa/) jbarber</w:t>
      </w:r>
    </w:p>
    <w:p w:rsidR="00475F68" w:rsidRPr="003B76D9" w:rsidRDefault="00475F68" w:rsidP="00475F68">
      <w:pPr>
        <w:rPr>
          <w:rFonts w:asciiTheme="majorHAnsi" w:hAnsiTheme="majorHAnsi" w:cstheme="majorHAnsi"/>
          <w:sz w:val="16"/>
        </w:rPr>
      </w:pPr>
      <w:r w:rsidRPr="003B76D9">
        <w:rPr>
          <w:rStyle w:val="Emphasis"/>
          <w:rFonts w:asciiTheme="majorHAnsi" w:hAnsiTheme="majorHAnsi" w:cstheme="majorHAnsi"/>
        </w:rPr>
        <w:t>Make U.S. arms exports public:</w:t>
      </w:r>
      <w:r w:rsidRPr="003B76D9">
        <w:rPr>
          <w:rFonts w:asciiTheme="majorHAnsi" w:hAnsiTheme="majorHAnsi" w:cstheme="majorHAnsi"/>
          <w:sz w:val="16"/>
        </w:rPr>
        <w:t xml:space="preserve"> The U.S. </w:t>
      </w:r>
      <w:r w:rsidRPr="003B76D9">
        <w:rPr>
          <w:rStyle w:val="StyleUnderline"/>
          <w:rFonts w:asciiTheme="majorHAnsi" w:hAnsiTheme="majorHAnsi" w:cstheme="majorHAnsi"/>
        </w:rPr>
        <w:t xml:space="preserve">should publicly disclose its arms exports and transfers to Egypt. The arms sales of greatest concern are often of low dollar value and seldom subject to public scrutiny or Congressional reporting requirements. The U.S. public needs to know what weapons its government is sending to Egypt, and why. </w:t>
      </w:r>
      <w:r w:rsidRPr="003B76D9">
        <w:rPr>
          <w:rStyle w:val="Emphasis"/>
          <w:rFonts w:asciiTheme="majorHAnsi" w:hAnsiTheme="majorHAnsi" w:cstheme="majorHAnsi"/>
        </w:rPr>
        <w:t>Don’t train violator</w:t>
      </w:r>
      <w:r w:rsidRPr="003B76D9">
        <w:rPr>
          <w:rFonts w:asciiTheme="majorHAnsi" w:hAnsiTheme="majorHAnsi" w:cstheme="majorHAnsi"/>
          <w:sz w:val="16"/>
        </w:rPr>
        <w:t xml:space="preserve">s: </w:t>
      </w:r>
      <w:r w:rsidRPr="003B76D9">
        <w:rPr>
          <w:rStyle w:val="StyleUnderline"/>
          <w:rFonts w:asciiTheme="majorHAnsi" w:hAnsiTheme="majorHAnsi" w:cstheme="majorHAnsi"/>
        </w:rPr>
        <w:t xml:space="preserve">The U.S. should prioritize training and assistance arrangements that include rigorous practical exercises and operating standards designed to advance full respect for international human rights law. Egyptian participants – both trainees and trainers – should be vetted to make sure they are not themselves implicated in serious human rights abuses. </w:t>
      </w:r>
      <w:r w:rsidRPr="003B76D9">
        <w:rPr>
          <w:rFonts w:asciiTheme="majorHAnsi" w:hAnsiTheme="majorHAnsi" w:cstheme="majorHAnsi"/>
          <w:sz w:val="16"/>
        </w:rPr>
        <w:t xml:space="preserve">Our letter followed several Amnesty International reports finding that Egyptian military and security forces used excessive and lethal force used against Egyptians. Time and time again, Amnesty International found that Egyptian forces targeted and used live ammunition against bystanders and unarmed protesters. Not only that, but Egyptian security forces failed to meet international standards that require that lethal force be used only in situations where lives are in danger. The White House decision fell short of the kind of systematic review necessary to bring public transparency to U.S. arms sales to Egypt. Amnesty International’s researchers also found multiple human rights abuses committed by some supporters of former President Morsi, but these in no way excuse the violations and excessive force of the Egyptian government forces. In fact, Amnesty International’s documentation makes clear that this was not the only period of human rights violations by security forces. It was part of a pattern of behavior by the Egyptian forces dating back to the Mubarak regime. Our researchers visited morgues and hospitals and found repeated evidence of gun violence by security forces intended to kill and maim peaceful people. Our own documentation was backed up by video recordings of the incidents. </w:t>
      </w:r>
      <w:r w:rsidRPr="003B76D9">
        <w:rPr>
          <w:rStyle w:val="StyleUnderline"/>
          <w:rFonts w:asciiTheme="majorHAnsi" w:hAnsiTheme="majorHAnsi" w:cstheme="majorHAnsi"/>
        </w:rPr>
        <w:t>Despite this undeniable record of misconduct by Egypt’s security forces, the U.S. government still authorized arms exports to Egypt that bore a substantial risk of being used to commit or facilitate serious human rights violations</w:t>
      </w:r>
      <w:r w:rsidRPr="003B76D9">
        <w:rPr>
          <w:rFonts w:asciiTheme="majorHAnsi" w:hAnsiTheme="majorHAnsi" w:cstheme="majorHAnsi"/>
          <w:sz w:val="16"/>
        </w:rPr>
        <w:t>. These arms have included pump-action shotguns, military rifles, machine guns, ammunition, tear gas and other toxic agents. They have also included spare parts for AH-64 Apache attack helicopters used by Egyptian forces in surveillance of the Cairo protest camps, and armored Caterpillar D7R bulldozers to break up those camps.</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Nuke Terror CP</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Note – this card functions as impact defense as well as a CP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CP: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The United States federal government should tighten security at civilian and government nuclear sites.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Nuke terror is impossible but the CP solves any risk</w:t>
      </w:r>
    </w:p>
    <w:p w:rsidR="00475F68" w:rsidRPr="003B76D9" w:rsidRDefault="00475F68" w:rsidP="00475F68">
      <w:pPr>
        <w:rPr>
          <w:rStyle w:val="Style13ptBold"/>
          <w:rFonts w:asciiTheme="majorHAnsi" w:hAnsiTheme="majorHAnsi" w:cstheme="majorHAnsi"/>
        </w:rPr>
      </w:pPr>
      <w:r w:rsidRPr="003B76D9">
        <w:rPr>
          <w:rStyle w:val="Style13ptBold"/>
          <w:rFonts w:asciiTheme="majorHAnsi" w:hAnsiTheme="majorHAnsi" w:cstheme="majorHAnsi"/>
        </w:rPr>
        <w:t xml:space="preserve">Ward 18 </w:t>
      </w:r>
      <w:r w:rsidRPr="003B76D9">
        <w:rPr>
          <w:rStyle w:val="Style13ptBold"/>
          <w:rFonts w:asciiTheme="majorHAnsi" w:hAnsiTheme="majorHAnsi" w:cstheme="majorHAnsi"/>
          <w:b w:val="0"/>
        </w:rPr>
        <w:t>(Antonia, defense and security analyst for RAND research institute, 7/27/18, "Is Nuclear Terrorism Distracting Attention from More Realistic Threats?", https://www.rand.org/blog/2018/07/is-the-threat-of-nuclear-terrorism-distracting-attention.html) jbarber</w:t>
      </w:r>
    </w:p>
    <w:p w:rsidR="00475F68" w:rsidRPr="003B76D9" w:rsidRDefault="00475F68" w:rsidP="00475F68">
      <w:pPr>
        <w:rPr>
          <w:rFonts w:asciiTheme="majorHAnsi" w:hAnsiTheme="majorHAnsi" w:cstheme="majorHAnsi"/>
          <w:sz w:val="16"/>
        </w:rPr>
      </w:pPr>
      <w:r w:rsidRPr="003B76D9">
        <w:rPr>
          <w:rFonts w:asciiTheme="majorHAnsi" w:hAnsiTheme="majorHAnsi" w:cstheme="majorHAnsi"/>
          <w:sz w:val="16"/>
        </w:rPr>
        <w:t xml:space="preserve">At the final Nuclear Summit of his presidency in Washington, D.C., in 2016, Barack </w:t>
      </w:r>
      <w:r w:rsidRPr="003B76D9">
        <w:rPr>
          <w:rStyle w:val="StyleUnderline"/>
          <w:rFonts w:asciiTheme="majorHAnsi" w:hAnsiTheme="majorHAnsi" w:cstheme="majorHAnsi"/>
        </w:rPr>
        <w:t>Obama said the risk of ISIS or other extremist groups acquiring nuclear weapons remains “one of the greatest threats to global security</w:t>
      </w:r>
      <w:r w:rsidRPr="003B76D9">
        <w:rPr>
          <w:rFonts w:asciiTheme="majorHAnsi" w:hAnsiTheme="majorHAnsi" w:cstheme="majorHAnsi"/>
          <w:sz w:val="16"/>
        </w:rPr>
        <w:t xml:space="preserve">.” A number of terrorist groups, including ISIS and al-Qaeda, have expressed explicit intentions to acquire and use nuclear material. However, </w:t>
      </w:r>
      <w:r w:rsidRPr="003B76D9">
        <w:rPr>
          <w:rStyle w:val="Emphasis"/>
          <w:rFonts w:asciiTheme="majorHAnsi" w:hAnsiTheme="majorHAnsi" w:cstheme="majorHAnsi"/>
        </w:rPr>
        <w:t xml:space="preserve">countries face far more pressing threats than nuclear terrorism and authorities would be better off focusing on insurgents' frequent use of conventional weapons, such as chemicals and bombs. </w:t>
      </w:r>
      <w:r w:rsidRPr="003B76D9">
        <w:rPr>
          <w:rStyle w:val="StyleUnderline"/>
          <w:rFonts w:asciiTheme="majorHAnsi" w:hAnsiTheme="majorHAnsi" w:cstheme="majorHAnsi"/>
        </w:rPr>
        <w:t>Nuclear terrorism, defined as “the use or threat to use nuclear material, nuclear fuel, or radioactive products for acts of terrorism,” has elicited global concern and action</w:t>
      </w:r>
      <w:r w:rsidRPr="003B76D9">
        <w:rPr>
          <w:rFonts w:asciiTheme="majorHAnsi" w:hAnsiTheme="majorHAnsi" w:cstheme="majorHAnsi"/>
          <w:sz w:val="16"/>
        </w:rPr>
        <w:t xml:space="preserve">, as demonstrated by the UN Global Counter-Terrorism Strategy, NATO's Defence Against Terrorism Programme, and the EU Counter-Terrorism Strategy. There is also a large amount of nuclear material present throughout the world; the current global stockpile of highly enriched uranium (HEU) stands at 1.6 million kg. </w:t>
      </w:r>
      <w:r w:rsidRPr="003B76D9">
        <w:rPr>
          <w:rStyle w:val="StyleUnderline"/>
          <w:rFonts w:asciiTheme="majorHAnsi" w:hAnsiTheme="majorHAnsi" w:cstheme="majorHAnsi"/>
        </w:rPr>
        <w:t>To construct a nuclear bomb, terrorists would need 25 kg of HEU</w:t>
      </w:r>
      <w:r w:rsidRPr="003B76D9">
        <w:rPr>
          <w:rFonts w:asciiTheme="majorHAnsi" w:hAnsiTheme="majorHAnsi" w:cstheme="majorHAnsi"/>
          <w:sz w:val="16"/>
        </w:rPr>
        <w:t xml:space="preserve">. This, compared to the amount held by states throughout the world, is not an impossible amount for terrorists to obtain. To contextualize this, in 2015 the United States possessed 62,900 tons of recoverable uranium. </w:t>
      </w:r>
      <w:r w:rsidRPr="003B76D9">
        <w:rPr>
          <w:rStyle w:val="StyleUnderline"/>
          <w:rFonts w:asciiTheme="majorHAnsi" w:hAnsiTheme="majorHAnsi" w:cstheme="majorHAnsi"/>
        </w:rPr>
        <w:t xml:space="preserve">Several terrorist groups have declared a desire to acquire nuclear material to construct a “dirty bomb.” </w:t>
      </w:r>
      <w:r w:rsidRPr="003B76D9">
        <w:rPr>
          <w:rFonts w:asciiTheme="majorHAnsi" w:hAnsiTheme="majorHAnsi" w:cstheme="majorHAnsi"/>
          <w:sz w:val="16"/>
        </w:rPr>
        <w:t xml:space="preserve">In 1998, Osama bin Laden, in a speech entitled “Nuclear Bomb of Islam” stated that, “It is the duty of Muslims to prepare as much force as possible to terrorize the enemies of God.” In 2014, after capturing the Iraqi city of Mosul, </w:t>
      </w:r>
      <w:r w:rsidRPr="003B76D9">
        <w:rPr>
          <w:rStyle w:val="StyleUnderline"/>
          <w:rFonts w:asciiTheme="majorHAnsi" w:hAnsiTheme="majorHAnsi" w:cstheme="majorHAnsi"/>
        </w:rPr>
        <w:t>ISIS had access to</w:t>
      </w:r>
      <w:r w:rsidRPr="003B76D9">
        <w:rPr>
          <w:rFonts w:asciiTheme="majorHAnsi" w:hAnsiTheme="majorHAnsi" w:cstheme="majorHAnsi"/>
          <w:sz w:val="16"/>
        </w:rPr>
        <w:t xml:space="preserve"> two caches of Cobalt 60 locked in a storage room at Mosul University. This material has lethal levels of radiation, is used to treat cancer cells, and is the </w:t>
      </w:r>
      <w:r w:rsidRPr="003B76D9">
        <w:rPr>
          <w:rStyle w:val="StyleUnderline"/>
          <w:rFonts w:asciiTheme="majorHAnsi" w:hAnsiTheme="majorHAnsi" w:cstheme="majorHAnsi"/>
        </w:rPr>
        <w:t>core ingredient of a nuclear bomb</w:t>
      </w:r>
      <w:r w:rsidRPr="003B76D9">
        <w:rPr>
          <w:rFonts w:asciiTheme="majorHAnsi" w:hAnsiTheme="majorHAnsi" w:cstheme="majorHAnsi"/>
          <w:sz w:val="16"/>
        </w:rPr>
        <w:t xml:space="preserve">. Government officials and nuclear experts speculated that ISIS failed to utilize it, because they </w:t>
      </w:r>
      <w:r w:rsidRPr="003B76D9">
        <w:rPr>
          <w:rStyle w:val="StyleUnderline"/>
          <w:rFonts w:asciiTheme="majorHAnsi" w:hAnsiTheme="majorHAnsi" w:cstheme="majorHAnsi"/>
        </w:rPr>
        <w:t>could not determine how to access the Cobalt 60 without exposing themselves to deadly radiation</w:t>
      </w:r>
      <w:r w:rsidRPr="003B76D9">
        <w:rPr>
          <w:rFonts w:asciiTheme="majorHAnsi" w:hAnsiTheme="majorHAnsi" w:cstheme="majorHAnsi"/>
          <w:sz w:val="16"/>
        </w:rPr>
        <w:t xml:space="preserve">. In 2016, after the two ISIS brothers involved in the Brussels bombings, Khalid and Ibrahim el-Bakraoui, were killed and captured, authorities discovered they had been secretly watching a Belgian nuclear scientist who worked at the Tihange Nuclear Power Station with the potential aim of using material from this facility. Nuclear terrorism is a concern, but the majority of terror attacks are conducted with conventional explosives. </w:t>
      </w:r>
      <w:r w:rsidRPr="003B76D9">
        <w:rPr>
          <w:rStyle w:val="StyleUnderline"/>
          <w:rFonts w:asciiTheme="majorHAnsi" w:hAnsiTheme="majorHAnsi" w:cstheme="majorHAnsi"/>
        </w:rPr>
        <w:t xml:space="preserve">Despite Obama's remarks in 2016 </w:t>
      </w:r>
      <w:r w:rsidRPr="003B76D9">
        <w:rPr>
          <w:rFonts w:asciiTheme="majorHAnsi" w:hAnsiTheme="majorHAnsi" w:cstheme="majorHAnsi"/>
          <w:sz w:val="16"/>
        </w:rPr>
        <w:t>and these two incidents</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experts</w:t>
      </w:r>
      <w:r w:rsidRPr="003B76D9">
        <w:rPr>
          <w:rStyle w:val="StyleUnderline"/>
          <w:rFonts w:asciiTheme="majorHAnsi" w:hAnsiTheme="majorHAnsi" w:cstheme="majorHAnsi"/>
        </w:rPr>
        <w:t xml:space="preserve"> and officials </w:t>
      </w:r>
      <w:r w:rsidRPr="003B76D9">
        <w:rPr>
          <w:rStyle w:val="Emphasis"/>
          <w:rFonts w:asciiTheme="majorHAnsi" w:hAnsiTheme="majorHAnsi" w:cstheme="majorHAnsi"/>
        </w:rPr>
        <w:t>contest the viability of the nuclear terrorism threat</w:t>
      </w:r>
      <w:r w:rsidRPr="003B76D9">
        <w:rPr>
          <w:rFonts w:asciiTheme="majorHAnsi" w:hAnsiTheme="majorHAnsi" w:cstheme="majorHAnsi"/>
          <w:sz w:val="16"/>
        </w:rPr>
        <w:t xml:space="preserve">. Dr Beyza Unal, a research fellow in nuclear policy at think tank Chatham House, argued there is currently no evidence that terrorist groups could build a nuclear weapon. Similarly, a report by the Council on Foreign Relations in 2006 emphasized how </w:t>
      </w:r>
      <w:r w:rsidRPr="003B76D9">
        <w:rPr>
          <w:rStyle w:val="Emphasis"/>
          <w:rFonts w:asciiTheme="majorHAnsi" w:hAnsiTheme="majorHAnsi" w:cstheme="majorHAnsi"/>
        </w:rPr>
        <w:t>building a nuclear bomb is a difficult task for states, let alone terrorists</w:t>
      </w:r>
      <w:r w:rsidRPr="003B76D9">
        <w:rPr>
          <w:rFonts w:asciiTheme="majorHAnsi" w:hAnsiTheme="majorHAnsi" w:cstheme="majorHAnsi"/>
          <w:sz w:val="16"/>
        </w:rPr>
        <w:t xml:space="preserve">. This is because of the </w:t>
      </w:r>
      <w:r w:rsidRPr="003B76D9">
        <w:rPr>
          <w:rStyle w:val="StyleUnderline"/>
          <w:rFonts w:asciiTheme="majorHAnsi" w:hAnsiTheme="majorHAnsi" w:cstheme="majorHAnsi"/>
        </w:rPr>
        <w:t>issues involved in accessing uranium and creating and maintaining it at the correct grade</w:t>
      </w:r>
      <w:r w:rsidRPr="003B76D9">
        <w:rPr>
          <w:rFonts w:asciiTheme="majorHAnsi" w:hAnsiTheme="majorHAnsi" w:cstheme="majorHAnsi"/>
          <w:sz w:val="16"/>
        </w:rPr>
        <w:t xml:space="preserve"> (enriched uranium). While nuclear terrorism is a concern, the majority of terrorist attacks are conducted with conventional explosives.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3B76D9">
        <w:rPr>
          <w:rStyle w:val="StyleUnderline"/>
          <w:rFonts w:asciiTheme="majorHAnsi" w:hAnsiTheme="majorHAnsi" w:cstheme="majorHAnsi"/>
        </w:rPr>
        <w:t>A nuclear terrorist attack</w:t>
      </w:r>
      <w:r w:rsidRPr="003B76D9">
        <w:rPr>
          <w:rFonts w:asciiTheme="majorHAnsi" w:hAnsiTheme="majorHAnsi" w:cstheme="majorHAnsi"/>
          <w:sz w:val="16"/>
        </w:rPr>
        <w:t xml:space="preserve"> would have grave consequences, but it </w:t>
      </w:r>
      <w:r w:rsidRPr="003B76D9">
        <w:rPr>
          <w:rStyle w:val="Emphasis"/>
          <w:rFonts w:asciiTheme="majorHAnsi" w:hAnsiTheme="majorHAnsi" w:cstheme="majorHAnsi"/>
        </w:rPr>
        <w:t>is currently not a realistic or viable threat given that it would require a level of sophistication from terrorists that has not yet been witnessed.</w:t>
      </w:r>
      <w:r w:rsidRPr="003B76D9">
        <w:rPr>
          <w:rFonts w:asciiTheme="majorHAnsi" w:hAnsiTheme="majorHAnsi" w:cstheme="majorHAnsi"/>
          <w:sz w:val="16"/>
        </w:rPr>
        <w:t xml:space="preserve"> </w:t>
      </w:r>
      <w:r w:rsidRPr="003B76D9">
        <w:rPr>
          <w:rStyle w:val="StyleUnderline"/>
          <w:rFonts w:asciiTheme="majorHAnsi" w:hAnsiTheme="majorHAnsi" w:cstheme="majorHAnsi"/>
        </w:rPr>
        <w:t>The recent focus of terrorist groups has been on simplistic strikes, such as knife and vehicular attacks</w:t>
      </w:r>
      <w:r w:rsidRPr="003B76D9">
        <w:rPr>
          <w:rFonts w:asciiTheme="majorHAnsi" w:hAnsiTheme="majorHAnsi" w:cstheme="majorHAnsi"/>
          <w:sz w:val="16"/>
        </w:rPr>
        <w:t xml:space="preserve">. </w:t>
      </w:r>
      <w:r w:rsidRPr="003B76D9">
        <w:rPr>
          <w:rStyle w:val="Emphasis"/>
          <w:rFonts w:asciiTheme="majorHAnsi" w:hAnsiTheme="majorHAnsi" w:cstheme="majorHAnsi"/>
          <w:szCs w:val="26"/>
        </w:rPr>
        <w:t>If countries are concerned about nuclear terrorism, the best way to mitigate this risk could be to tighten security at civilian and government nuclear sites</w:t>
      </w:r>
      <w:r w:rsidRPr="003B76D9">
        <w:rPr>
          <w:rFonts w:asciiTheme="majorHAnsi" w:hAnsiTheme="majorHAnsi" w:cstheme="majorHAnsi"/>
          <w:sz w:val="16"/>
        </w:rPr>
        <w:t>. But governments would be better off focusing their efforts on combatting the spread and use of conventional weapons.</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Nuke Terror CP #2</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CP Text: All governments with nuclear weapons should do the following:</w:t>
      </w:r>
    </w:p>
    <w:p w:rsidR="00475F68" w:rsidRPr="003B76D9" w:rsidRDefault="00475F68" w:rsidP="00475F68">
      <w:pPr>
        <w:pStyle w:val="Heading4"/>
        <w:numPr>
          <w:ilvl w:val="0"/>
          <w:numId w:val="16"/>
        </w:numPr>
        <w:rPr>
          <w:rFonts w:asciiTheme="majorHAnsi" w:hAnsiTheme="majorHAnsi" w:cstheme="majorHAnsi"/>
        </w:rPr>
      </w:pPr>
      <w:r w:rsidRPr="003B76D9">
        <w:rPr>
          <w:rFonts w:asciiTheme="majorHAnsi" w:hAnsiTheme="majorHAnsi" w:cstheme="majorHAnsi"/>
        </w:rPr>
        <w:t>Increase the security of facilities that hold dual-use materials.</w:t>
      </w:r>
    </w:p>
    <w:p w:rsidR="00475F68" w:rsidRPr="003B76D9" w:rsidRDefault="00475F68" w:rsidP="00475F68">
      <w:pPr>
        <w:pStyle w:val="Heading4"/>
        <w:numPr>
          <w:ilvl w:val="0"/>
          <w:numId w:val="16"/>
        </w:numPr>
        <w:rPr>
          <w:rFonts w:asciiTheme="majorHAnsi" w:hAnsiTheme="majorHAnsi" w:cstheme="majorHAnsi"/>
        </w:rPr>
      </w:pPr>
      <w:r w:rsidRPr="003B76D9">
        <w:rPr>
          <w:rFonts w:asciiTheme="majorHAnsi" w:hAnsiTheme="majorHAnsi" w:cstheme="majorHAnsi"/>
        </w:rPr>
        <w:t>Require monthly check ups and deradicalization programs directed towards personnel in contact with CBRN material.</w:t>
      </w:r>
    </w:p>
    <w:p w:rsidR="00475F68" w:rsidRPr="003B76D9" w:rsidRDefault="00475F68" w:rsidP="00475F68">
      <w:pPr>
        <w:pStyle w:val="Heading4"/>
        <w:numPr>
          <w:ilvl w:val="0"/>
          <w:numId w:val="16"/>
        </w:numPr>
        <w:rPr>
          <w:rFonts w:asciiTheme="majorHAnsi" w:hAnsiTheme="majorHAnsi" w:cstheme="majorHAnsi"/>
        </w:rPr>
      </w:pPr>
      <w:r w:rsidRPr="003B76D9">
        <w:rPr>
          <w:rFonts w:asciiTheme="majorHAnsi" w:hAnsiTheme="majorHAnsi" w:cstheme="majorHAnsi"/>
        </w:rPr>
        <w:t>Require licenses to sell CBRN material commercially.</w:t>
      </w:r>
    </w:p>
    <w:p w:rsidR="00475F68" w:rsidRPr="003B76D9" w:rsidRDefault="00475F68" w:rsidP="00475F68">
      <w:pPr>
        <w:pStyle w:val="Heading4"/>
        <w:numPr>
          <w:ilvl w:val="0"/>
          <w:numId w:val="16"/>
        </w:numPr>
        <w:rPr>
          <w:rFonts w:asciiTheme="majorHAnsi" w:hAnsiTheme="majorHAnsi" w:cstheme="majorHAnsi"/>
        </w:rPr>
      </w:pPr>
      <w:r w:rsidRPr="003B76D9">
        <w:rPr>
          <w:rFonts w:asciiTheme="majorHAnsi" w:hAnsiTheme="majorHAnsi" w:cstheme="majorHAnsi"/>
        </w:rPr>
        <w:t>Introduce and/or strengthen radiation detection technology at sensitive facilities including financial centers and airports.</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No impact to terror and the counterplan solves the case</w:t>
      </w:r>
    </w:p>
    <w:p w:rsidR="00475F68" w:rsidRPr="003B76D9" w:rsidRDefault="00475F68" w:rsidP="00475F68">
      <w:pPr>
        <w:rPr>
          <w:rFonts w:asciiTheme="majorHAnsi" w:hAnsiTheme="majorHAnsi" w:cstheme="majorHAnsi"/>
        </w:rPr>
      </w:pPr>
      <w:r w:rsidRPr="003B76D9">
        <w:rPr>
          <w:rFonts w:asciiTheme="majorHAnsi" w:hAnsiTheme="majorHAnsi" w:cstheme="majorHAnsi"/>
        </w:rPr>
        <w:t xml:space="preserve">Shahzeb Ali </w:t>
      </w:r>
      <w:r w:rsidRPr="003B76D9">
        <w:rPr>
          <w:rStyle w:val="Style13ptBold"/>
          <w:rFonts w:asciiTheme="majorHAnsi" w:hAnsiTheme="majorHAnsi" w:cstheme="majorHAnsi"/>
        </w:rPr>
        <w:t>Rathore 16</w:t>
      </w:r>
      <w:r w:rsidRPr="003B76D9">
        <w:rPr>
          <w:rFonts w:asciiTheme="majorHAnsi" w:hAnsiTheme="majorHAnsi" w:cstheme="majorHAnsi"/>
        </w:rPr>
        <w:t xml:space="preserve"> [February, Counter Terrorist Trends and Analyses, “Is the Threat of ISIS Using CBRN Real”] [DS] [https://www.jstor.org/stable/10.2307/26369585]</w:t>
      </w:r>
    </w:p>
    <w:p w:rsidR="00475F68" w:rsidRPr="003B76D9" w:rsidRDefault="00475F68" w:rsidP="00475F68">
      <w:pPr>
        <w:rPr>
          <w:rStyle w:val="StyleUnderline"/>
          <w:rFonts w:asciiTheme="majorHAnsi" w:hAnsiTheme="majorHAnsi" w:cstheme="majorHAnsi"/>
        </w:rPr>
      </w:pPr>
      <w:r w:rsidRPr="003B76D9">
        <w:rPr>
          <w:rFonts w:asciiTheme="majorHAnsi" w:hAnsiTheme="majorHAnsi" w:cstheme="majorHAnsi"/>
          <w:sz w:val="12"/>
        </w:rPr>
        <w:t xml:space="preserve">ISIS has asserted in Issue 9 of its propaganda magazine Dabiq that it can buy a nuclear bomb through its Wilayat in Pakistan, which has connections with corrupt officials of the country, and use it against the United States (Cantlie 2014). Is the Threat of ISIS Using Chemical Weapons Real? – Shahzeb Ali Rathore “ ISIS’ execution of the president of the Physics department at the University of Mosul in Iraq when he refused to cooperate in the development of bioweapons against the Iraqi government forces seems to suggest that the group has taken an active interest in developing bioweapons. ” </w:t>
      </w:r>
      <w:r w:rsidRPr="003B76D9">
        <w:rPr>
          <w:rStyle w:val="StyleUnderline"/>
          <w:rFonts w:asciiTheme="majorHAnsi" w:hAnsiTheme="majorHAnsi" w:cstheme="majorHAnsi"/>
        </w:rPr>
        <w:t>Such assertions, however, might not be more than just a part of their psychological war to spread fear</w:t>
      </w:r>
      <w:r w:rsidRPr="003B76D9">
        <w:rPr>
          <w:rFonts w:asciiTheme="majorHAnsi" w:hAnsiTheme="majorHAnsi" w:cstheme="majorHAnsi"/>
          <w:sz w:val="12"/>
        </w:rPr>
        <w:t xml:space="preserve">. Moreover, while it is difficult to weaponise chemical and biological agents, the threat of a use of dirty bomb remains more plausible. ISIS has used chemical weapons to carry out attacks. ISIS can also exploit the lax security surrounding facilities in Iraq, Syria and Libya (RT 2015; Withnall 2015) holding CBRN materials and obtain chemical, radiological and biological materials. </w:t>
      </w:r>
      <w:r w:rsidRPr="003B76D9">
        <w:rPr>
          <w:rStyle w:val="StyleUnderline"/>
          <w:rFonts w:asciiTheme="majorHAnsi" w:hAnsiTheme="majorHAnsi" w:cstheme="majorHAnsi"/>
        </w:rPr>
        <w:t>The fact that the illicit use of CBRN materials is not at all inconceivable is highlighted in the report of the European Parliament. In order to counter the use of CBRN weapons by terrorists, governments need to increase security of facilities that hold dual-use materials. Given that the greatest threat may also come with the help of an insider there is also a need to keep a lookout for potential radicalisation of scientists and experts who work in sensitive areas involving contact with handling CBRN material. The commercial sale of such material also ought to be licensed, so as to prevent the widespread availability of dual-use materials in the open market. In addition, governments need to introduce and/or strengthen radiation detection technology at sensitive facilities including financial centres and airports. Acquiring CBRN weapon materials and weaponising the same and managing the consequences of the same is extremely complex and has a potential for detection by government agencies. Nevertheless, governments must be more proactive in controlling and protecting the facilities that can be infiltrated by groups like ISIS.</w:t>
      </w:r>
    </w:p>
    <w:p w:rsidR="00475F68" w:rsidRPr="003B76D9" w:rsidRDefault="00475F68" w:rsidP="00475F68">
      <w:pPr>
        <w:pStyle w:val="Heading2"/>
        <w:rPr>
          <w:rFonts w:asciiTheme="majorHAnsi" w:hAnsiTheme="majorHAnsi" w:cstheme="majorHAnsi"/>
        </w:rPr>
      </w:pPr>
      <w:r w:rsidRPr="003B76D9">
        <w:rPr>
          <w:rFonts w:asciiTheme="majorHAnsi" w:hAnsiTheme="majorHAnsi" w:cstheme="majorHAnsi"/>
        </w:rPr>
        <w:t>Egypt Courts CP</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1NC</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Text: The Government of Egypt should </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---reform the judicial system as per the Rutherford evidence</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---lift their state of emergency</w:t>
      </w:r>
    </w:p>
    <w:p w:rsidR="00475F68" w:rsidRPr="003B76D9" w:rsidRDefault="00475F68" w:rsidP="00475F68">
      <w:pPr>
        <w:rPr>
          <w:rFonts w:asciiTheme="majorHAnsi" w:hAnsiTheme="majorHAnsi" w:cstheme="majorHAnsi"/>
        </w:rPr>
      </w:pP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Restoring judicial legitimacy and lifting the SoE solves HR abuses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Rutherford 18</w:t>
      </w:r>
      <w:r w:rsidRPr="003B76D9">
        <w:rPr>
          <w:rFonts w:asciiTheme="majorHAnsi" w:hAnsiTheme="majorHAnsi" w:cstheme="majorHAnsi"/>
        </w:rPr>
        <w:t xml:space="preserve"> – Associate Professor of Political Science at Colgate University; research fellow in the Middle East Initiative at Harvard's Kennedy School of Government (Bruce; “To Stop Sisi, Strengthen Egypt’s Judiciary”; 10/22/18; </w:t>
      </w:r>
      <w:hyperlink r:id="rId165" w:history="1">
        <w:r w:rsidRPr="003B76D9">
          <w:rPr>
            <w:rStyle w:val="Hyperlink"/>
            <w:rFonts w:asciiTheme="majorHAnsi" w:hAnsiTheme="majorHAnsi" w:cstheme="majorHAnsi"/>
          </w:rPr>
          <w:t>https://www.foreignaffairs.com/articles/middle-east/2018-10-22/stop-sisi-strengthen-egypts-judiciary?utm_campaign=reg_conf_email&amp;utm_medium=newsletters&amp;utm_source=fa_registration</w:t>
        </w:r>
      </w:hyperlink>
      <w:r w:rsidRPr="003B76D9">
        <w:rPr>
          <w:rFonts w:asciiTheme="majorHAnsi" w:hAnsiTheme="majorHAnsi" w:cstheme="majorHAnsi"/>
        </w:rPr>
        <w:t xml:space="preserve">; accessed 7/20/19) dc </w:t>
      </w:r>
    </w:p>
    <w:p w:rsidR="00475F68" w:rsidRPr="003B76D9" w:rsidRDefault="00475F68" w:rsidP="00475F68">
      <w:pPr>
        <w:rPr>
          <w:rStyle w:val="StyleUnderline"/>
          <w:rFonts w:asciiTheme="majorHAnsi" w:hAnsiTheme="majorHAnsi" w:cstheme="majorHAnsi"/>
        </w:rPr>
      </w:pPr>
      <w:r w:rsidRPr="003B76D9">
        <w:rPr>
          <w:rStyle w:val="StyleUnderline"/>
          <w:rFonts w:asciiTheme="majorHAnsi" w:hAnsiTheme="majorHAnsi" w:cstheme="majorHAnsi"/>
        </w:rPr>
        <w:t>For the judiciary to restore its reputation</w:t>
      </w:r>
      <w:r w:rsidRPr="003B76D9">
        <w:rPr>
          <w:rFonts w:asciiTheme="majorHAnsi" w:hAnsiTheme="majorHAnsi" w:cstheme="majorHAnsi"/>
          <w:sz w:val="16"/>
        </w:rPr>
        <w:t xml:space="preserve">, it </w:t>
      </w:r>
      <w:r w:rsidRPr="003B76D9">
        <w:rPr>
          <w:rStyle w:val="Emphasis"/>
          <w:rFonts w:asciiTheme="majorHAnsi" w:hAnsiTheme="majorHAnsi" w:cstheme="majorHAnsi"/>
        </w:rPr>
        <w:t>must increase its independence from the other branches of government.</w:t>
      </w:r>
      <w:r w:rsidRPr="003B76D9">
        <w:rPr>
          <w:rFonts w:asciiTheme="majorHAnsi" w:hAnsiTheme="majorHAnsi" w:cstheme="majorHAnsi"/>
          <w:sz w:val="16"/>
        </w:rPr>
        <w:t xml:space="preserve"> Egypt’s judges have been lobbying for exactly this for decades. </w:t>
      </w:r>
      <w:r w:rsidRPr="003B76D9">
        <w:rPr>
          <w:rStyle w:val="StyleUnderline"/>
          <w:rFonts w:asciiTheme="majorHAnsi" w:hAnsiTheme="majorHAnsi" w:cstheme="majorHAnsi"/>
        </w:rPr>
        <w:t>The executive branch</w:t>
      </w:r>
      <w:r w:rsidRPr="003B76D9">
        <w:rPr>
          <w:rFonts w:asciiTheme="majorHAnsi" w:hAnsiTheme="majorHAnsi" w:cstheme="majorHAnsi"/>
          <w:sz w:val="16"/>
        </w:rPr>
        <w:t xml:space="preserve"> (acting through the Ministry of Justice) </w:t>
      </w:r>
      <w:r w:rsidRPr="003B76D9">
        <w:rPr>
          <w:rStyle w:val="StyleUnderline"/>
          <w:rFonts w:asciiTheme="majorHAnsi" w:hAnsiTheme="majorHAnsi" w:cstheme="majorHAnsi"/>
        </w:rPr>
        <w:t>exercises</w:t>
      </w:r>
      <w:r w:rsidRPr="003B76D9">
        <w:rPr>
          <w:rFonts w:asciiTheme="majorHAnsi" w:hAnsiTheme="majorHAnsi" w:cstheme="majorHAnsi"/>
          <w:sz w:val="16"/>
        </w:rPr>
        <w:t xml:space="preserve"> far </w:t>
      </w:r>
      <w:r w:rsidRPr="003B76D9">
        <w:rPr>
          <w:rStyle w:val="Emphasis"/>
          <w:rFonts w:asciiTheme="majorHAnsi" w:hAnsiTheme="majorHAnsi" w:cstheme="majorHAnsi"/>
        </w:rPr>
        <w:t>too much authority</w:t>
      </w:r>
      <w:r w:rsidRPr="003B76D9">
        <w:rPr>
          <w:rFonts w:asciiTheme="majorHAnsi" w:hAnsiTheme="majorHAnsi" w:cstheme="majorHAnsi"/>
          <w:sz w:val="16"/>
        </w:rPr>
        <w:t xml:space="preserve"> </w:t>
      </w:r>
      <w:r w:rsidRPr="003B76D9">
        <w:rPr>
          <w:rStyle w:val="StyleUnderline"/>
          <w:rFonts w:asciiTheme="majorHAnsi" w:hAnsiTheme="majorHAnsi" w:cstheme="majorHAnsi"/>
        </w:rPr>
        <w:t>over the judiciary by influencing decisions about</w:t>
      </w:r>
      <w:r w:rsidRPr="003B76D9">
        <w:rPr>
          <w:rFonts w:asciiTheme="majorHAnsi" w:hAnsiTheme="majorHAnsi" w:cstheme="majorHAnsi"/>
          <w:sz w:val="16"/>
        </w:rPr>
        <w:t xml:space="preserve"> the </w:t>
      </w:r>
      <w:r w:rsidRPr="003B76D9">
        <w:rPr>
          <w:rStyle w:val="StyleUnderline"/>
          <w:rFonts w:asciiTheme="majorHAnsi" w:hAnsiTheme="majorHAnsi" w:cstheme="majorHAnsi"/>
        </w:rPr>
        <w:t>hiring, appointment, promotion, and disciplining of judges</w:t>
      </w:r>
      <w:r w:rsidRPr="003B76D9">
        <w:rPr>
          <w:rFonts w:asciiTheme="majorHAnsi" w:hAnsiTheme="majorHAnsi" w:cstheme="majorHAnsi"/>
          <w:sz w:val="16"/>
        </w:rPr>
        <w:t xml:space="preserve">. For example, at the executive branch’s discretion, some </w:t>
      </w:r>
      <w:r w:rsidRPr="003B76D9">
        <w:rPr>
          <w:rStyle w:val="StyleUnderline"/>
          <w:rFonts w:asciiTheme="majorHAnsi" w:hAnsiTheme="majorHAnsi" w:cstheme="majorHAnsi"/>
        </w:rPr>
        <w:t>judges receive well-paid temporary postings</w:t>
      </w:r>
      <w:r w:rsidRPr="003B76D9">
        <w:rPr>
          <w:rFonts w:asciiTheme="majorHAnsi" w:hAnsiTheme="majorHAnsi" w:cstheme="majorHAnsi"/>
          <w:sz w:val="16"/>
        </w:rPr>
        <w:t xml:space="preserve"> to legal positions in the civil service and courts of the Gulf states. (The Gulf states lack sufficient personnel to fill these posts, so they recruit from Egypt.) </w:t>
      </w:r>
      <w:r w:rsidRPr="003B76D9">
        <w:rPr>
          <w:rStyle w:val="StyleUnderline"/>
          <w:rFonts w:asciiTheme="majorHAnsi" w:hAnsiTheme="majorHAnsi" w:cstheme="majorHAnsi"/>
        </w:rPr>
        <w:t>Judges who seek these postings have an unhealthy incentive to issue rulings favorable toward the government.</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The ministry can also influence the </w:t>
      </w:r>
      <w:r w:rsidRPr="003B76D9">
        <w:rPr>
          <w:rStyle w:val="Emphasis"/>
          <w:rFonts w:asciiTheme="majorHAnsi" w:hAnsiTheme="majorHAnsi" w:cstheme="majorHAnsi"/>
        </w:rPr>
        <w:t>appointment</w:t>
      </w:r>
      <w:r w:rsidRPr="003B76D9">
        <w:rPr>
          <w:rStyle w:val="StyleUnderline"/>
          <w:rFonts w:asciiTheme="majorHAnsi" w:hAnsiTheme="majorHAnsi" w:cstheme="majorHAnsi"/>
        </w:rPr>
        <w:t xml:space="preserve">, </w:t>
      </w:r>
      <w:r w:rsidRPr="003B76D9">
        <w:rPr>
          <w:rStyle w:val="Emphasis"/>
          <w:rFonts w:asciiTheme="majorHAnsi" w:hAnsiTheme="majorHAnsi" w:cstheme="majorHAnsi"/>
        </w:rPr>
        <w:t>promotion, and transfer</w:t>
      </w:r>
      <w:r w:rsidRPr="003B76D9">
        <w:rPr>
          <w:rStyle w:val="StyleUnderline"/>
          <w:rFonts w:asciiTheme="majorHAnsi" w:hAnsiTheme="majorHAnsi" w:cstheme="majorHAnsi"/>
        </w:rPr>
        <w:t xml:space="preserve"> of prosecutors, who </w:t>
      </w:r>
      <w:r w:rsidRPr="003B76D9">
        <w:rPr>
          <w:rFonts w:asciiTheme="majorHAnsi" w:hAnsiTheme="majorHAnsi" w:cstheme="majorHAnsi"/>
          <w:sz w:val="16"/>
        </w:rPr>
        <w:t xml:space="preserve">therefore </w:t>
      </w:r>
      <w:r w:rsidRPr="003B76D9">
        <w:rPr>
          <w:rStyle w:val="StyleUnderline"/>
          <w:rFonts w:asciiTheme="majorHAnsi" w:hAnsiTheme="majorHAnsi" w:cstheme="majorHAnsi"/>
        </w:rPr>
        <w:t>have reason to avoid cases that might anger the executive branch, such as investigations into</w:t>
      </w:r>
      <w:r w:rsidRPr="003B76D9">
        <w:rPr>
          <w:rFonts w:asciiTheme="majorHAnsi" w:hAnsiTheme="majorHAnsi" w:cstheme="majorHAnsi"/>
          <w:sz w:val="16"/>
        </w:rPr>
        <w:t xml:space="preserve"> </w:t>
      </w:r>
      <w:r w:rsidRPr="003B76D9">
        <w:rPr>
          <w:rStyle w:val="Emphasis"/>
          <w:rFonts w:asciiTheme="majorHAnsi" w:hAnsiTheme="majorHAnsi" w:cstheme="majorHAnsi"/>
        </w:rPr>
        <w:t>human rights violations</w:t>
      </w:r>
      <w:r w:rsidRPr="003B76D9">
        <w:rPr>
          <w:rFonts w:asciiTheme="majorHAnsi" w:hAnsiTheme="majorHAnsi" w:cstheme="majorHAnsi"/>
          <w:sz w:val="16"/>
        </w:rPr>
        <w:t xml:space="preserve"> by the security services. </w:t>
      </w:r>
      <w:r w:rsidRPr="003B76D9">
        <w:rPr>
          <w:rStyle w:val="StyleUnderline"/>
          <w:rFonts w:asciiTheme="majorHAnsi" w:hAnsiTheme="majorHAnsi" w:cstheme="majorHAnsi"/>
        </w:rPr>
        <w:t>There have been almost no such investigations in recent years.</w:t>
      </w:r>
      <w:r w:rsidRPr="003B76D9">
        <w:rPr>
          <w:rFonts w:asciiTheme="majorHAnsi" w:hAnsiTheme="majorHAnsi" w:cstheme="majorHAnsi"/>
          <w:sz w:val="16"/>
        </w:rPr>
        <w:t xml:space="preserve"> In addition, </w:t>
      </w:r>
      <w:r w:rsidRPr="003B76D9">
        <w:rPr>
          <w:rStyle w:val="StyleUnderline"/>
          <w:rFonts w:asciiTheme="majorHAnsi" w:hAnsiTheme="majorHAnsi" w:cstheme="majorHAnsi"/>
        </w:rPr>
        <w:t xml:space="preserve">the lack of clear criteria for the selection of judges allows for personal connections and family ties to influence the appointment process. Egypt’s courts also need </w:t>
      </w:r>
      <w:r w:rsidRPr="003B76D9">
        <w:rPr>
          <w:rStyle w:val="Emphasis"/>
          <w:rFonts w:asciiTheme="majorHAnsi" w:hAnsiTheme="majorHAnsi" w:cstheme="majorHAnsi"/>
        </w:rPr>
        <w:t>greater efficiency and professionalism</w:t>
      </w:r>
      <w:r w:rsidRPr="003B76D9">
        <w:rPr>
          <w:rStyle w:val="StyleUnderline"/>
          <w:rFonts w:asciiTheme="majorHAnsi" w:hAnsiTheme="majorHAnsi" w:cstheme="majorHAnsi"/>
        </w:rPr>
        <w:t>. They labor under an enormous backlog of cases,</w:t>
      </w:r>
      <w:r w:rsidRPr="003B76D9">
        <w:rPr>
          <w:rFonts w:asciiTheme="majorHAnsi" w:hAnsiTheme="majorHAnsi" w:cstheme="majorHAnsi"/>
          <w:sz w:val="16"/>
        </w:rPr>
        <w:t xml:space="preserve"> which slows the adjudication process to a crawl. </w:t>
      </w:r>
      <w:r w:rsidRPr="003B76D9">
        <w:rPr>
          <w:rStyle w:val="StyleUnderline"/>
          <w:rFonts w:asciiTheme="majorHAnsi" w:hAnsiTheme="majorHAnsi" w:cstheme="majorHAnsi"/>
        </w:rPr>
        <w:t>The judiciary</w:t>
      </w:r>
      <w:r w:rsidRPr="003B76D9">
        <w:rPr>
          <w:rFonts w:asciiTheme="majorHAnsi" w:hAnsiTheme="majorHAnsi" w:cstheme="majorHAnsi"/>
          <w:sz w:val="16"/>
        </w:rPr>
        <w:t xml:space="preserve"> further </w:t>
      </w:r>
      <w:r w:rsidRPr="003B76D9">
        <w:rPr>
          <w:rStyle w:val="StyleUnderline"/>
          <w:rFonts w:asciiTheme="majorHAnsi" w:hAnsiTheme="majorHAnsi" w:cstheme="majorHAnsi"/>
        </w:rPr>
        <w:t>suffers from a decades-long decline in the quality of legal education</w:t>
      </w:r>
      <w:r w:rsidRPr="003B76D9">
        <w:rPr>
          <w:rFonts w:asciiTheme="majorHAnsi" w:hAnsiTheme="majorHAnsi" w:cstheme="majorHAnsi"/>
          <w:sz w:val="16"/>
        </w:rPr>
        <w:t xml:space="preserve">. </w:t>
      </w:r>
      <w:r w:rsidRPr="003B76D9">
        <w:rPr>
          <w:rStyle w:val="StyleUnderline"/>
          <w:rFonts w:asciiTheme="majorHAnsi" w:hAnsiTheme="majorHAnsi" w:cstheme="majorHAnsi"/>
        </w:rPr>
        <w:t>The number of law students has skyrocketed, without an accompanying increase in the number of faculty qualified</w:t>
      </w:r>
      <w:r w:rsidRPr="003B76D9">
        <w:rPr>
          <w:rFonts w:asciiTheme="majorHAnsi" w:hAnsiTheme="majorHAnsi" w:cstheme="majorHAnsi"/>
          <w:sz w:val="16"/>
        </w:rPr>
        <w:t xml:space="preserve"> to teach them. </w:t>
      </w:r>
      <w:r w:rsidRPr="003B76D9">
        <w:rPr>
          <w:rStyle w:val="StyleUnderline"/>
          <w:rFonts w:asciiTheme="majorHAnsi" w:hAnsiTheme="majorHAnsi" w:cstheme="majorHAnsi"/>
        </w:rPr>
        <w:t>Legal education</w:t>
      </w:r>
      <w:r w:rsidRPr="003B76D9">
        <w:rPr>
          <w:rFonts w:asciiTheme="majorHAnsi" w:hAnsiTheme="majorHAnsi" w:cstheme="majorHAnsi"/>
          <w:sz w:val="16"/>
        </w:rPr>
        <w:t xml:space="preserve"> also </w:t>
      </w:r>
      <w:r w:rsidRPr="003B76D9">
        <w:rPr>
          <w:rStyle w:val="StyleUnderline"/>
          <w:rFonts w:asciiTheme="majorHAnsi" w:hAnsiTheme="majorHAnsi" w:cstheme="majorHAnsi"/>
        </w:rPr>
        <w:t>emphasizes</w:t>
      </w:r>
      <w:r w:rsidRPr="003B76D9">
        <w:rPr>
          <w:rFonts w:asciiTheme="majorHAnsi" w:hAnsiTheme="majorHAnsi" w:cstheme="majorHAnsi"/>
          <w:sz w:val="16"/>
        </w:rPr>
        <w:t xml:space="preserve"> rote </w:t>
      </w:r>
      <w:r w:rsidRPr="003B76D9">
        <w:rPr>
          <w:rStyle w:val="StyleUnderline"/>
          <w:rFonts w:asciiTheme="majorHAnsi" w:hAnsiTheme="majorHAnsi" w:cstheme="majorHAnsi"/>
        </w:rPr>
        <w:t>memorization rather than</w:t>
      </w:r>
      <w:r w:rsidRPr="003B76D9">
        <w:rPr>
          <w:rFonts w:asciiTheme="majorHAnsi" w:hAnsiTheme="majorHAnsi" w:cstheme="majorHAnsi"/>
          <w:sz w:val="16"/>
        </w:rPr>
        <w:t xml:space="preserve"> the </w:t>
      </w:r>
      <w:r w:rsidRPr="003B76D9">
        <w:rPr>
          <w:rStyle w:val="StyleUnderline"/>
          <w:rFonts w:asciiTheme="majorHAnsi" w:hAnsiTheme="majorHAnsi" w:cstheme="majorHAnsi"/>
        </w:rPr>
        <w:t>critical thinking and</w:t>
      </w:r>
      <w:r w:rsidRPr="003B76D9">
        <w:rPr>
          <w:rFonts w:asciiTheme="majorHAnsi" w:hAnsiTheme="majorHAnsi" w:cstheme="majorHAnsi"/>
          <w:sz w:val="16"/>
        </w:rPr>
        <w:t xml:space="preserve"> analytic </w:t>
      </w:r>
      <w:r w:rsidRPr="003B76D9">
        <w:rPr>
          <w:rStyle w:val="StyleUnderline"/>
          <w:rFonts w:asciiTheme="majorHAnsi" w:hAnsiTheme="majorHAnsi" w:cstheme="majorHAnsi"/>
        </w:rPr>
        <w:t>reasoning</w:t>
      </w:r>
      <w:r w:rsidRPr="003B76D9">
        <w:rPr>
          <w:rFonts w:asciiTheme="majorHAnsi" w:hAnsiTheme="majorHAnsi" w:cstheme="majorHAnsi"/>
          <w:sz w:val="16"/>
        </w:rPr>
        <w:t xml:space="preserve"> needed for skilled judicial rulings. To improve the professionalism of the courts, </w:t>
      </w:r>
      <w:r w:rsidRPr="003B76D9">
        <w:rPr>
          <w:rStyle w:val="Emphasis"/>
          <w:rFonts w:asciiTheme="majorHAnsi" w:hAnsiTheme="majorHAnsi" w:cstheme="majorHAnsi"/>
        </w:rPr>
        <w:t>the government will need to allocate more resources to legal education,</w:t>
      </w:r>
      <w:r w:rsidRPr="003B76D9">
        <w:rPr>
          <w:rFonts w:asciiTheme="majorHAnsi" w:hAnsiTheme="majorHAnsi" w:cstheme="majorHAnsi"/>
          <w:sz w:val="16"/>
        </w:rPr>
        <w:t xml:space="preserve"> </w:t>
      </w:r>
      <w:r w:rsidRPr="003B76D9">
        <w:rPr>
          <w:rStyle w:val="StyleUnderline"/>
          <w:rFonts w:asciiTheme="majorHAnsi" w:hAnsiTheme="majorHAnsi" w:cstheme="majorHAnsi"/>
        </w:rPr>
        <w:t>improve teaching techniques, and reform curricula</w:t>
      </w:r>
      <w:r w:rsidRPr="003B76D9">
        <w:rPr>
          <w:rFonts w:asciiTheme="majorHAnsi" w:hAnsiTheme="majorHAnsi" w:cstheme="majorHAnsi"/>
          <w:sz w:val="16"/>
        </w:rPr>
        <w:t xml:space="preserve">. Several </w:t>
      </w:r>
      <w:r w:rsidRPr="003B76D9">
        <w:rPr>
          <w:rStyle w:val="StyleUnderline"/>
          <w:rFonts w:asciiTheme="majorHAnsi" w:hAnsiTheme="majorHAnsi" w:cstheme="majorHAnsi"/>
        </w:rPr>
        <w:t xml:space="preserve">specialists have also suggested creating a judicial academy </w:t>
      </w:r>
      <w:r w:rsidRPr="003B76D9">
        <w:rPr>
          <w:rFonts w:asciiTheme="majorHAnsi" w:hAnsiTheme="majorHAnsi" w:cstheme="majorHAnsi"/>
          <w:sz w:val="16"/>
        </w:rPr>
        <w:t xml:space="preserve">that would provide intensive training to judges early in their careers and additional training as they rise to higher positions. </w:t>
      </w:r>
      <w:r w:rsidRPr="003B76D9">
        <w:rPr>
          <w:rStyle w:val="StyleUnderline"/>
          <w:rFonts w:asciiTheme="majorHAnsi" w:hAnsiTheme="majorHAnsi" w:cstheme="majorHAnsi"/>
        </w:rPr>
        <w:t>Government and international organizations could help Egyptian courts address their debilitating backlog by donating case management software</w:t>
      </w:r>
      <w:r w:rsidRPr="003B76D9">
        <w:rPr>
          <w:rFonts w:asciiTheme="majorHAnsi" w:hAnsiTheme="majorHAnsi" w:cstheme="majorHAnsi"/>
          <w:sz w:val="16"/>
        </w:rPr>
        <w:t xml:space="preserve">, helping to revise courtroom procedures, and promoting mediation, arbitration, and other means of resolving legal disputes outside of court. Another key issue is the </w:t>
      </w:r>
      <w:r w:rsidRPr="003B76D9">
        <w:rPr>
          <w:rStyle w:val="StyleUnderline"/>
          <w:rFonts w:asciiTheme="majorHAnsi" w:hAnsiTheme="majorHAnsi" w:cstheme="majorHAnsi"/>
        </w:rPr>
        <w:t>state of emergency, which has been in effect for over 50 years</w:t>
      </w:r>
      <w:r w:rsidRPr="003B76D9">
        <w:rPr>
          <w:rFonts w:asciiTheme="majorHAnsi" w:hAnsiTheme="majorHAnsi" w:cstheme="majorHAnsi"/>
          <w:sz w:val="16"/>
        </w:rPr>
        <w:t xml:space="preserve"> (with some breaks here and there). </w:t>
      </w:r>
      <w:r w:rsidRPr="003B76D9">
        <w:rPr>
          <w:rStyle w:val="StyleUnderline"/>
          <w:rFonts w:asciiTheme="majorHAnsi" w:hAnsiTheme="majorHAnsi" w:cstheme="majorHAnsi"/>
        </w:rPr>
        <w:t>Lifting it was one of the protesters’ key demands during the 2011 uprising.</w:t>
      </w:r>
      <w:r w:rsidRPr="003B76D9">
        <w:rPr>
          <w:rFonts w:asciiTheme="majorHAnsi" w:hAnsiTheme="majorHAnsi" w:cstheme="majorHAnsi"/>
          <w:sz w:val="16"/>
        </w:rPr>
        <w:t xml:space="preserve"> </w:t>
      </w:r>
      <w:r w:rsidRPr="003B76D9">
        <w:rPr>
          <w:rStyle w:val="Emphasis"/>
          <w:rFonts w:asciiTheme="majorHAnsi" w:hAnsiTheme="majorHAnsi" w:cstheme="majorHAnsi"/>
        </w:rPr>
        <w:t>Sisi has continued these powers</w:t>
      </w:r>
      <w:r w:rsidRPr="003B76D9">
        <w:rPr>
          <w:rFonts w:asciiTheme="majorHAnsi" w:hAnsiTheme="majorHAnsi" w:cstheme="majorHAnsi"/>
          <w:sz w:val="16"/>
        </w:rPr>
        <w:t xml:space="preserve"> instead: he declared a state of emergency following the terrorist attacks on two Coptic churches in April 2017, and the parliament has renewed the law every 90 days since. </w:t>
      </w:r>
      <w:r w:rsidRPr="003B76D9">
        <w:rPr>
          <w:rStyle w:val="StyleUnderline"/>
          <w:rFonts w:asciiTheme="majorHAnsi" w:hAnsiTheme="majorHAnsi" w:cstheme="majorHAnsi"/>
        </w:rPr>
        <w:t xml:space="preserve">The measure allows the president to transfer some defendants to special emergency state security courts, and others to military courts, </w:t>
      </w:r>
      <w:r w:rsidRPr="003B76D9">
        <w:rPr>
          <w:rStyle w:val="Emphasis"/>
          <w:rFonts w:asciiTheme="majorHAnsi" w:hAnsiTheme="majorHAnsi" w:cstheme="majorHAnsi"/>
        </w:rPr>
        <w:t xml:space="preserve">at his discretion; </w:t>
      </w:r>
      <w:r w:rsidRPr="003B76D9">
        <w:rPr>
          <w:rStyle w:val="StyleUnderline"/>
          <w:rFonts w:asciiTheme="majorHAnsi" w:hAnsiTheme="majorHAnsi" w:cstheme="majorHAnsi"/>
        </w:rPr>
        <w:t>he may also censor the press and shut down media outlets</w:t>
      </w:r>
      <w:r w:rsidRPr="003B76D9">
        <w:rPr>
          <w:rFonts w:asciiTheme="majorHAnsi" w:hAnsiTheme="majorHAnsi" w:cstheme="majorHAnsi"/>
          <w:sz w:val="16"/>
        </w:rPr>
        <w:t xml:space="preserve">. But Egypt’s ordinary laws are more than sufficient to confront threats to national security, and its criminal courts have a long record of vigorously prosecuting offenders, especially in recent years. </w:t>
      </w:r>
      <w:r w:rsidRPr="003B76D9">
        <w:rPr>
          <w:rStyle w:val="StyleUnderline"/>
          <w:rFonts w:asciiTheme="majorHAnsi" w:hAnsiTheme="majorHAnsi" w:cstheme="majorHAnsi"/>
        </w:rPr>
        <w:t xml:space="preserve">By lifting the state-of-emergency law, </w:t>
      </w:r>
      <w:r w:rsidRPr="003B76D9">
        <w:rPr>
          <w:rStyle w:val="Emphasis"/>
          <w:rFonts w:asciiTheme="majorHAnsi" w:hAnsiTheme="majorHAnsi" w:cstheme="majorHAnsi"/>
        </w:rPr>
        <w:t>Sisi would send a powerful signal about his willingness to work within existing laws</w:t>
      </w:r>
      <w:r w:rsidRPr="003B76D9">
        <w:rPr>
          <w:rStyle w:val="StyleUnderline"/>
          <w:rFonts w:asciiTheme="majorHAnsi" w:hAnsiTheme="majorHAnsi" w:cstheme="majorHAnsi"/>
        </w:rPr>
        <w:t xml:space="preserve"> rather than trying to circumvent them.</w:t>
      </w:r>
    </w:p>
    <w:p w:rsidR="00475F68" w:rsidRPr="003B76D9" w:rsidRDefault="00475F68" w:rsidP="00475F68">
      <w:pPr>
        <w:pStyle w:val="Heading3"/>
        <w:rPr>
          <w:rFonts w:asciiTheme="majorHAnsi" w:hAnsiTheme="majorHAnsi" w:cstheme="majorHAnsi"/>
        </w:rPr>
      </w:pPr>
      <w:r w:rsidRPr="003B76D9">
        <w:rPr>
          <w:rFonts w:asciiTheme="majorHAnsi" w:hAnsiTheme="majorHAnsi" w:cstheme="majorHAnsi"/>
        </w:rPr>
        <w:t>2NC</w:t>
      </w:r>
    </w:p>
    <w:p w:rsidR="00475F68" w:rsidRPr="003B76D9" w:rsidRDefault="00475F68" w:rsidP="00475F68">
      <w:pPr>
        <w:pStyle w:val="Heading4"/>
        <w:rPr>
          <w:rFonts w:asciiTheme="majorHAnsi" w:hAnsiTheme="majorHAnsi" w:cstheme="majorHAnsi"/>
        </w:rPr>
      </w:pPr>
      <w:r w:rsidRPr="003B76D9">
        <w:rPr>
          <w:rFonts w:asciiTheme="majorHAnsi" w:hAnsiTheme="majorHAnsi" w:cstheme="majorHAnsi"/>
        </w:rPr>
        <w:t xml:space="preserve">Strengthening the rule of law solves – empirics </w:t>
      </w:r>
    </w:p>
    <w:p w:rsidR="00475F68" w:rsidRPr="003B76D9" w:rsidRDefault="00475F68" w:rsidP="00475F68">
      <w:pPr>
        <w:rPr>
          <w:rFonts w:asciiTheme="majorHAnsi" w:hAnsiTheme="majorHAnsi" w:cstheme="majorHAnsi"/>
        </w:rPr>
      </w:pPr>
      <w:r w:rsidRPr="003B76D9">
        <w:rPr>
          <w:rStyle w:val="Style13ptBold"/>
          <w:rFonts w:asciiTheme="majorHAnsi" w:hAnsiTheme="majorHAnsi" w:cstheme="majorHAnsi"/>
        </w:rPr>
        <w:t>Rutherford 18</w:t>
      </w:r>
      <w:r w:rsidRPr="003B76D9">
        <w:rPr>
          <w:rFonts w:asciiTheme="majorHAnsi" w:hAnsiTheme="majorHAnsi" w:cstheme="majorHAnsi"/>
        </w:rPr>
        <w:t xml:space="preserve"> – Associate Professor of Political Science at Colgate University; research fellow in the Middle East Initiative at Harvard's Kennedy School of Government (Bruce; “To Stop Sisi, Strengthen Egypt’s Judiciary”; 10/22/18; https://www.foreignaffairs.com/articles/middle-east/2018-10-22/stop-sisi-strengthen-egypts-judiciary?utm_campaign=reg_conf_email&amp;utm_medium=newsletters&amp;utm_source=fa_registration; accessed 7/20/19) dc </w:t>
      </w:r>
    </w:p>
    <w:p w:rsidR="00475F68" w:rsidRPr="003B76D9" w:rsidRDefault="00475F68" w:rsidP="00475F68">
      <w:pPr>
        <w:rPr>
          <w:rFonts w:asciiTheme="majorHAnsi" w:hAnsiTheme="majorHAnsi" w:cstheme="majorHAnsi"/>
        </w:rPr>
      </w:pPr>
      <w:r w:rsidRPr="003B76D9">
        <w:rPr>
          <w:rFonts w:asciiTheme="majorHAnsi" w:hAnsiTheme="majorHAnsi" w:cstheme="majorHAnsi"/>
          <w:sz w:val="16"/>
        </w:rPr>
        <w:t>A skeptic might argue that bolstering legal institutions in a country where the legal code was written by autocrats will simply strengthen authoritarianism</w:t>
      </w:r>
      <w:r w:rsidRPr="003B76D9">
        <w:rPr>
          <w:rStyle w:val="StyleUnderline"/>
          <w:rFonts w:asciiTheme="majorHAnsi" w:hAnsiTheme="majorHAnsi" w:cstheme="majorHAnsi"/>
        </w:rPr>
        <w:t>. But while Egypt’s legal code contains many laws that augment central power, it</w:t>
      </w:r>
      <w:r w:rsidRPr="003B76D9">
        <w:rPr>
          <w:rFonts w:asciiTheme="majorHAnsi" w:hAnsiTheme="majorHAnsi" w:cstheme="majorHAnsi"/>
          <w:sz w:val="16"/>
        </w:rPr>
        <w:t xml:space="preserve"> also </w:t>
      </w:r>
      <w:r w:rsidRPr="003B76D9">
        <w:rPr>
          <w:rStyle w:val="Emphasis"/>
          <w:rFonts w:asciiTheme="majorHAnsi" w:hAnsiTheme="majorHAnsi" w:cstheme="majorHAnsi"/>
        </w:rPr>
        <w:t>contains laws that protect civil and political rights</w:t>
      </w:r>
      <w:r w:rsidRPr="003B76D9">
        <w:rPr>
          <w:rFonts w:asciiTheme="majorHAnsi" w:hAnsiTheme="majorHAnsi" w:cstheme="majorHAnsi"/>
          <w:sz w:val="16"/>
        </w:rPr>
        <w:t xml:space="preserve">. </w:t>
      </w:r>
      <w:r w:rsidRPr="003B76D9">
        <w:rPr>
          <w:rStyle w:val="StyleUnderline"/>
          <w:rFonts w:asciiTheme="majorHAnsi" w:hAnsiTheme="majorHAnsi" w:cstheme="majorHAnsi"/>
        </w:rPr>
        <w:t>The constitution protects the freedoms of assembly and expression, for example</w:t>
      </w:r>
      <w:r w:rsidRPr="003B76D9">
        <w:rPr>
          <w:rFonts w:asciiTheme="majorHAnsi" w:hAnsiTheme="majorHAnsi" w:cstheme="majorHAnsi"/>
          <w:sz w:val="16"/>
        </w:rPr>
        <w:t xml:space="preserve">. </w:t>
      </w:r>
      <w:r w:rsidRPr="003B76D9">
        <w:rPr>
          <w:rStyle w:val="StyleUnderline"/>
          <w:rFonts w:asciiTheme="majorHAnsi" w:hAnsiTheme="majorHAnsi" w:cstheme="majorHAnsi"/>
        </w:rPr>
        <w:t>Laws that compromise these rights could be subject to legal challenge</w:t>
      </w:r>
      <w:r w:rsidRPr="003B76D9">
        <w:rPr>
          <w:rFonts w:asciiTheme="majorHAnsi" w:hAnsiTheme="majorHAnsi" w:cstheme="majorHAnsi"/>
          <w:sz w:val="16"/>
        </w:rPr>
        <w:t xml:space="preserve">. </w:t>
      </w:r>
      <w:r w:rsidRPr="003B76D9">
        <w:rPr>
          <w:rStyle w:val="StyleUnderline"/>
          <w:rFonts w:asciiTheme="majorHAnsi" w:hAnsiTheme="majorHAnsi" w:cstheme="majorHAnsi"/>
        </w:rPr>
        <w:t>The SCC struck down part of the protest law in 2016 on the grounds that it violated the constitution.</w:t>
      </w:r>
      <w:r w:rsidRPr="003B76D9">
        <w:rPr>
          <w:rFonts w:asciiTheme="majorHAnsi" w:hAnsiTheme="majorHAnsi" w:cstheme="majorHAnsi"/>
          <w:sz w:val="16"/>
        </w:rPr>
        <w:t xml:space="preserve"> </w:t>
      </w:r>
      <w:r w:rsidRPr="003B76D9">
        <w:rPr>
          <w:rStyle w:val="StyleUnderline"/>
          <w:rFonts w:asciiTheme="majorHAnsi" w:hAnsiTheme="majorHAnsi" w:cstheme="majorHAnsi"/>
        </w:rPr>
        <w:t>The Court of Cassation</w:t>
      </w:r>
      <w:r w:rsidRPr="003B76D9">
        <w:rPr>
          <w:rFonts w:asciiTheme="majorHAnsi" w:hAnsiTheme="majorHAnsi" w:cstheme="majorHAnsi"/>
          <w:sz w:val="16"/>
        </w:rPr>
        <w:t xml:space="preserve">, the country’s highest appeals court, has </w:t>
      </w:r>
      <w:r w:rsidRPr="003B76D9">
        <w:rPr>
          <w:rStyle w:val="Emphasis"/>
          <w:rFonts w:asciiTheme="majorHAnsi" w:hAnsiTheme="majorHAnsi" w:cstheme="majorHAnsi"/>
        </w:rPr>
        <w:t>voided several execution orders against Islamist defendants</w:t>
      </w:r>
      <w:r w:rsidRPr="003B76D9">
        <w:rPr>
          <w:rFonts w:asciiTheme="majorHAnsi" w:hAnsiTheme="majorHAnsi" w:cstheme="majorHAnsi"/>
          <w:sz w:val="16"/>
        </w:rPr>
        <w:t xml:space="preserve"> on the grounds that evidence was gathered improperly. </w:t>
      </w:r>
      <w:r w:rsidRPr="003B76D9">
        <w:rPr>
          <w:rStyle w:val="StyleUnderline"/>
          <w:rFonts w:asciiTheme="majorHAnsi" w:hAnsiTheme="majorHAnsi" w:cstheme="majorHAnsi"/>
        </w:rPr>
        <w:t>The administrative courts have canceled some government orders to freeze the financial assets of individuals with alleged ties to the Muslim Brotherhood.</w:t>
      </w:r>
      <w:r w:rsidRPr="003B76D9">
        <w:rPr>
          <w:rFonts w:asciiTheme="majorHAnsi" w:hAnsiTheme="majorHAnsi" w:cstheme="majorHAnsi"/>
          <w:sz w:val="16"/>
        </w:rPr>
        <w:t xml:space="preserve"> In one of the highest-profile rulings of recent years, </w:t>
      </w:r>
      <w:r w:rsidRPr="003B76D9">
        <w:rPr>
          <w:rStyle w:val="Emphasis"/>
          <w:rFonts w:asciiTheme="majorHAnsi" w:hAnsiTheme="majorHAnsi" w:cstheme="majorHAnsi"/>
        </w:rPr>
        <w:t>administrative judges also voided Sisi’s transfer of sovereignty over two Red Sea islands</w:t>
      </w:r>
      <w:r w:rsidRPr="003B76D9">
        <w:rPr>
          <w:rFonts w:asciiTheme="majorHAnsi" w:hAnsiTheme="majorHAnsi" w:cstheme="majorHAnsi"/>
          <w:sz w:val="16"/>
        </w:rPr>
        <w:t xml:space="preserve"> (Tiran and Sanafir) to </w:t>
      </w:r>
      <w:r w:rsidRPr="003B76D9">
        <w:rPr>
          <w:rStyle w:val="Emphasis"/>
          <w:rFonts w:asciiTheme="majorHAnsi" w:hAnsiTheme="majorHAnsi" w:cstheme="majorHAnsi"/>
        </w:rPr>
        <w:t>Saudi Arabia</w:t>
      </w:r>
      <w:r w:rsidRPr="003B76D9">
        <w:rPr>
          <w:rFonts w:asciiTheme="majorHAnsi" w:hAnsiTheme="majorHAnsi" w:cstheme="majorHAnsi"/>
          <w:sz w:val="16"/>
        </w:rPr>
        <w:t xml:space="preserve"> (the parliament later allowed the transfer to proceed). Although not every judge will use the law in a progressive manner, </w:t>
      </w:r>
      <w:r w:rsidRPr="003B76D9">
        <w:rPr>
          <w:rStyle w:val="StyleUnderline"/>
          <w:rFonts w:asciiTheme="majorHAnsi" w:hAnsiTheme="majorHAnsi" w:cstheme="majorHAnsi"/>
        </w:rPr>
        <w:t>these cases provide reason to believe that some will. Egypt’s political leaders will be understandably reluctant to bolster institutions</w:t>
      </w:r>
      <w:r w:rsidRPr="003B76D9">
        <w:rPr>
          <w:rFonts w:asciiTheme="majorHAnsi" w:hAnsiTheme="majorHAnsi" w:cstheme="majorHAnsi"/>
          <w:sz w:val="16"/>
        </w:rPr>
        <w:t xml:space="preserve"> that might constrain their power. </w:t>
      </w:r>
      <w:r w:rsidRPr="003B76D9">
        <w:rPr>
          <w:rStyle w:val="StyleUnderline"/>
          <w:rFonts w:asciiTheme="majorHAnsi" w:hAnsiTheme="majorHAnsi" w:cstheme="majorHAnsi"/>
        </w:rPr>
        <w:t>Activists and governments must convince these leaders that they will benefit from the same measures that will also make the Egyptian people safer and more free—a rare case in which the interests of the people and the regime align. There is little in the current political landscape to encourage supporters of greater human rights and dignity.</w:t>
      </w:r>
      <w:r w:rsidRPr="003B76D9">
        <w:rPr>
          <w:rFonts w:asciiTheme="majorHAnsi" w:hAnsiTheme="majorHAnsi" w:cstheme="majorHAnsi"/>
          <w:sz w:val="16"/>
        </w:rPr>
        <w:t xml:space="preserve"> </w:t>
      </w:r>
      <w:r w:rsidRPr="003B76D9">
        <w:rPr>
          <w:rStyle w:val="Emphasis"/>
          <w:rFonts w:asciiTheme="majorHAnsi" w:hAnsiTheme="majorHAnsi" w:cstheme="majorHAnsi"/>
        </w:rPr>
        <w:t>Strengthening the rule of law may be the only peaceful way</w:t>
      </w:r>
      <w:r w:rsidRPr="003B76D9">
        <w:rPr>
          <w:rFonts w:asciiTheme="majorHAnsi" w:hAnsiTheme="majorHAnsi" w:cstheme="majorHAnsi"/>
          <w:sz w:val="16"/>
        </w:rPr>
        <w:t xml:space="preserve"> </w:t>
      </w:r>
      <w:r w:rsidRPr="003B76D9">
        <w:rPr>
          <w:rStyle w:val="StyleUnderline"/>
          <w:rFonts w:asciiTheme="majorHAnsi" w:hAnsiTheme="majorHAnsi" w:cstheme="majorHAnsi"/>
        </w:rPr>
        <w:t xml:space="preserve">to improve the lives of ordinary Egyptians </w:t>
      </w:r>
      <w:r w:rsidRPr="003B76D9">
        <w:rPr>
          <w:rFonts w:asciiTheme="majorHAnsi" w:hAnsiTheme="majorHAnsi" w:cstheme="majorHAnsi"/>
          <w:sz w:val="16"/>
        </w:rPr>
        <w:t xml:space="preserve">living under an increasingly brutal dictatorship. </w:t>
      </w:r>
    </w:p>
    <w:p w:rsidR="00475F68" w:rsidRPr="003B76D9" w:rsidRDefault="00475F68" w:rsidP="00475F68">
      <w:pPr>
        <w:rPr>
          <w:rFonts w:asciiTheme="majorHAnsi" w:hAnsiTheme="majorHAnsi" w:cstheme="majorHAnsi"/>
        </w:rPr>
      </w:pP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Lucida Grande">
    <w:charset w:val="00"/>
    <w:family w:val="auto"/>
    <w:pitch w:val="variable"/>
    <w:sig w:usb0="E1000AEF" w:usb1="5000A1FF" w:usb2="00000000" w:usb3="00000000" w:csb0="000001BF" w:csb1="00000000"/>
  </w:font>
  <w:font w:name="Calibri Light">
    <w:panose1 w:val="020F0302020204030204"/>
    <w:charset w:val="00"/>
    <w:family w:val="swiss"/>
    <w:pitch w:val="variable"/>
    <w:sig w:usb0="E0002A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icrosoft New Tai Lue">
    <w:panose1 w:val="020B0502040204020203"/>
    <w:charset w:val="00"/>
    <w:family w:val="swiss"/>
    <w:pitch w:val="variable"/>
    <w:sig w:usb0="00000003" w:usb1="00000000" w:usb2="8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B85DDB"/>
    <w:multiLevelType w:val="hybridMultilevel"/>
    <w:tmpl w:val="9518646A"/>
    <w:lvl w:ilvl="0" w:tplc="F24629C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DD02B9"/>
    <w:multiLevelType w:val="hybridMultilevel"/>
    <w:tmpl w:val="4722372C"/>
    <w:lvl w:ilvl="0" w:tplc="D47C4834">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043F14"/>
    <w:multiLevelType w:val="hybridMultilevel"/>
    <w:tmpl w:val="A6AEF838"/>
    <w:lvl w:ilvl="0" w:tplc="CF6878BE">
      <w:start w:val="9"/>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FDD3356"/>
    <w:multiLevelType w:val="hybridMultilevel"/>
    <w:tmpl w:val="76ECDF80"/>
    <w:lvl w:ilvl="0" w:tplc="599AF548">
      <w:start w:val="201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6D2E3F"/>
    <w:multiLevelType w:val="hybridMultilevel"/>
    <w:tmpl w:val="671E73CE"/>
    <w:lvl w:ilvl="0" w:tplc="D92AD8F2">
      <w:start w:val="3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023D14"/>
    <w:multiLevelType w:val="hybridMultilevel"/>
    <w:tmpl w:val="EB0E150C"/>
    <w:lvl w:ilvl="0" w:tplc="3DE4DDFE">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112BAD"/>
    <w:multiLevelType w:val="hybridMultilevel"/>
    <w:tmpl w:val="3F82E9E6"/>
    <w:lvl w:ilvl="0" w:tplc="17883C28">
      <w:start w:val="110"/>
      <w:numFmt w:val="bullet"/>
      <w:lvlText w:val="-"/>
      <w:lvlJc w:val="left"/>
      <w:pPr>
        <w:ind w:left="720" w:hanging="360"/>
      </w:pPr>
      <w:rPr>
        <w:rFonts w:ascii="Calibri" w:eastAsiaTheme="min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3"/>
  </w:num>
  <w:num w:numId="14">
    <w:abstractNumId w:val="12"/>
  </w:num>
  <w:num w:numId="15">
    <w:abstractNumId w:val="11"/>
  </w:num>
  <w:num w:numId="16">
    <w:abstractNumId w:val="16"/>
  </w:num>
  <w:num w:numId="17">
    <w:abstractNumId w:val="17"/>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475F68"/>
    <w:rsid w:val="000139A3"/>
    <w:rsid w:val="0007089F"/>
    <w:rsid w:val="00100833"/>
    <w:rsid w:val="00104529"/>
    <w:rsid w:val="00105942"/>
    <w:rsid w:val="00107396"/>
    <w:rsid w:val="00144A4C"/>
    <w:rsid w:val="00176AB0"/>
    <w:rsid w:val="00177B7D"/>
    <w:rsid w:val="0018322D"/>
    <w:rsid w:val="001B5776"/>
    <w:rsid w:val="001E527A"/>
    <w:rsid w:val="001F78CE"/>
    <w:rsid w:val="00251FC7"/>
    <w:rsid w:val="002855A7"/>
    <w:rsid w:val="002A3459"/>
    <w:rsid w:val="002B146A"/>
    <w:rsid w:val="002B5E17"/>
    <w:rsid w:val="00315690"/>
    <w:rsid w:val="00316B75"/>
    <w:rsid w:val="00325646"/>
    <w:rsid w:val="003460F2"/>
    <w:rsid w:val="0038158C"/>
    <w:rsid w:val="003902BA"/>
    <w:rsid w:val="003A09E2"/>
    <w:rsid w:val="00407037"/>
    <w:rsid w:val="004605D6"/>
    <w:rsid w:val="00475F68"/>
    <w:rsid w:val="004C60E8"/>
    <w:rsid w:val="004E3579"/>
    <w:rsid w:val="004E728B"/>
    <w:rsid w:val="004F39E0"/>
    <w:rsid w:val="00537BD5"/>
    <w:rsid w:val="0055001B"/>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1244B1-1C70-4B83-9161-A36A9C768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75F68"/>
    <w:rPr>
      <w:rFonts w:ascii="Georgia" w:hAnsi="Georgia"/>
    </w:rPr>
  </w:style>
  <w:style w:type="paragraph" w:styleId="Heading1">
    <w:name w:val="heading 1"/>
    <w:aliases w:val="Pocket"/>
    <w:basedOn w:val="Normal"/>
    <w:next w:val="Normal"/>
    <w:link w:val="Heading1Char"/>
    <w:qFormat/>
    <w:rsid w:val="00475F6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75F6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75F6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t,Ta,CD - Cite"/>
    <w:basedOn w:val="Normal"/>
    <w:next w:val="Normal"/>
    <w:link w:val="Heading4Char"/>
    <w:uiPriority w:val="3"/>
    <w:unhideWhenUsed/>
    <w:qFormat/>
    <w:rsid w:val="00475F6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75F6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75F68"/>
  </w:style>
  <w:style w:type="character" w:customStyle="1" w:styleId="Heading1Char">
    <w:name w:val="Heading 1 Char"/>
    <w:aliases w:val="Pocket Char"/>
    <w:basedOn w:val="DefaultParagraphFont"/>
    <w:link w:val="Heading1"/>
    <w:rsid w:val="00475F6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75F68"/>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75F68"/>
    <w:rPr>
      <w:rFonts w:ascii="Georgia" w:eastAsiaTheme="majorEastAsia" w:hAnsi="Georgia"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475F68"/>
    <w:rPr>
      <w:rFonts w:ascii="Georgia" w:eastAsiaTheme="majorEastAsia" w:hAnsi="Georgia"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s"/>
    <w:basedOn w:val="DefaultParagraphFont"/>
    <w:link w:val="textbold"/>
    <w:uiPriority w:val="7"/>
    <w:qFormat/>
    <w:rsid w:val="00475F68"/>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75F68"/>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475F68"/>
    <w:rPr>
      <w:b/>
      <w:sz w:val="22"/>
      <w:u w:val="single"/>
    </w:rPr>
  </w:style>
  <w:style w:type="character" w:styleId="Hyperlink">
    <w:name w:val="Hyperlink"/>
    <w:aliases w:val="heading 1 (block title),Important,Read,Internet Link,Card Text,Analytic Text,Internet link,Char Char1,Heading 3 Char1,Block Char1,Char Char Char Char Char Char Char Char Char1,Char1 Char1,Char Char Char Char Char Char Char Char2,Text 7 Char1,T"/>
    <w:basedOn w:val="DefaultParagraphFont"/>
    <w:link w:val="Card"/>
    <w:uiPriority w:val="99"/>
    <w:unhideWhenUsed/>
    <w:rsid w:val="00475F68"/>
    <w:rPr>
      <w:color w:val="auto"/>
      <w:u w:val="none"/>
    </w:rPr>
  </w:style>
  <w:style w:type="character" w:styleId="FollowedHyperlink">
    <w:name w:val="FollowedHyperlink"/>
    <w:basedOn w:val="DefaultParagraphFont"/>
    <w:uiPriority w:val="99"/>
    <w:semiHidden/>
    <w:unhideWhenUsed/>
    <w:rsid w:val="00475F68"/>
    <w:rPr>
      <w:color w:val="auto"/>
      <w:u w:val="none"/>
    </w:rPr>
  </w:style>
  <w:style w:type="paragraph" w:customStyle="1" w:styleId="textbold">
    <w:name w:val="text bold"/>
    <w:basedOn w:val="Normal"/>
    <w:link w:val="Emphasis"/>
    <w:uiPriority w:val="7"/>
    <w:qFormat/>
    <w:rsid w:val="00475F68"/>
    <w:pPr>
      <w:ind w:left="720"/>
      <w:jc w:val="both"/>
    </w:pPr>
    <w:rPr>
      <w:b/>
      <w:iCs/>
      <w:u w:val="single"/>
      <w:bdr w:val="single" w:sz="8" w:space="0" w:color="auto"/>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475F68"/>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HAnsi" w:hAnsiTheme="minorHAnsi" w:cstheme="minorBidi"/>
      <w:b w:val="0"/>
      <w:sz w:val="22"/>
      <w:szCs w:val="22"/>
    </w:rPr>
  </w:style>
  <w:style w:type="paragraph" w:styleId="DocumentMap">
    <w:name w:val="Document Map"/>
    <w:basedOn w:val="Normal"/>
    <w:link w:val="DocumentMapChar"/>
    <w:uiPriority w:val="99"/>
    <w:semiHidden/>
    <w:unhideWhenUsed/>
    <w:rsid w:val="00475F6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5F68"/>
    <w:rPr>
      <w:rFonts w:ascii="Lucida Grande" w:hAnsi="Lucida Grande" w:cs="Lucida Grande"/>
      <w:sz w:val="24"/>
    </w:rPr>
  </w:style>
  <w:style w:type="paragraph" w:styleId="ListParagraph">
    <w:name w:val="List Paragraph"/>
    <w:basedOn w:val="Normal"/>
    <w:uiPriority w:val="34"/>
    <w:qFormat/>
    <w:rsid w:val="00475F68"/>
    <w:pPr>
      <w:ind w:left="720"/>
      <w:contextualSpacing/>
    </w:pPr>
  </w:style>
  <w:style w:type="paragraph" w:customStyle="1" w:styleId="analytics">
    <w:name w:val="**analytics"/>
    <w:basedOn w:val="Heading4"/>
    <w:link w:val="analyticsChar"/>
    <w:uiPriority w:val="4"/>
    <w:qFormat/>
    <w:rsid w:val="00475F68"/>
    <w:rPr>
      <w:bCs/>
      <w:iCs w:val="0"/>
      <w:color w:val="2E74B5" w:themeColor="accent1" w:themeShade="BF"/>
    </w:rPr>
  </w:style>
  <w:style w:type="character" w:customStyle="1" w:styleId="analyticsChar">
    <w:name w:val="**analytics Char"/>
    <w:basedOn w:val="DefaultParagraphFont"/>
    <w:link w:val="analytics"/>
    <w:uiPriority w:val="4"/>
    <w:rsid w:val="00475F68"/>
    <w:rPr>
      <w:rFonts w:ascii="Georgia" w:eastAsiaTheme="majorEastAsia" w:hAnsi="Georgia" w:cstheme="majorBidi"/>
      <w:b/>
      <w:bCs/>
      <w:color w:val="2E74B5" w:themeColor="accent1" w:themeShade="BF"/>
      <w:sz w:val="26"/>
    </w:rPr>
  </w:style>
  <w:style w:type="character" w:customStyle="1" w:styleId="apple-converted-space">
    <w:name w:val="apple-converted-space"/>
    <w:basedOn w:val="DefaultParagraphFont"/>
    <w:rsid w:val="00475F68"/>
  </w:style>
  <w:style w:type="paragraph" w:styleId="NormalWeb">
    <w:name w:val="Normal (Web)"/>
    <w:basedOn w:val="Normal"/>
    <w:uiPriority w:val="99"/>
    <w:unhideWhenUsed/>
    <w:rsid w:val="00475F68"/>
    <w:pPr>
      <w:spacing w:before="100" w:beforeAutospacing="1" w:after="100" w:afterAutospacing="1"/>
    </w:pPr>
  </w:style>
  <w:style w:type="character" w:customStyle="1" w:styleId="underline">
    <w:name w:val="underline"/>
    <w:basedOn w:val="DefaultParagraphFont"/>
    <w:rsid w:val="00475F68"/>
  </w:style>
  <w:style w:type="paragraph" w:customStyle="1" w:styleId="Emphasis1">
    <w:name w:val="Emphasis1"/>
    <w:basedOn w:val="Normal"/>
    <w:autoRedefine/>
    <w:uiPriority w:val="7"/>
    <w:qFormat/>
    <w:rsid w:val="00475F68"/>
    <w:pPr>
      <w:pBdr>
        <w:top w:val="single" w:sz="4" w:space="1" w:color="auto"/>
        <w:left w:val="single" w:sz="4" w:space="4" w:color="auto"/>
        <w:bottom w:val="single" w:sz="4" w:space="1" w:color="auto"/>
        <w:right w:val="single" w:sz="4" w:space="4" w:color="auto"/>
      </w:pBdr>
      <w:spacing w:line="256" w:lineRule="auto"/>
      <w:ind w:left="720"/>
      <w:jc w:val="both"/>
    </w:pPr>
    <w:rPr>
      <w:b/>
      <w:iCs/>
      <w:u w:val="single"/>
    </w:rPr>
  </w:style>
  <w:style w:type="paragraph" w:customStyle="1" w:styleId="css-exrw3m">
    <w:name w:val="css-exrw3m"/>
    <w:basedOn w:val="Normal"/>
    <w:rsid w:val="00475F68"/>
    <w:pPr>
      <w:spacing w:before="100" w:beforeAutospacing="1" w:after="100" w:afterAutospacing="1"/>
    </w:pPr>
  </w:style>
  <w:style w:type="character" w:customStyle="1" w:styleId="easy-footnote">
    <w:name w:val="easy-footnote"/>
    <w:basedOn w:val="DefaultParagraphFont"/>
    <w:rsid w:val="00475F68"/>
  </w:style>
  <w:style w:type="paragraph" w:customStyle="1" w:styleId="selectionshareable">
    <w:name w:val="selectionshareable"/>
    <w:basedOn w:val="Normal"/>
    <w:rsid w:val="00475F68"/>
    <w:pPr>
      <w:spacing w:before="100" w:beforeAutospacing="1" w:after="100" w:afterAutospacing="1"/>
    </w:pPr>
  </w:style>
  <w:style w:type="paragraph" w:customStyle="1" w:styleId="element">
    <w:name w:val="element"/>
    <w:basedOn w:val="Normal"/>
    <w:rsid w:val="00475F6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imep.org/commentary/special-briefing-developments-in-u-s-egypt-aid-relationship/" TargetMode="External"/><Relationship Id="rId117" Type="http://schemas.openxmlformats.org/officeDocument/2006/relationships/hyperlink" Target="https://www.theguardian.com/world/2011/dec/08/vladimir-putin-hillary-clinton-russia" TargetMode="External"/><Relationship Id="rId21" Type="http://schemas.openxmlformats.org/officeDocument/2006/relationships/hyperlink" Target="http://www.defense-aerospace.com/articles-view/release/3/194635/egypt-leverages-new-arms-suppliers-to-escape-u.s.-pressure.html" TargetMode="External"/><Relationship Id="rId42" Type="http://schemas.openxmlformats.org/officeDocument/2006/relationships/hyperlink" Target="https://www.defensenews.com/industry/2018/07/05/why-have-french-arms-exports-dropped-50-percent-since-last-year/" TargetMode="External"/><Relationship Id="rId47" Type="http://schemas.openxmlformats.org/officeDocument/2006/relationships/hyperlink" Target="https://www.aa.com.tr/en/europe/council-of-europe-urges-france-to-respect-human-rights/1403547" TargetMode="External"/><Relationship Id="rId63" Type="http://schemas.openxmlformats.org/officeDocument/2006/relationships/hyperlink" Target="https://www.northkoreatech.org/2011/10/17/orascom-planning-3g-internet-service/" TargetMode="External"/><Relationship Id="rId68" Type="http://schemas.openxmlformats.org/officeDocument/2006/relationships/hyperlink" Target="https://www.nytimes.com/2017/08/22/us/politics/us-aid-egypt-human-rights-north-korea.html" TargetMode="External"/><Relationship Id="rId84" Type="http://schemas.openxmlformats.org/officeDocument/2006/relationships/hyperlink" Target="https://fas.org/sgp/crs/mideast/RL33003.pdf" TargetMode="External"/><Relationship Id="rId89" Type="http://schemas.openxmlformats.org/officeDocument/2006/relationships/hyperlink" Target="http://www.defense-aerospace.com/articles-view/release/3/194635/egypt-leverages-new-arms-suppliers-to-escape-u.s.-pressure.html" TargetMode="External"/><Relationship Id="rId112" Type="http://schemas.openxmlformats.org/officeDocument/2006/relationships/hyperlink" Target="https://www.the-american-interest.com/2018/06/06/russia-and-egypt-are-growing-closer/" TargetMode="External"/><Relationship Id="rId133" Type="http://schemas.openxmlformats.org/officeDocument/2006/relationships/hyperlink" Target="https://www.google.com/url?q=http://m.le360.ma/politique/exclusif-le-maroc-interesse-par-lacquisition-du-systeme-de-missiles-sol-air-russe-s-400-138449&amp;sa=D&amp;ust=1520428674382000&amp;usg=AFQjCNHhVxf0_hikgVE7-uVrkWewWcJPaQ" TargetMode="External"/><Relationship Id="rId138" Type="http://schemas.openxmlformats.org/officeDocument/2006/relationships/hyperlink" Target="https://www.google.com/url?q=http://armstrade.sipri.org/armstrade/page/values.php&amp;sa=D&amp;ust=1520428674384000&amp;usg=AFQjCNGMnOl6QH58GgyOwJ_GNIGc9hqjsw" TargetMode="External"/><Relationship Id="rId154" Type="http://schemas.openxmlformats.org/officeDocument/2006/relationships/hyperlink" Target="https://www.google.com/url?q=https://www.middleeastmonitor.com/20170301-egypt-russia-discuss-boosting-military-ties/&amp;sa=D&amp;ust=1520428674389000&amp;usg=AFQjCNGuekXiaJdezE8SCpyZEezWrWRcVA" TargetMode="External"/><Relationship Id="rId159" Type="http://schemas.openxmlformats.org/officeDocument/2006/relationships/hyperlink" Target="https://go-galegroup-com.proxy.lib.umich.edu/ps/i.do?p=STND&amp;u=umuser&amp;id=GALE%7CA527433819&amp;v=2.1&amp;it=r&amp;sid=summon" TargetMode="External"/><Relationship Id="rId16" Type="http://schemas.openxmlformats.org/officeDocument/2006/relationships/hyperlink" Target="https://www.reuters.com/article/us-usa-egypt-military-idUSKBN0MR2GR20150401" TargetMode="External"/><Relationship Id="rId107" Type="http://schemas.openxmlformats.org/officeDocument/2006/relationships/hyperlink" Target="https://nationalinterest.org/profile/anna-borshchevskaya" TargetMode="External"/><Relationship Id="rId11" Type="http://schemas.openxmlformats.org/officeDocument/2006/relationships/hyperlink" Target="https://www.reuters.com/article/us-france-egypt-arms/despite-criticism-at-home-french-arms-sales-double-in-the-middle-east-idUSKBN1JT21E" TargetMode="External"/><Relationship Id="rId32" Type="http://schemas.openxmlformats.org/officeDocument/2006/relationships/hyperlink" Target="https://www.theguardian.com/law/2019/jan/04/trump-administration-un-human-rights-violations?CMP=share_btn_tw" TargetMode="External"/><Relationship Id="rId37" Type="http://schemas.openxmlformats.org/officeDocument/2006/relationships/hyperlink" Target="https://www.challenges.fr/monde/sissi-et-parly-inaugurent-le-1e-salon-de-l-armement-egyptien_629699" TargetMode="External"/><Relationship Id="rId53" Type="http://schemas.openxmlformats.org/officeDocument/2006/relationships/hyperlink" Target="https://www.brookings.edu/articles/the-great-divide-polarization-in-american-politics/" TargetMode="External"/><Relationship Id="rId58" Type="http://schemas.openxmlformats.org/officeDocument/2006/relationships/hyperlink" Target="http://en.rfi.fr/europe/20190128-rights-activists-egypt-arms-france-human-rights-crackdown-visit" TargetMode="External"/><Relationship Id="rId74" Type="http://schemas.openxmlformats.org/officeDocument/2006/relationships/hyperlink" Target="http://www.huffingtonpost.com/joe-cirincione/egypts-nuclear-dimension_b_822588.html" TargetMode="External"/><Relationship Id="rId79" Type="http://schemas.openxmlformats.org/officeDocument/2006/relationships/hyperlink" Target="http://www.transatlantic.org/" TargetMode="External"/><Relationship Id="rId102" Type="http://schemas.openxmlformats.org/officeDocument/2006/relationships/hyperlink" Target="https://www.washingtonpost.com/world/national-security/us-suspends-turkeys-participation-in-f-35-fighter-program-over-ankaras-purchase-of-russian-system/2019/04/01/c38a16be-54b6-11e9-8ef3-fbd41a2ce4d5_story.html?utm_term=.f34b5c273dc3" TargetMode="External"/><Relationship Id="rId123" Type="http://schemas.openxmlformats.org/officeDocument/2006/relationships/hyperlink" Target="https://nationalinterest.org/feature/could-russia-flip-egypt-26367" TargetMode="External"/><Relationship Id="rId128" Type="http://schemas.openxmlformats.org/officeDocument/2006/relationships/hyperlink" Target="https://www.middleeastmonitor.com/20171012-russia-and-morocco-sign-agreements-to-inaugurate-military-and-security-cooperation/" TargetMode="External"/><Relationship Id="rId144" Type="http://schemas.openxmlformats.org/officeDocument/2006/relationships/hyperlink" Target="https://www.google.com/url?q=http://www.world-nuclear-news.org/NP-Talks-on-Algerian-nuclear-power-aspirations-begin-soon-29021602.html&amp;sa=D&amp;ust=1520428674386000&amp;usg=AFQjCNEnL4gaJ1qiD7Kmn39b5P4dXOGFrQ" TargetMode="External"/><Relationship Id="rId149" Type="http://schemas.openxmlformats.org/officeDocument/2006/relationships/hyperlink" Target="https://www.google.com/url?q=https://www.defensenews.com/global/mideast-africa/2016/03/24/russia-promises-helicopters-gear-for-tunisia-s-anti-terrorism-fight/&amp;sa=D&amp;ust=1520428674387000&amp;usg=AFQjCNGEKmrx7fDCquDtX8YljZwk8ghQ5A" TargetMode="External"/><Relationship Id="rId5" Type="http://schemas.openxmlformats.org/officeDocument/2006/relationships/webSettings" Target="webSettings.xml"/><Relationship Id="rId90" Type="http://schemas.openxmlformats.org/officeDocument/2006/relationships/hyperlink" Target="https://www.fdd.org/analysis/2019/01/31/midterm-assessment-egypt/" TargetMode="External"/><Relationship Id="rId95" Type="http://schemas.openxmlformats.org/officeDocument/2006/relationships/hyperlink" Target="https://www.mei.edu/experts/alexey-khlebnikov)" TargetMode="External"/><Relationship Id="rId160" Type="http://schemas.openxmlformats.org/officeDocument/2006/relationships/hyperlink" Target="https://go-galegroup-com.proxy.lib.umich.edu/ps/i.do?p=STND&amp;u=umuser&amp;id=GALE%7CA527433819&amp;v=2.1&amp;it=r&amp;sid=summon" TargetMode="External"/><Relationship Id="rId165" Type="http://schemas.openxmlformats.org/officeDocument/2006/relationships/hyperlink" Target="https://www.foreignaffairs.com/articles/middle-east/2018-10-22/stop-sisi-strengthen-egypts-judiciary?utm_campaign=reg_conf_email&amp;utm_medium=newsletters&amp;utm_source=fa_registration" TargetMode="External"/><Relationship Id="rId22" Type="http://schemas.openxmlformats.org/officeDocument/2006/relationships/hyperlink" Target="http://www.mafhoum.com/press/58E12.pdf)" TargetMode="External"/><Relationship Id="rId27" Type="http://schemas.openxmlformats.org/officeDocument/2006/relationships/hyperlink" Target="https://fas.org/sgp/crs/mideast/RL33003.pdf" TargetMode="External"/><Relationship Id="rId43" Type="http://schemas.openxmlformats.org/officeDocument/2006/relationships/hyperlink" Target="https://www.fifthdomain.com/industry/2018/07/02/french-firm-makes-moves-to-fund-cybersecurity-expansion/" TargetMode="External"/><Relationship Id="rId48" Type="http://schemas.openxmlformats.org/officeDocument/2006/relationships/hyperlink" Target="https://www.aljazeera.com/news/2018/07/france-aiding-egypt-repression-arms-sales-ngos-180702103704680.html" TargetMode="External"/><Relationship Id="rId64" Type="http://schemas.openxmlformats.org/officeDocument/2006/relationships/hyperlink" Target="http://pomed.org/blog-post/egypts-north-korea-relationship/" TargetMode="External"/><Relationship Id="rId69" Type="http://schemas.openxmlformats.org/officeDocument/2006/relationships/hyperlink" Target="http://thediplomat.com/2017/05/why-did-north-korea-just-threaten-israel/" TargetMode="External"/><Relationship Id="rId113" Type="http://schemas.openxmlformats.org/officeDocument/2006/relationships/hyperlink" Target="https://atlantic-community.org/author/anna-borshchevskaya/" TargetMode="External"/><Relationship Id="rId118" Type="http://schemas.openxmlformats.org/officeDocument/2006/relationships/hyperlink" Target="https://www.washingtoninstitute.org/policy-analysis/view/russia-makes-inroads-in-north-africa" TargetMode="External"/><Relationship Id="rId134" Type="http://schemas.openxmlformats.org/officeDocument/2006/relationships/hyperlink" Target="https://www.google.com/url?q=http://northafricapost.com/20126-morocco-russia-set-deepen-strategic-partnership.html&amp;sa=D&amp;ust=1520428674382000&amp;usg=AFQjCNHWdue2GKBB0RSnc9fPBW8gqv54VA" TargetMode="External"/><Relationship Id="rId139" Type="http://schemas.openxmlformats.org/officeDocument/2006/relationships/hyperlink" Target="https://www.google.com/url?q=http://armstrade.sipri.org/armstrade/page/values.php&amp;sa=D&amp;ust=1520428674384000&amp;usg=AFQjCNGMnOl6QH58GgyOwJ_GNIGc9hqjsw" TargetMode="External"/><Relationship Id="rId80" Type="http://schemas.openxmlformats.org/officeDocument/2006/relationships/hyperlink" Target="https://en.wikipedia.org/wiki/United_States_Navy" TargetMode="External"/><Relationship Id="rId85" Type="http://schemas.openxmlformats.org/officeDocument/2006/relationships/hyperlink" Target="https://www.washingtoninstitute.org/fikraforum/view/how-america-can-help-egypt-in-its-war-on-terror)" TargetMode="External"/><Relationship Id="rId150" Type="http://schemas.openxmlformats.org/officeDocument/2006/relationships/hyperlink" Target="https://www.google.com/url?q=http://www.reuters.com/article/us-russia-egypt-arms/russia-egypt-seal-preliminary-arms-deal-worth-3-5-billion-agency-idUSKBN0HC19T20140917&amp;sa=D&amp;ust=1520428674388000&amp;usg=AFQjCNGTi6YwoOxJkT7d-TpZsNishpHi8w" TargetMode="External"/><Relationship Id="rId155" Type="http://schemas.openxmlformats.org/officeDocument/2006/relationships/hyperlink" Target="https://www.google.com/url?q=https://www.middleeastmonitor.com/20170301-egypt-russia-discuss-boosting-military-ties/&amp;sa=D&amp;ust=1520428674390000&amp;usg=AFQjCNHkaG508yNbHbEjF0qaJ4TesK62Cg" TargetMode="External"/><Relationship Id="rId12" Type="http://schemas.openxmlformats.org/officeDocument/2006/relationships/hyperlink" Target="https://foreignpolicy.com/2018/08/10/trump-blinks-and-egypts-sisi-wins/)" TargetMode="External"/><Relationship Id="rId17" Type="http://schemas.openxmlformats.org/officeDocument/2006/relationships/hyperlink" Target="https://www.politico.com/magazine/story/2016/01/we-caved-obama-foreign-policy-legacy-213495" TargetMode="External"/><Relationship Id="rId33" Type="http://schemas.openxmlformats.org/officeDocument/2006/relationships/hyperlink" Target="http://nymag.com/intelligencer/2018/08/saudi-arabia-trump-human-rights.html" TargetMode="External"/><Relationship Id="rId38" Type="http://schemas.openxmlformats.org/officeDocument/2006/relationships/hyperlink" Target="https://www.youtube.com/watch?v=-x84JszbyWc" TargetMode="External"/><Relationship Id="rId59" Type="http://schemas.openxmlformats.org/officeDocument/2006/relationships/hyperlink" Target="https://www.openaccessgovernment.org/investing-in-education/58921/" TargetMode="External"/><Relationship Id="rId103" Type="http://schemas.openxmlformats.org/officeDocument/2006/relationships/hyperlink" Target="https://www.sipri.org/sites/default/files/2018-03/fssipri_at2017_0.pdf" TargetMode="External"/><Relationship Id="rId108" Type="http://schemas.openxmlformats.org/officeDocument/2006/relationships/hyperlink" Target="https://nationalinterest.org/feature/could-russia-flip-egypt-26367)" TargetMode="External"/><Relationship Id="rId124" Type="http://schemas.openxmlformats.org/officeDocument/2006/relationships/hyperlink" Target="https://thehill.com/blogs/pundits-blog/international/319272-after-syria-libya-could-be-putins-next-move" TargetMode="External"/><Relationship Id="rId129" Type="http://schemas.openxmlformats.org/officeDocument/2006/relationships/hyperlink" Target="https://www.youtube.com/watch?v=BzCZpSPmvzE" TargetMode="External"/><Relationship Id="rId54" Type="http://schemas.openxmlformats.org/officeDocument/2006/relationships/hyperlink" Target="https://www.amazon.com/How-Democracies-Die-Steven-Levitsky/dp/1524762938" TargetMode="External"/><Relationship Id="rId70" Type="http://schemas.openxmlformats.org/officeDocument/2006/relationships/hyperlink" Target="https://www.pri.org/stories/2011-02-08/north-korea-and-egypt-friends-benefits" TargetMode="External"/><Relationship Id="rId75" Type="http://schemas.openxmlformats.org/officeDocument/2006/relationships/hyperlink" Target="http://www.contemporarysecuritypolicy.org/assets/CSP-35-3%20Burbach%20and%20Fettweis.pdf)" TargetMode="External"/><Relationship Id="rId91" Type="http://schemas.openxmlformats.org/officeDocument/2006/relationships/hyperlink" Target="https://www.fdd.org/analysis/2019/01/31/midterm-assessment-egypt/" TargetMode="External"/><Relationship Id="rId96" Type="http://schemas.openxmlformats.org/officeDocument/2006/relationships/hyperlink" Target="https://www.sipri.org/sites/default/files/2019-03/fs_1903_at_2018.pdf" TargetMode="External"/><Relationship Id="rId140" Type="http://schemas.openxmlformats.org/officeDocument/2006/relationships/hyperlink" Target="https://www.google.com/url?q=http://defence-blog.com/news/algeria-receives-eight-su-30mkia-multirole-fighters-from-russia.html&amp;sa=D&amp;ust=1520428674385000&amp;usg=AFQjCNFSkL_1E7CO2ndV_R95ATdgQCmUAg" TargetMode="External"/><Relationship Id="rId145" Type="http://schemas.openxmlformats.org/officeDocument/2006/relationships/hyperlink" Target="https://www.google.com/url?q=http://www.world-nuclear-news.org/NP-Talks-on-Algerian-nuclear-power-aspirations-begin-soon-29021602.html&amp;sa=D&amp;ust=1520428674386000&amp;usg=AFQjCNEnL4gaJ1qiD7Kmn39b5P4dXOGFrQ" TargetMode="External"/><Relationship Id="rId161" Type="http://schemas.openxmlformats.org/officeDocument/2006/relationships/hyperlink" Target="https://www.realcleardefense.com/articles/2019/05/02/russias_defense_industry_finds_itself_in_a_tailspin_114387.html" TargetMode="External"/><Relationship Id="rId16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timep.org/reports-briefings/timep-briefs/european-arms-sales-to-egypt/" TargetMode="External"/><Relationship Id="rId15" Type="http://schemas.openxmlformats.org/officeDocument/2006/relationships/hyperlink" Target="https://foreignpolicy.com/2017/12/13/egypts-civil-society-is-on-life-support" TargetMode="External"/><Relationship Id="rId23" Type="http://schemas.openxmlformats.org/officeDocument/2006/relationships/hyperlink" Target="https://www.latimes.com/world/middleeast/la-fg-military-aid-egypt-20180815-story.html" TargetMode="External"/><Relationship Id="rId28" Type="http://schemas.openxmlformats.org/officeDocument/2006/relationships/hyperlink" Target="https://www.usnews.com/news/world/articles/2017-09-07/senate-panel-slashes-military-aid-to-egypt" TargetMode="External"/><Relationship Id="rId36" Type="http://schemas.openxmlformats.org/officeDocument/2006/relationships/hyperlink" Target="https://www.sipri.org/sites/default/files/2018-03/fssipri_at2017_0.pdf" TargetMode="External"/><Relationship Id="rId49" Type="http://schemas.openxmlformats.org/officeDocument/2006/relationships/hyperlink" Target="https://www.newsweek.com/almost-half-eu-members-ignore-egypt-arms-sale-ban-amnesty-463644" TargetMode="External"/><Relationship Id="rId57" Type="http://schemas.openxmlformats.org/officeDocument/2006/relationships/hyperlink" Target="https://www.lawfareblog.com/death-article-ii-treaties" TargetMode="External"/><Relationship Id="rId106" Type="http://schemas.openxmlformats.org/officeDocument/2006/relationships/hyperlink" Target="https://www.nationalreview.com/2018/06/russia-egypt-relationship-foreign-policy/)" TargetMode="External"/><Relationship Id="rId114" Type="http://schemas.openxmlformats.org/officeDocument/2006/relationships/hyperlink" Target="https://atlantic-community.org/russias-growing-influence-in-north-africa/)" TargetMode="External"/><Relationship Id="rId119" Type="http://schemas.openxmlformats.org/officeDocument/2006/relationships/hyperlink" Target="https://jamestown.org/program/tactical-side-russias-arms-sales-middle-east/" TargetMode="External"/><Relationship Id="rId127" Type="http://schemas.openxmlformats.org/officeDocument/2006/relationships/hyperlink" Target="https://ec.europa.eu/home-affairs/sites/homeaffairs/files/what-we-do/policies/european-agenda-migration/proposal-implementation-package/docs/20170125_migration_on_the_central_mediterranean_route_-_managing_flows_saving_lives_en.pdf" TargetMode="External"/><Relationship Id="rId10" Type="http://schemas.openxmlformats.org/officeDocument/2006/relationships/hyperlink" Target="https://www.middleeasteye.net/news/how-france-ignored-european-promises-and-armed-sisis-egypt" TargetMode="External"/><Relationship Id="rId31" Type="http://schemas.openxmlformats.org/officeDocument/2006/relationships/hyperlink" Target="https://www.hrw.org/news/2019/01/17/us-backtracking-human-rights" TargetMode="External"/><Relationship Id="rId44" Type="http://schemas.openxmlformats.org/officeDocument/2006/relationships/hyperlink" Target="https://www.middleeasteye.net/news/how-france-ignored-european-promises-and-armed-sisis-egypt)" TargetMode="External"/><Relationship Id="rId52" Type="http://schemas.openxmlformats.org/officeDocument/2006/relationships/hyperlink" Target="http://www.people-press.org/interactives/political-polarization-1994-2017/" TargetMode="External"/><Relationship Id="rId60" Type="http://schemas.openxmlformats.org/officeDocument/2006/relationships/hyperlink" Target="https://www.americanthinker.com/blog/2019/01/trump_middle_east_strategy_23_billion_in_us_arms_sales.html" TargetMode="External"/><Relationship Id="rId65" Type="http://schemas.openxmlformats.org/officeDocument/2006/relationships/hyperlink" Target="http://www.dw.com/en/egypts-el-sissi-visits-saudi-arabia-in-bid-to-mend-ties/a-38553387" TargetMode="External"/><Relationship Id="rId73" Type="http://schemas.openxmlformats.org/officeDocument/2006/relationships/hyperlink" Target="http://www.dw.com/en/egypts-el-sissi-visits-saudi-arabia-in-bid-to-mend-ties/a-38553387" TargetMode="External"/><Relationship Id="rId78" Type="http://schemas.openxmlformats.org/officeDocument/2006/relationships/hyperlink" Target="https://www.al-monitor.com/pulse/originals/2017/09/egypt-north-korea-relations-us-pressure-cut-aid.html" TargetMode="External"/><Relationship Id="rId81" Type="http://schemas.openxmlformats.org/officeDocument/2006/relationships/hyperlink" Target="https://en.wikipedia.org/wiki/Admiral_(United_States)" TargetMode="External"/><Relationship Id="rId86" Type="http://schemas.openxmlformats.org/officeDocument/2006/relationships/hyperlink" Target="https://www.libertarianinstitute.org/scotthortonshow/" TargetMode="External"/><Relationship Id="rId94" Type="http://schemas.openxmlformats.org/officeDocument/2006/relationships/hyperlink" Target="https://www.washingtoninstitute.org/policy-analysis/view/what-would-happen-if-russia-flipped-egypt" TargetMode="External"/><Relationship Id="rId99" Type="http://schemas.openxmlformats.org/officeDocument/2006/relationships/hyperlink" Target="https://tsargrad.tv/news/indija-i-kitaj-glavnye-klienty-rosteh-zajavil-o-rekordnyh-obemah-jeksporta-rossijskogo-oruzhija_188402" TargetMode="External"/><Relationship Id="rId101" Type="http://schemas.openxmlformats.org/officeDocument/2006/relationships/hyperlink" Target="https://www.reuters.com/article/us-usa-russia-sanctions/u-s-sanctions-china-for-buying-russian-fighter-jets-missiles-idUSKCN1M02TP" TargetMode="External"/><Relationship Id="rId122" Type="http://schemas.openxmlformats.org/officeDocument/2006/relationships/hyperlink" Target="https://nationalinterest.org/feature/could-russia-flip-egypt-26367" TargetMode="External"/><Relationship Id="rId130" Type="http://schemas.openxmlformats.org/officeDocument/2006/relationships/hyperlink" Target="https://foreignpolicy.com/2018/08/31/putin-is-sneaking-up-on-europe-from-the-south/)" TargetMode="External"/><Relationship Id="rId135" Type="http://schemas.openxmlformats.org/officeDocument/2006/relationships/hyperlink" Target="https://www.google.com/url?q=http://northafricapost.com/20126-morocco-russia-set-deepen-strategic-partnership.html&amp;sa=D&amp;ust=1520428674383000&amp;usg=AFQjCNFP4tBlNFKeVwG6pygKx36uSdeihQ" TargetMode="External"/><Relationship Id="rId143" Type="http://schemas.openxmlformats.org/officeDocument/2006/relationships/hyperlink" Target="https://www.google.com/url?q=http://af.reuters.com/article/topNews/idAFKCN0WK0MR&amp;sa=D&amp;ust=1520428674385000&amp;usg=AFQjCNFoUkwidiv6rP2uoM2iQJlZwUo6ow" TargetMode="External"/><Relationship Id="rId148" Type="http://schemas.openxmlformats.org/officeDocument/2006/relationships/hyperlink" Target="https://www.google.com/url?q=https://www.defensenews.com/global/mideast-africa/2016/03/24/russia-promises-helicopters-gear-for-tunisia-s-anti-terrorism-fight/&amp;sa=D&amp;ust=1520428674387000&amp;usg=AFQjCNGEKmrx7fDCquDtX8YljZwk8ghQ5A" TargetMode="External"/><Relationship Id="rId151" Type="http://schemas.openxmlformats.org/officeDocument/2006/relationships/hyperlink" Target="https://www.google.com/url?q=http://www.reuters.com/article/us-russia-egypt-arms/russia-egypt-seal-preliminary-arms-deal-worth-3-5-billion-agency-idUSKBN0HC19T20140917&amp;sa=D&amp;ust=1520428674388000&amp;usg=AFQjCNGTi6YwoOxJkT7d-TpZsNishpHi8w" TargetMode="External"/><Relationship Id="rId156" Type="http://schemas.openxmlformats.org/officeDocument/2006/relationships/hyperlink" Target="https://www.google.com/url?q=https://www.madamasr.com/en/2016/01/04/news/u/military-signs-deal-with-russia-for-46-attack-helicopters/&amp;sa=D&amp;ust=1520428674390000&amp;usg=AFQjCNHrFz3KAJ5Y66Di43rdBol-bQ4zEg" TargetMode="External"/><Relationship Id="rId164" Type="http://schemas.openxmlformats.org/officeDocument/2006/relationships/hyperlink" Target="https://cihrs.org/wp-content/uploads/2018/09/Aiding-Repression-in-Egypt.pdf" TargetMode="External"/><Relationship Id="rId4" Type="http://schemas.openxmlformats.org/officeDocument/2006/relationships/settings" Target="settings.xml"/><Relationship Id="rId9" Type="http://schemas.openxmlformats.org/officeDocument/2006/relationships/hyperlink" Target="https://www.apnews.com/553fc6e89785409ea2aee192cafc4756" TargetMode="External"/><Relationship Id="rId13" Type="http://schemas.openxmlformats.org/officeDocument/2006/relationships/hyperlink" Target="https://www.wsj.com/articles/u-s-releases-195-million-in-military-aid-to-egypt-1532553758" TargetMode="External"/><Relationship Id="rId18" Type="http://schemas.openxmlformats.org/officeDocument/2006/relationships/hyperlink" Target="https://af.reuters.com/article/commoditiesNews/idAFL4N1RI3I8" TargetMode="External"/><Relationship Id="rId39" Type="http://schemas.openxmlformats.org/officeDocument/2006/relationships/hyperlink" Target="https://www.fidh.org/en/issues/litigation/egypt-a-repression-made-in-france" TargetMode="External"/><Relationship Id="rId109" Type="http://schemas.openxmlformats.org/officeDocument/2006/relationships/image" Target="media/image1.bin"/><Relationship Id="rId34" Type="http://schemas.openxmlformats.org/officeDocument/2006/relationships/hyperlink" Target="https://www.hrw.org/news/2019/01/28/how-french-weapons-enable-egypts-abuses)" TargetMode="External"/><Relationship Id="rId50" Type="http://schemas.openxmlformats.org/officeDocument/2006/relationships/hyperlink" Target="http://english.ahram.org.eg/NewsContentP/44/328683/Analysis/Egypt-The-importance-of-%E2%80%98soft-power%E2%80%99.aspx" TargetMode="External"/><Relationship Id="rId55" Type="http://schemas.openxmlformats.org/officeDocument/2006/relationships/hyperlink" Target="https://twq.elliott.gwu.edu/sites/g/files/zaxdzs2121/f/downloads/TWQ_Winter%202018_Schultz.pdf" TargetMode="External"/><Relationship Id="rId76" Type="http://schemas.openxmlformats.org/officeDocument/2006/relationships/hyperlink" Target="https://www.egypttoday.com/Article/1/44001/Egypt-committed-to-non-proliferation-of-nuclear-weapons-FM" TargetMode="External"/><Relationship Id="rId97" Type="http://schemas.openxmlformats.org/officeDocument/2006/relationships/hyperlink" Target="https://www.kommersant.ru/doc/3915483" TargetMode="External"/><Relationship Id="rId104" Type="http://schemas.openxmlformats.org/officeDocument/2006/relationships/hyperlink" Target="https://timep.org/reports-briefings/timep-briefs/european-arms-sales-to-egypt/" TargetMode="External"/><Relationship Id="rId120" Type="http://schemas.openxmlformats.org/officeDocument/2006/relationships/hyperlink" Target="http://www.businessinsider.com/us-russia-global-arms-sales-2016-12." TargetMode="External"/><Relationship Id="rId125" Type="http://schemas.openxmlformats.org/officeDocument/2006/relationships/hyperlink" Target="https://www.washingtoninstitute.org/policy-analysis/view/after-palermo-achievements-and-future-challenges-for-libya" TargetMode="External"/><Relationship Id="rId141" Type="http://schemas.openxmlformats.org/officeDocument/2006/relationships/hyperlink" Target="https://www.google.com/url?q=http://defence-blog.com/news/algeria-receives-eight-su-30mkia-multirole-fighters-from-russia.html&amp;sa=D&amp;ust=1520428674385000&amp;usg=AFQjCNFSkL_1E7CO2ndV_R95ATdgQCmUAg" TargetMode="External"/><Relationship Id="rId146" Type="http://schemas.openxmlformats.org/officeDocument/2006/relationships/hyperlink" Target="https://www.google.com/url?q=http://www.world-nuclear-news.org/NP-Russia-extends-ties-with-Cuba-Finland-Jordan-and-Tunisia-28091601.html&amp;sa=D&amp;ust=1520428674386000&amp;usg=AFQjCNF0hQLWZ9ZKdn8B47Cm3Ap7tn1hXA" TargetMode="External"/><Relationship Id="rId167" Type="http://schemas.openxmlformats.org/officeDocument/2006/relationships/theme" Target="theme/theme1.xml"/><Relationship Id="rId7" Type="http://schemas.openxmlformats.org/officeDocument/2006/relationships/hyperlink" Target="https://www.defensenews.com/global/mideast-africa/2018/11/26/is-the-expansion-of-egypts-defense-industry-working/" TargetMode="External"/><Relationship Id="rId71" Type="http://schemas.openxmlformats.org/officeDocument/2006/relationships/hyperlink" Target="http://www.northkoreatech.org/2011/10/17/orascom-planning-3g-internet-service/" TargetMode="External"/><Relationship Id="rId92" Type="http://schemas.openxmlformats.org/officeDocument/2006/relationships/hyperlink" Target="https://www.fdd.org/analysis/2019/01/31/midterm-assessment-egypt/" TargetMode="External"/><Relationship Id="rId162" Type="http://schemas.openxmlformats.org/officeDocument/2006/relationships/hyperlink" Target="https://fas.org/sgp/crs/mideast/RL33003.pdf)" TargetMode="External"/><Relationship Id="rId2" Type="http://schemas.openxmlformats.org/officeDocument/2006/relationships/numbering" Target="numbering.xml"/><Relationship Id="rId29" Type="http://schemas.openxmlformats.org/officeDocument/2006/relationships/hyperlink" Target="https://www.nytimes.com/2018/07/26/world/middleeast/egypt-human-rights-us-aid.html" TargetMode="External"/><Relationship Id="rId24" Type="http://schemas.openxmlformats.org/officeDocument/2006/relationships/hyperlink" Target="https://lobelog.com/time-to-rethink-u-s-military-aid-to-egypt/)" TargetMode="External"/><Relationship Id="rId40" Type="http://schemas.openxmlformats.org/officeDocument/2006/relationships/hyperlink" Target="https://www.hrw.org/news/2015/09/22/egypt-thousands-evicted-sinai-demolitions" TargetMode="External"/><Relationship Id="rId45" Type="http://schemas.openxmlformats.org/officeDocument/2006/relationships/hyperlink" Target="https://www.cbsnews.com/news/france-and-the-u-s-heading-for-trade-war-over-a-tech-tax/" TargetMode="External"/><Relationship Id="rId66" Type="http://schemas.openxmlformats.org/officeDocument/2006/relationships/hyperlink" Target="http://www.huffingtonpost.com/joe-cirincione/egypts-nuclear-dimension_b_822588.html" TargetMode="External"/><Relationship Id="rId87" Type="http://schemas.openxmlformats.org/officeDocument/2006/relationships/hyperlink" Target="https://en.wikipedia.org/wiki/Antiwar_Radio" TargetMode="External"/><Relationship Id="rId110" Type="http://schemas.openxmlformats.org/officeDocument/2006/relationships/hyperlink" Target="https://mail.aei.org/owa/redir.aspx?C=Wx5SAMJS9Rky5XG278wfmNV_WIo-__3qMPWhFOX0b-ONerzwl8TVCA..&amp;URL=https%3a%2f%2fwww.nytimes.com%2f2011%2f11%2f06%2ftravel%2ftourism-in-egypt.html" TargetMode="External"/><Relationship Id="rId115" Type="http://schemas.openxmlformats.org/officeDocument/2006/relationships/hyperlink" Target="http://tass.com/politics/1041391" TargetMode="External"/><Relationship Id="rId131" Type="http://schemas.openxmlformats.org/officeDocument/2006/relationships/hyperlink" Target="https://www.globalpolicyjournal.com/blog/07/03/2018/north-africa-&#8211;-gateway-russia's-involvement)" TargetMode="External"/><Relationship Id="rId136" Type="http://schemas.openxmlformats.org/officeDocument/2006/relationships/hyperlink" Target="https://www.google.com/url?q=http://afrique.lepoint.fr/economie/dmitri-medvedev-a-alger-moscou-retrouve-le-chemin-du-maghreb-10-10-2017-2163406_2258.php&amp;sa=D&amp;ust=1520428674384000&amp;usg=AFQjCNFBSU8s45mnYaPwoUvdS_1RjkZEsg" TargetMode="External"/><Relationship Id="rId157" Type="http://schemas.openxmlformats.org/officeDocument/2006/relationships/hyperlink" Target="https://www.google.com/url?q=https://www.madamasr.com/en/2016/01/04/news/u/military-signs-deal-with-russia-for-46-attack-helicopters/&amp;sa=D&amp;ust=1520428674390000&amp;usg=AFQjCNHrFz3KAJ5Y66Di43rdBol-bQ4zEg" TargetMode="External"/><Relationship Id="rId61" Type="http://schemas.openxmlformats.org/officeDocument/2006/relationships/hyperlink" Target="https://thediplomat.com/2017/05/why-did-north-korea-just-threaten-israel/" TargetMode="External"/><Relationship Id="rId82" Type="http://schemas.openxmlformats.org/officeDocument/2006/relationships/hyperlink" Target="https://en.wikipedia.org/wiki/U.S._Naval_Forces_Europe" TargetMode="External"/><Relationship Id="rId152" Type="http://schemas.openxmlformats.org/officeDocument/2006/relationships/hyperlink" Target="https://www.google.com/url?q=https://www.timesofisrael.com/egypt-finalizes-deal-with-russia-for-first-nuclear-plant/&amp;sa=D&amp;ust=1520428674389000&amp;usg=AFQjCNF8JyxKvpkSeSb5D4TxFoHHABHbww" TargetMode="External"/><Relationship Id="rId19" Type="http://schemas.openxmlformats.org/officeDocument/2006/relationships/hyperlink" Target="https://www.hrw.org/news/2018/06/21/trump-needs-more-quiet-diplomacy-egypt" TargetMode="External"/><Relationship Id="rId14" Type="http://schemas.openxmlformats.org/officeDocument/2006/relationships/hyperlink" Target="https://pomed.org/wp-content/uploads/2018/06/BudgetReportFY19_Digital.pdf" TargetMode="External"/><Relationship Id="rId30" Type="http://schemas.openxmlformats.org/officeDocument/2006/relationships/hyperlink" Target="https://www.hrw.org/news/2019/01/17/us-backtracking-human-rights" TargetMode="External"/><Relationship Id="rId35" Type="http://schemas.openxmlformats.org/officeDocument/2006/relationships/hyperlink" Target="https://www.lepoint.fr/societe/macron-ne-veut-pas-donner-de-lecons-sur-les-droits-de-l-homme-a-sissi-24-10-2017-2166995_23.php" TargetMode="External"/><Relationship Id="rId56" Type="http://schemas.openxmlformats.org/officeDocument/2006/relationships/hyperlink" Target="https://www.jstor.org/stable/2704078?seq=1" TargetMode="External"/><Relationship Id="rId77" Type="http://schemas.openxmlformats.org/officeDocument/2006/relationships/hyperlink" Target="https://www.reuters.com/article/us-egypt-sudan-politics/egypt-says-it-does-not-want-war-as-tension-grows-with-sudan-idUSKBN1F423D)" TargetMode="External"/><Relationship Id="rId100" Type="http://schemas.openxmlformats.org/officeDocument/2006/relationships/hyperlink" Target="https://www.sipri.org/databases/armstransfers/background" TargetMode="External"/><Relationship Id="rId105" Type="http://schemas.openxmlformats.org/officeDocument/2006/relationships/hyperlink" Target="https://fas.org/sgp/crs/mideast/R44984.pdf)" TargetMode="External"/><Relationship Id="rId126" Type="http://schemas.openxmlformats.org/officeDocument/2006/relationships/hyperlink" Target="https://www.africom.mil/about-the-command/2019-posture-statement-to-congress" TargetMode="External"/><Relationship Id="rId147" Type="http://schemas.openxmlformats.org/officeDocument/2006/relationships/hyperlink" Target="https://www.google.com/url?q=http://www.world-nuclear-news.org/NP-Russia-extends-ties-with-Cuba-Finland-Jordan-and-Tunisia-28091601.html&amp;sa=D&amp;ust=1520428674387000&amp;usg=AFQjCNHhl2JeM0YimltcgReIH_mwexhlhQ" TargetMode="External"/><Relationship Id="rId8" Type="http://schemas.openxmlformats.org/officeDocument/2006/relationships/hyperlink" Target="https://www.hrw.org/news/2019/01/28/how-french-weapons-enable-egypts-abuses" TargetMode="External"/><Relationship Id="rId51" Type="http://schemas.openxmlformats.org/officeDocument/2006/relationships/hyperlink" Target="https://www.uscpublicdiplomacy.org/blog/soft-power-and-global-health-diplomacy-rise-france" TargetMode="External"/><Relationship Id="rId72" Type="http://schemas.openxmlformats.org/officeDocument/2006/relationships/hyperlink" Target="http://pomed.org/blog-post/egypts-north-korea-relationship/" TargetMode="External"/><Relationship Id="rId93" Type="http://schemas.openxmlformats.org/officeDocument/2006/relationships/hyperlink" Target="https://worldview.stratfor.com/article/russias-defense-industry-finds-itself-tailspin" TargetMode="External"/><Relationship Id="rId98" Type="http://schemas.openxmlformats.org/officeDocument/2006/relationships/hyperlink" Target="https://tass.ru/ekonomika/6205266" TargetMode="External"/><Relationship Id="rId121" Type="http://schemas.openxmlformats.org/officeDocument/2006/relationships/hyperlink" Target="https://www.ft.com/content/a5648efa-1a4e-11e9-9e64-d150b3105d21" TargetMode="External"/><Relationship Id="rId142" Type="http://schemas.openxmlformats.org/officeDocument/2006/relationships/hyperlink" Target="https://www.google.com/url?q=http://af.reuters.com/article/topNews/idAFKCN0WK0MR&amp;sa=D&amp;ust=1520428674385000&amp;usg=AFQjCNFoUkwidiv6rP2uoM2iQJlZwUo6ow" TargetMode="External"/><Relationship Id="rId163" Type="http://schemas.openxmlformats.org/officeDocument/2006/relationships/hyperlink" Target="https://fas.org/sgp/crs/mideast/RL33003.pdf)" TargetMode="External"/><Relationship Id="rId3" Type="http://schemas.openxmlformats.org/officeDocument/2006/relationships/styles" Target="styles.xml"/><Relationship Id="rId25" Type="http://schemas.openxmlformats.org/officeDocument/2006/relationships/hyperlink" Target="https://obamawhitehouse.archives.gov/the-press-office/2015/03/31/readout-president-s-call-president-al-sisi-egypt" TargetMode="External"/><Relationship Id="rId46" Type="http://schemas.openxmlformats.org/officeDocument/2006/relationships/hyperlink" Target="https://euromedmonitor.org/en/article/2882/France-Should-Stop-Persecuting-Journalists-Who-Revealed-Its-Role-in-the-Yemen-War" TargetMode="External"/><Relationship Id="rId67" Type="http://schemas.openxmlformats.org/officeDocument/2006/relationships/hyperlink" Target="https://thediplomat.com/2017/08/the-egypt-north-korea-connection/" TargetMode="External"/><Relationship Id="rId116" Type="http://schemas.openxmlformats.org/officeDocument/2006/relationships/hyperlink" Target="http://www.dailystar.com.lb/Opinion/Commentary/2011/Oct-21/151842-vladimir-fear-the-arab-springs-message.ashx" TargetMode="External"/><Relationship Id="rId137" Type="http://schemas.openxmlformats.org/officeDocument/2006/relationships/hyperlink" Target="https://www.google.com/url?q=http://afrique.lepoint.fr/economie/dmitri-medvedev-a-alger-moscou-retrouve-le-chemin-du-maghreb-10-10-2017-2163406_2258.php&amp;sa=D&amp;ust=1520428674384000&amp;usg=AFQjCNFBSU8s45mnYaPwoUvdS_1RjkZEsg" TargetMode="External"/><Relationship Id="rId158" Type="http://schemas.openxmlformats.org/officeDocument/2006/relationships/hyperlink" Target="https://www.foreignaffairs.com/articles/russian-federation/2018-02-07/surprising-success-putinomics" TargetMode="External"/><Relationship Id="rId20" Type="http://schemas.openxmlformats.org/officeDocument/2006/relationships/hyperlink" Target="https://www.nytimes.com/2018/03/03/world/middleeast/egypt-north-korea-sanctions-arms-dealing.html" TargetMode="External"/><Relationship Id="rId41" Type="http://schemas.openxmlformats.org/officeDocument/2006/relationships/hyperlink" Target="https://www.youtube.com/watch?v=FoC4rglTwyM" TargetMode="External"/><Relationship Id="rId62" Type="http://schemas.openxmlformats.org/officeDocument/2006/relationships/hyperlink" Target="https://www.pri.org/stories/2011-02-08/north-korea-and-egypt-friends-benefits" TargetMode="External"/><Relationship Id="rId83" Type="http://schemas.openxmlformats.org/officeDocument/2006/relationships/hyperlink" Target="https://fas.org/sgp/crs/mideast/RL33003.pdf" TargetMode="External"/><Relationship Id="rId88" Type="http://schemas.openxmlformats.org/officeDocument/2006/relationships/hyperlink" Target="http://www.transatlantic.org/" TargetMode="External"/><Relationship Id="rId111" Type="http://schemas.openxmlformats.org/officeDocument/2006/relationships/hyperlink" Target="http://tass.ru/politika/5198786" TargetMode="External"/><Relationship Id="rId132" Type="http://schemas.openxmlformats.org/officeDocument/2006/relationships/hyperlink" Target="https://www.google.com/url?q=http://m.le360.ma/politique/exclusif-le-maroc-interesse-par-lacquisition-du-systeme-de-missiles-sol-air-russe-s-400-138449&amp;sa=D&amp;ust=1520428674381000&amp;usg=AFQjCNFBGwOvYndoqw1y-WV_77TW1UZXiA" TargetMode="External"/><Relationship Id="rId153" Type="http://schemas.openxmlformats.org/officeDocument/2006/relationships/hyperlink" Target="https://www.google.com/url?q=https://www.timesofisrael.com/egypt-finalizes-deal-with-russia-for-first-nuclear-plant/&amp;sa=D&amp;ust=1520428674389000&amp;usg=AFQjCNF8JyxKvpkSeSb5D4TxFoHHABHbw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rk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770AD6-F7CA-45B9-ADD8-022432CA6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61514</Words>
  <Characters>350634</Characters>
  <Application>Microsoft Office Word</Application>
  <DocSecurity>0</DocSecurity>
  <Lines>2921</Lines>
  <Paragraphs>822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Clark</dc:creator>
  <cp:keywords>5.1.1</cp:keywords>
  <dc:description/>
  <cp:lastModifiedBy>Josh Clark</cp:lastModifiedBy>
  <cp:revision>1</cp:revision>
  <dcterms:created xsi:type="dcterms:W3CDTF">2019-07-22T02:50:00Z</dcterms:created>
  <dcterms:modified xsi:type="dcterms:W3CDTF">2019-07-22T02:50:00Z</dcterms:modified>
</cp:coreProperties>
</file>