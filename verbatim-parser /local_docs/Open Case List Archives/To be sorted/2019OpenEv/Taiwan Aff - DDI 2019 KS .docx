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50E8" w:rsidRDefault="002050E8" w:rsidP="00182FC3">
      <w:pPr>
        <w:pStyle w:val="Heading1"/>
      </w:pPr>
      <w:r>
        <w:t>Taiwan Affirmative</w:t>
      </w:r>
    </w:p>
    <w:p w:rsidR="002050E8" w:rsidRDefault="002050E8" w:rsidP="002050E8">
      <w:pPr>
        <w:pStyle w:val="Heading1"/>
      </w:pPr>
      <w:r>
        <w:t>1AC – Taiwan</w:t>
      </w:r>
    </w:p>
    <w:p w:rsidR="002050E8" w:rsidRDefault="002050E8" w:rsidP="002050E8">
      <w:pPr>
        <w:pStyle w:val="Heading2"/>
      </w:pPr>
      <w:r>
        <w:t>Advantage 1 is US-Sino War</w:t>
      </w:r>
    </w:p>
    <w:p w:rsidR="002050E8" w:rsidRDefault="002050E8" w:rsidP="002050E8">
      <w:pPr>
        <w:pStyle w:val="Heading4"/>
      </w:pPr>
      <w:r>
        <w:t>New arms sales enflame US-China tensions in the Taiwan strait- China is primed to invade Taiwan</w:t>
      </w:r>
    </w:p>
    <w:p w:rsidR="002050E8" w:rsidRPr="001245C3" w:rsidRDefault="002050E8" w:rsidP="002050E8">
      <w:r w:rsidRPr="001245C3">
        <w:rPr>
          <w:rStyle w:val="Style13ptBold"/>
        </w:rPr>
        <w:t xml:space="preserve">Albert </w:t>
      </w:r>
      <w:r>
        <w:rPr>
          <w:rStyle w:val="Style13ptBold"/>
        </w:rPr>
        <w:t>6/27</w:t>
      </w:r>
      <w:r w:rsidRPr="001245C3">
        <w:t xml:space="preserve"> Albert, Eleanor. Staff writer for Council on Foreign Relationships, focuses on Eastern Asian affairs. “China-Taiwan Relationship.” Council on Foreign Relationships. June 27, 2019. https://www.cfr.org/backgrounder/china-taiwan-relations</w:t>
      </w:r>
    </w:p>
    <w:p w:rsidR="002050E8" w:rsidRDefault="002050E8" w:rsidP="002050E8">
      <w:r w:rsidRPr="001245C3">
        <w:t>Since then</w:t>
      </w:r>
      <w:r w:rsidRPr="0059508D">
        <w:rPr>
          <w:sz w:val="14"/>
        </w:rPr>
        <w:t xml:space="preserve">, </w:t>
      </w:r>
      <w:r w:rsidRPr="0059508D">
        <w:rPr>
          <w:rStyle w:val="Emphasis"/>
        </w:rPr>
        <w:t xml:space="preserve">U.S. arms sales to Taiwan, totaling more than $25 billion between 2007 and 2018, have led to </w:t>
      </w:r>
      <w:r w:rsidRPr="001245C3">
        <w:rPr>
          <w:rStyle w:val="Emphasis"/>
          <w:highlight w:val="green"/>
        </w:rPr>
        <w:t>U.S.-China friction and an upsurge in bellicose rhetoric across the strait</w:t>
      </w:r>
      <w:r w:rsidRPr="001E5707">
        <w:rPr>
          <w:rStyle w:val="Emphasis"/>
        </w:rPr>
        <w:t>.</w:t>
      </w:r>
      <w:r w:rsidRPr="000C0310">
        <w:rPr>
          <w:sz w:val="14"/>
        </w:rPr>
        <w:t xml:space="preserve"> </w:t>
      </w:r>
      <w:r w:rsidRPr="00190D5C">
        <w:rPr>
          <w:rStyle w:val="StyleUnderline"/>
        </w:rPr>
        <w:t xml:space="preserve">Political transitions in the United States have also prompted tensions between Beijing and Washington. Taiwan’s Tsai spoke with U.S. President Donald J. Trump by telephone ahead of his inauguration, the first such high-level contact between the two sides since 1979. </w:t>
      </w:r>
      <w:r w:rsidRPr="001245C3">
        <w:rPr>
          <w:rStyle w:val="StyleUnderline"/>
          <w:highlight w:val="green"/>
        </w:rPr>
        <w:t xml:space="preserve">The Trump administration </w:t>
      </w:r>
      <w:r w:rsidRPr="006B6008">
        <w:rPr>
          <w:rStyle w:val="StyleUnderline"/>
        </w:rPr>
        <w:t>also seems to be</w:t>
      </w:r>
      <w:r w:rsidRPr="001245C3">
        <w:rPr>
          <w:rStyle w:val="StyleUnderline"/>
          <w:highlight w:val="green"/>
        </w:rPr>
        <w:t xml:space="preserve"> deepening ties with Taiwan over Chinese objections, proposing multiple arms deals and unveiling a new $250 million complex for its de facto embassy in Taipei</w:t>
      </w:r>
      <w:r w:rsidRPr="00190D5C">
        <w:rPr>
          <w:rStyle w:val="StyleUnderline"/>
        </w:rPr>
        <w:t xml:space="preserve">. </w:t>
      </w:r>
      <w:r w:rsidRPr="0067210B">
        <w:rPr>
          <w:rStyle w:val="Emphasis"/>
          <w:highlight w:val="green"/>
        </w:rPr>
        <w:t>China</w:t>
      </w:r>
      <w:r w:rsidRPr="001E5707">
        <w:rPr>
          <w:rStyle w:val="Emphasis"/>
        </w:rPr>
        <w:t>, as part of its continued military expansion</w:t>
      </w:r>
      <w:r w:rsidRPr="0067210B">
        <w:rPr>
          <w:rStyle w:val="Emphasis"/>
          <w:highlight w:val="green"/>
        </w:rPr>
        <w:t>, has deployed missiles along the Taiwan Strait and periodically conducts drills near the island</w:t>
      </w:r>
      <w:r w:rsidRPr="001E5707">
        <w:rPr>
          <w:rStyle w:val="Emphasis"/>
        </w:rPr>
        <w:t>. It has sent bombers, fighter jets, and its aircraft carrier over and around the strait as shows of force.</w:t>
      </w:r>
      <w:r w:rsidRPr="000C0310">
        <w:rPr>
          <w:sz w:val="14"/>
        </w:rPr>
        <w:t xml:space="preserve"> </w:t>
      </w:r>
      <w:r w:rsidRPr="001245C3">
        <w:t xml:space="preserve">According to a 2018 </w:t>
      </w:r>
      <w:hyperlink r:id="rId9" w:tgtFrame="_blank" w:tooltip="U.S. Department of Defense report" w:history="1">
        <w:r w:rsidRPr="001245C3">
          <w:rPr>
            <w:rStyle w:val="Hyperlink"/>
          </w:rPr>
          <w:t>U.S. Department of Defense report</w:t>
        </w:r>
      </w:hyperlink>
      <w:r w:rsidRPr="000C0310">
        <w:rPr>
          <w:sz w:val="14"/>
        </w:rPr>
        <w:t xml:space="preserve">, </w:t>
      </w:r>
      <w:r w:rsidRPr="007851B2">
        <w:rPr>
          <w:rStyle w:val="Emphasis"/>
          <w:highlight w:val="green"/>
        </w:rPr>
        <w:t>China</w:t>
      </w:r>
      <w:r w:rsidRPr="007851B2">
        <w:rPr>
          <w:rStyle w:val="Emphasis"/>
        </w:rPr>
        <w:t>’s military</w:t>
      </w:r>
      <w:r w:rsidRPr="000C0310">
        <w:rPr>
          <w:sz w:val="14"/>
        </w:rPr>
        <w:t xml:space="preserve">, </w:t>
      </w:r>
      <w:r w:rsidRPr="001245C3">
        <w:t>the People’s Liberation Army</w:t>
      </w:r>
      <w:r w:rsidRPr="000C0310">
        <w:rPr>
          <w:sz w:val="14"/>
        </w:rPr>
        <w:t xml:space="preserve">, </w:t>
      </w:r>
      <w:r w:rsidRPr="0067210B">
        <w:rPr>
          <w:rStyle w:val="Emphasis"/>
          <w:highlight w:val="green"/>
        </w:rPr>
        <w:t>has “continued to develop and deploy increasingly advanced military capabilities intended to coerce Taiwan</w:t>
      </w:r>
      <w:r w:rsidRPr="001E5707">
        <w:rPr>
          <w:rStyle w:val="Emphasis"/>
        </w:rPr>
        <w:t>, signal Chinese resolve, and gradually improve capabilities for an invasion.” Beijing has refused to renounce the use of force to resolve disputes over the island’s status.</w:t>
      </w:r>
      <w:r w:rsidRPr="000C0310">
        <w:rPr>
          <w:sz w:val="14"/>
        </w:rPr>
        <w:t xml:space="preserve"> </w:t>
      </w:r>
      <w:r w:rsidRPr="001245C3">
        <w:t xml:space="preserve">The PRC’s introduction of the </w:t>
      </w:r>
      <w:hyperlink r:id="rId10" w:tgtFrame="_blank" w:tooltip="2005 Anti-Secession Law" w:history="1">
        <w:r w:rsidRPr="001245C3">
          <w:rPr>
            <w:rStyle w:val="Hyperlink"/>
          </w:rPr>
          <w:t>2005 Anti-Secession Law</w:t>
        </w:r>
      </w:hyperlink>
      <w:r w:rsidRPr="001245C3">
        <w:t xml:space="preserve">, intended to strengthen Beijing’s approach to “peaceful national reunification,” included language stating that in the event secessionist forces seek independence, Beijing would “employ non-peaceful means” to protect its national sovereignty. In a </w:t>
      </w:r>
      <w:hyperlink r:id="rId11" w:tgtFrame="_blank" w:tooltip="2019 speech" w:history="1">
        <w:r w:rsidRPr="001245C3">
          <w:rPr>
            <w:rStyle w:val="Hyperlink"/>
          </w:rPr>
          <w:t>2019 speech</w:t>
        </w:r>
      </w:hyperlink>
      <w:r w:rsidRPr="001245C3">
        <w:t>, Xi reiterated this and added that Beijing would consider the use of force to prevent “intervention by external forces” on the island.</w:t>
      </w:r>
      <w:r w:rsidRPr="000C0310">
        <w:rPr>
          <w:sz w:val="14"/>
        </w:rPr>
        <w:t xml:space="preserve"> </w:t>
      </w:r>
      <w:r w:rsidRPr="001E5707">
        <w:rPr>
          <w:rStyle w:val="Emphasis"/>
        </w:rPr>
        <w:t>In response, Taiwan continues to purchase weapons, primarily from the United States.</w:t>
      </w:r>
      <w:r w:rsidRPr="000C0310">
        <w:rPr>
          <w:sz w:val="14"/>
        </w:rPr>
        <w:t xml:space="preserve"> </w:t>
      </w:r>
      <w:r w:rsidRPr="001245C3">
        <w:t>Between 1979 and 2018</w:t>
      </w:r>
      <w:r w:rsidRPr="000C0310">
        <w:rPr>
          <w:sz w:val="14"/>
        </w:rPr>
        <w:t xml:space="preserve">, </w:t>
      </w:r>
      <w:r w:rsidRPr="001245C3">
        <w:rPr>
          <w:rStyle w:val="StyleUnderline"/>
        </w:rPr>
        <w:t>Taiwan ranked as the ninth largest recipient of arms globally.</w:t>
      </w:r>
      <w:r w:rsidRPr="000C0310">
        <w:rPr>
          <w:sz w:val="14"/>
        </w:rPr>
        <w:t xml:space="preserve"> </w:t>
      </w:r>
      <w:r w:rsidRPr="001245C3">
        <w:t xml:space="preserve">During the same period, the United States supplied more than three-quarters of Taiwan’s imported weapons, according to the Stockholm International Peace Research Institute’s </w:t>
      </w:r>
      <w:hyperlink r:id="rId12" w:tgtFrame="_blank" w:tooltip="arms transfers database" w:history="1">
        <w:r w:rsidRPr="001245C3">
          <w:rPr>
            <w:rStyle w:val="Hyperlink"/>
          </w:rPr>
          <w:t>arms transfers database</w:t>
        </w:r>
      </w:hyperlink>
      <w:r w:rsidRPr="000C0310">
        <w:rPr>
          <w:sz w:val="14"/>
        </w:rPr>
        <w:t xml:space="preserve">. </w:t>
      </w:r>
      <w:r w:rsidRPr="001E5707">
        <w:rPr>
          <w:rStyle w:val="Emphasis"/>
        </w:rPr>
        <w:t>Taiwan’s strategic security rests heavily on guarantees offered by the United States under the Taiwan Relations Act.</w:t>
      </w:r>
      <w:r w:rsidRPr="001245C3">
        <w:t xml:space="preserve"> Yet in recent years, security analysts have cited concern over the emerging military imbalance between Beijing and Taipei. “Given the pace of PLA(N) [People’s Liberation Army Navy] modernization, the </w:t>
      </w:r>
      <w:hyperlink r:id="rId13" w:tgtFrame="_blank" w:tooltip="gap in military capability" w:history="1">
        <w:r w:rsidRPr="001245C3">
          <w:rPr>
            <w:rStyle w:val="Hyperlink"/>
          </w:rPr>
          <w:t>gap in military capability</w:t>
        </w:r>
      </w:hyperlink>
      <w:r w:rsidRPr="001245C3">
        <w:t xml:space="preserve"> between the mainland and Taiwan will continue to widen in China’s favor over the coming years,” writes the Congressional Research Services’ naval affairs specialist Ronald O’Rourke.</w:t>
      </w:r>
    </w:p>
    <w:p w:rsidR="002050E8" w:rsidRDefault="002050E8" w:rsidP="002050E8">
      <w:pPr>
        <w:pStyle w:val="Heading4"/>
      </w:pPr>
      <w:r>
        <w:t>Official statements prove – Chinese commitments to attack over Taiwan</w:t>
      </w:r>
    </w:p>
    <w:p w:rsidR="002050E8" w:rsidRPr="007513AA" w:rsidRDefault="002050E8" w:rsidP="002050E8">
      <w:r>
        <w:rPr>
          <w:rStyle w:val="Style13ptBold"/>
        </w:rPr>
        <w:t xml:space="preserve">AP 7/13 </w:t>
      </w:r>
      <w:r w:rsidRPr="007513AA">
        <w:t xml:space="preserve">Associated Press, 7-13-2019, "Taiwan defends U.S. arms deal after China sanctions threat," NBC News, </w:t>
      </w:r>
      <w:hyperlink r:id="rId14" w:history="1">
        <w:r w:rsidRPr="003C3D2E">
          <w:rPr>
            <w:rStyle w:val="Hyperlink"/>
          </w:rPr>
          <w:t>https://www.nbcnews.com/news/world/taiwan-defends-u-s-arms-deal-after-china-sanctions-threat-n1029511</w:t>
        </w:r>
      </w:hyperlink>
      <w:r>
        <w:t xml:space="preserve"> Lowell-SB</w:t>
      </w:r>
    </w:p>
    <w:p w:rsidR="002050E8" w:rsidRPr="005A04D7" w:rsidRDefault="002050E8" w:rsidP="002050E8">
      <w:pPr>
        <w:rPr>
          <w:u w:val="single"/>
        </w:rPr>
      </w:pPr>
      <w:r w:rsidRPr="005A04D7">
        <w:rPr>
          <w:u w:val="single"/>
        </w:rPr>
        <w:t xml:space="preserve">TAIPEI, Taiwan — </w:t>
      </w:r>
      <w:r w:rsidRPr="00523966">
        <w:rPr>
          <w:highlight w:val="green"/>
          <w:u w:val="single"/>
        </w:rPr>
        <w:t>Taiwan</w:t>
      </w:r>
      <w:r w:rsidRPr="005A04D7">
        <w:rPr>
          <w:u w:val="single"/>
        </w:rPr>
        <w:t xml:space="preserve"> on Saturday </w:t>
      </w:r>
      <w:r w:rsidRPr="00523966">
        <w:rPr>
          <w:highlight w:val="green"/>
          <w:u w:val="single"/>
        </w:rPr>
        <w:t>defended a proposal to purchase $2.2 billion in arms from the U.S.</w:t>
      </w:r>
      <w:r w:rsidRPr="005A04D7">
        <w:rPr>
          <w:u w:val="single"/>
        </w:rPr>
        <w:t xml:space="preserve">, </w:t>
      </w:r>
      <w:r w:rsidRPr="00523966">
        <w:rPr>
          <w:highlight w:val="green"/>
          <w:u w:val="single"/>
        </w:rPr>
        <w:t>following a Chinese announcement that it would sanction any American companies involved in the deal.</w:t>
      </w:r>
    </w:p>
    <w:p w:rsidR="002050E8" w:rsidRDefault="002050E8" w:rsidP="002050E8">
      <w:r>
        <w:t>U.S. weapons help strengthen Taiwan's self-defense in the face of a growing military threat from China, the defense ministry said.</w:t>
      </w:r>
    </w:p>
    <w:p w:rsidR="002050E8" w:rsidRDefault="002050E8" w:rsidP="002050E8">
      <w:r>
        <w:t>"The national army will continue to strengthen its key defense forces, ensure national security, protect its homeland and ensure that the fruits of freedom and democracy won't be attacked," the ministry said in a statement.</w:t>
      </w:r>
    </w:p>
    <w:p w:rsidR="002050E8" w:rsidRDefault="002050E8" w:rsidP="002050E8">
      <w:r>
        <w:t>China announced late Friday that it would impose sanctions on any U.S. enterprises involved in the deal, saying it "undermines China's sovereignty and national security."</w:t>
      </w:r>
    </w:p>
    <w:p w:rsidR="002050E8" w:rsidRDefault="002050E8" w:rsidP="002050E8">
      <w:r>
        <w:t>Taiwan split from China during a civil war in 1949, but the mainland still considers the self-governing island as part of its territory.</w:t>
      </w:r>
    </w:p>
    <w:p w:rsidR="002050E8" w:rsidRPr="009B2934" w:rsidRDefault="002050E8" w:rsidP="002050E8">
      <w:pPr>
        <w:rPr>
          <w:u w:val="single"/>
        </w:rPr>
      </w:pPr>
      <w:r w:rsidRPr="009B2934">
        <w:rPr>
          <w:u w:val="single"/>
        </w:rPr>
        <w:t>China has never renounced the use of force to bring the island under its control.</w:t>
      </w:r>
    </w:p>
    <w:p w:rsidR="002050E8" w:rsidRPr="009B2934" w:rsidRDefault="002050E8" w:rsidP="002050E8">
      <w:pPr>
        <w:rPr>
          <w:b/>
          <w:u w:val="single"/>
        </w:rPr>
      </w:pPr>
      <w:r w:rsidRPr="009B2934">
        <w:rPr>
          <w:b/>
          <w:u w:val="single"/>
        </w:rPr>
        <w:t xml:space="preserve">On a visit to Budapest on Friday, </w:t>
      </w:r>
      <w:r w:rsidRPr="00523966">
        <w:rPr>
          <w:b/>
          <w:highlight w:val="green"/>
          <w:u w:val="single"/>
        </w:rPr>
        <w:t>China's top diplomat Wang Yi warned Washington it should "not play with fire" on the question of Taiwan.</w:t>
      </w:r>
    </w:p>
    <w:p w:rsidR="002050E8" w:rsidRDefault="002050E8" w:rsidP="002050E8">
      <w:r w:rsidRPr="009B2934">
        <w:rPr>
          <w:u w:val="single"/>
        </w:rPr>
        <w:t xml:space="preserve">The U.S., which recognized Beijing as the government of China in 1979, does not have formal diplomatic ties with Taiwan, </w:t>
      </w:r>
      <w:r>
        <w:t>but U.S. law requires that it provide Taiwan with sufficient defense equipment and services for self-defense.</w:t>
      </w:r>
    </w:p>
    <w:p w:rsidR="002050E8" w:rsidRDefault="002050E8" w:rsidP="002050E8">
      <w:r>
        <w:t>The Trump administration announced the proposed $2.2 billion sale, which would include 108 Abrams tanks and 250 Stinger surface-to-air missiles, earlier in the week.</w:t>
      </w:r>
    </w:p>
    <w:p w:rsidR="002050E8" w:rsidRPr="009B2934" w:rsidRDefault="002050E8" w:rsidP="002050E8">
      <w:r w:rsidRPr="009B2934">
        <w:t>Taiwanese President Tsai Ing-wen, speaking in New York on Friday, said that her government has strengthened Taiwan's national defense to protect its democracy, according to a transcript posted on the presidential office website.</w:t>
      </w:r>
    </w:p>
    <w:p w:rsidR="002050E8" w:rsidRDefault="002050E8" w:rsidP="002050E8">
      <w:r>
        <w:t>China has objected to her U.S. visit, which Taiwan calls a "two-evening transit stop" on the way to Haiti and three other Caribbean nations that recognize Taiwan.</w:t>
      </w:r>
    </w:p>
    <w:p w:rsidR="002050E8" w:rsidRPr="009B2934" w:rsidRDefault="002050E8" w:rsidP="002050E8">
      <w:pPr>
        <w:rPr>
          <w:b/>
          <w:u w:val="single"/>
        </w:rPr>
      </w:pPr>
      <w:r w:rsidRPr="00523966">
        <w:rPr>
          <w:b/>
          <w:highlight w:val="green"/>
          <w:u w:val="single"/>
        </w:rPr>
        <w:t>"We urge the U.S. to abide by the 'One China' principle</w:t>
      </w:r>
      <w:r w:rsidRPr="009B2934">
        <w:rPr>
          <w:b/>
          <w:u w:val="single"/>
        </w:rPr>
        <w:t xml:space="preserve"> and ... no</w:t>
      </w:r>
      <w:r w:rsidRPr="00523966">
        <w:rPr>
          <w:b/>
          <w:highlight w:val="green"/>
          <w:u w:val="single"/>
        </w:rPr>
        <w:t>t allow Tsai Ing-wen's stopover, cease official exchanges with Taiwan and refrain from providing any platform for separatist Taiwan independence forces,"</w:t>
      </w:r>
      <w:r w:rsidRPr="009B2934">
        <w:rPr>
          <w:b/>
          <w:u w:val="single"/>
        </w:rPr>
        <w:t xml:space="preserve"> foreign ministry spokesman Geng Shuang said Friday in Beiijng.</w:t>
      </w:r>
    </w:p>
    <w:p w:rsidR="002050E8" w:rsidRDefault="002050E8" w:rsidP="002050E8">
      <w:r>
        <w:t>Tsai dismissed Chinese criticism of both her visit and the arms deal. "We don't need our neighbor to make irresponsible remarks," she told reporters in New York, according to Taiwan's official Central News Agency.</w:t>
      </w:r>
    </w:p>
    <w:p w:rsidR="002050E8" w:rsidRPr="009B2934" w:rsidRDefault="002050E8" w:rsidP="002050E8">
      <w:pPr>
        <w:rPr>
          <w:u w:val="single"/>
        </w:rPr>
      </w:pPr>
      <w:r w:rsidRPr="009B2934">
        <w:rPr>
          <w:u w:val="single"/>
        </w:rPr>
        <w:t>She has rejected Chinese pressure to reunite Taiwan and China under the "one-country, two-systems" framework that governs Hong Kong. She said Friday that the people of Taiwan stand with the young people of Hong Kong who are fighting for democratic freedoms in ongoing protests.</w:t>
      </w:r>
    </w:p>
    <w:p w:rsidR="002050E8" w:rsidRDefault="002050E8" w:rsidP="002050E8">
      <w:r>
        <w:t>"Hong Kong's experience under 'one country, two systems' has shown the world once and for all that authoritarianism and democracy cannot coexist," she said.</w:t>
      </w:r>
    </w:p>
    <w:p w:rsidR="002050E8" w:rsidRPr="00B51891" w:rsidRDefault="002050E8" w:rsidP="002050E8">
      <w:pPr>
        <w:pStyle w:val="Heading4"/>
      </w:pPr>
      <w:r>
        <w:t xml:space="preserve"> Most likely scenario for lashout is Taiwan</w:t>
      </w:r>
    </w:p>
    <w:p w:rsidR="002050E8" w:rsidRPr="008A042D" w:rsidRDefault="002050E8" w:rsidP="002050E8">
      <w:r w:rsidRPr="002F406D">
        <w:rPr>
          <w:rStyle w:val="Style13ptBold"/>
        </w:rPr>
        <w:t>Apps 1-7</w:t>
      </w:r>
      <w:r>
        <w:rPr>
          <w:rStyle w:val="Style13ptBold"/>
        </w:rPr>
        <w:t xml:space="preserve"> </w:t>
      </w:r>
      <w:r>
        <w:t xml:space="preserve">(Peter Apps, </w:t>
      </w:r>
      <w:r w:rsidRPr="002F406D">
        <w:t xml:space="preserve">"Commentary: Will China go to war over </w:t>
      </w:r>
      <w:r>
        <w:t xml:space="preserve">Taiwan? “, </w:t>
      </w:r>
      <w:r w:rsidRPr="008A042D">
        <w:t>January 7th 2019, https://www.reuters.com/article/us-apps-taiwan-commentary/commentary-will-china-go-to-war-over-taiwan-idUSKCN1P11IT)</w:t>
      </w:r>
    </w:p>
    <w:p w:rsidR="002050E8" w:rsidRPr="007E5C91" w:rsidRDefault="002050E8" w:rsidP="002050E8">
      <w:pPr>
        <w:rPr>
          <w:b/>
          <w:u w:val="single"/>
        </w:rPr>
      </w:pPr>
      <w:r w:rsidRPr="002F406D">
        <w:t xml:space="preserve">In the first week of 2019, as </w:t>
      </w:r>
      <w:r w:rsidRPr="0067210B">
        <w:rPr>
          <w:rStyle w:val="StyleUnderline"/>
          <w:highlight w:val="green"/>
        </w:rPr>
        <w:t>China grabbed headlines for</w:t>
      </w:r>
      <w:r w:rsidRPr="004600D3">
        <w:rPr>
          <w:rStyle w:val="StyleUnderline"/>
        </w:rPr>
        <w:t xml:space="preserve"> </w:t>
      </w:r>
      <w:hyperlink r:id="rId15" w:history="1">
        <w:r w:rsidRPr="002F406D">
          <w:rPr>
            <w:rStyle w:val="Hyperlink"/>
          </w:rPr>
          <w:t>landing a spacecraft</w:t>
        </w:r>
      </w:hyperlink>
      <w:r>
        <w:t xml:space="preserve"> </w:t>
      </w:r>
      <w:r w:rsidRPr="002F406D">
        <w:t>on the far side of the moon, a New Year’s Day editorial in the nation’s official military newspaper</w:t>
      </w:r>
      <w:r>
        <w:t xml:space="preserve"> </w:t>
      </w:r>
      <w:hyperlink r:id="rId16" w:history="1">
        <w:r w:rsidRPr="002F406D">
          <w:rPr>
            <w:rStyle w:val="Hyperlink"/>
          </w:rPr>
          <w:t>told its readers</w:t>
        </w:r>
      </w:hyperlink>
      <w:r>
        <w:t xml:space="preserve"> </w:t>
      </w:r>
      <w:r w:rsidRPr="002F406D">
        <w:t xml:space="preserve">that </w:t>
      </w:r>
      <w:r w:rsidRPr="0067210B">
        <w:rPr>
          <w:rStyle w:val="StyleUnderline"/>
          <w:highlight w:val="green"/>
        </w:rPr>
        <w:t>“war preparations</w:t>
      </w:r>
      <w:r w:rsidRPr="002F406D">
        <w:t xml:space="preserve">” should </w:t>
      </w:r>
      <w:r w:rsidRPr="0067210B">
        <w:rPr>
          <w:rStyle w:val="StyleUnderline"/>
          <w:highlight w:val="green"/>
        </w:rPr>
        <w:t>be a top priority for the year</w:t>
      </w:r>
      <w:r w:rsidRPr="002F406D">
        <w:t>. The following day, President Xi Jinping offered a forceful reminder of what Beijing considers its most likely focus of conflict to be: Taiwan.</w:t>
      </w:r>
      <w:r>
        <w:t xml:space="preserve"> </w:t>
      </w:r>
      <w:r w:rsidRPr="003C2240">
        <w:rPr>
          <w:rStyle w:val="StyleUnderline"/>
        </w:rPr>
        <w:t>China’s rulers have long regarded the island as a rogue province</w:t>
      </w:r>
      <w:r w:rsidRPr="002F406D">
        <w:t>, with regaining control a point of honor for the ruling Communist Party and military alike. In a major speech on Wednesday, Xi</w:t>
      </w:r>
      <w:r>
        <w:t xml:space="preserve"> </w:t>
      </w:r>
      <w:hyperlink r:id="rId17" w:history="1">
        <w:r w:rsidRPr="002F406D">
          <w:rPr>
            <w:rStyle w:val="Hyperlink"/>
          </w:rPr>
          <w:t>warned the “problem</w:t>
        </w:r>
      </w:hyperlink>
      <w:r w:rsidRPr="002F406D">
        <w:t>” could not be held over for another generation. While he talked primarily of “peaceful unification,” he said Beijing reserves the right to use force if necessary. The speech brought</w:t>
      </w:r>
      <w:r>
        <w:t xml:space="preserve"> </w:t>
      </w:r>
      <w:hyperlink r:id="rId18" w:history="1">
        <w:r w:rsidRPr="002F406D">
          <w:rPr>
            <w:rStyle w:val="Hyperlink"/>
          </w:rPr>
          <w:t>a sharp rebuke from Taiwan</w:t>
        </w:r>
      </w:hyperlink>
      <w:r w:rsidRPr="002F406D">
        <w:t>, where residents remain strongly opposed to rejoining China, even under a Hong Kong-style “one country, two systems” deal.</w:t>
      </w:r>
      <w:r>
        <w:t xml:space="preserve"> </w:t>
      </w:r>
      <w:r w:rsidRPr="002F406D">
        <w:t>Nothing in</w:t>
      </w:r>
      <w:r>
        <w:t xml:space="preserve"> </w:t>
      </w:r>
      <w:hyperlink r:id="rId19" w:history="1">
        <w:r w:rsidRPr="0067210B">
          <w:rPr>
            <w:rStyle w:val="StyleUnderline"/>
            <w:highlight w:val="green"/>
          </w:rPr>
          <w:t>Xi’s</w:t>
        </w:r>
        <w:r w:rsidRPr="003C2240">
          <w:rPr>
            <w:rStyle w:val="StyleUnderline"/>
          </w:rPr>
          <w:t xml:space="preserve"> speech</w:t>
        </w:r>
      </w:hyperlink>
      <w:r w:rsidRPr="003C2240">
        <w:rPr>
          <w:rStyle w:val="StyleUnderline"/>
        </w:rPr>
        <w:t xml:space="preserve"> </w:t>
      </w:r>
      <w:r w:rsidRPr="0067210B">
        <w:rPr>
          <w:rStyle w:val="StyleUnderline"/>
          <w:highlight w:val="green"/>
        </w:rPr>
        <w:t>suggested China sees conflict as imminent</w:t>
      </w:r>
      <w:r w:rsidRPr="002F406D">
        <w:t xml:space="preserve">. However, </w:t>
      </w:r>
      <w:r w:rsidRPr="008A042D">
        <w:rPr>
          <w:rStyle w:val="StyleUnderline"/>
        </w:rPr>
        <w:t xml:space="preserve">Xi’s comments about support for peaceful </w:t>
      </w:r>
      <w:r w:rsidRPr="0067210B">
        <w:rPr>
          <w:rStyle w:val="StyleUnderline"/>
          <w:highlight w:val="green"/>
        </w:rPr>
        <w:t>“reunification” included a warning that “we do not promise to renounce the use of force and reserve the option to use all necessary measures” to prevent Taiwan’s independence</w:t>
      </w:r>
      <w:r w:rsidRPr="008A042D">
        <w:rPr>
          <w:rStyle w:val="StyleUnderline"/>
        </w:rPr>
        <w:t>.</w:t>
      </w:r>
      <w:r w:rsidRPr="002F406D">
        <w:t xml:space="preserve"> Ultimately, </w:t>
      </w:r>
      <w:r w:rsidRPr="008A042D">
        <w:rPr>
          <w:rStyle w:val="StyleUnderline"/>
        </w:rPr>
        <w:t>if Beijing truly wishes to reassert control over the island, military force may be its only option</w:t>
      </w:r>
      <w:r w:rsidRPr="002F406D">
        <w:t>. That would be a risky step for a government that has not fought a war against a foreign state since a brief and unsuccessful conflict with Vietnam in 1979. It would also put Beijing on a collision course with Washington, which does not support Taiwan’s independence but has what the U.S. State Department describes as</w:t>
      </w:r>
      <w:r>
        <w:t xml:space="preserve"> </w:t>
      </w:r>
      <w:hyperlink r:id="rId20" w:history="1">
        <w:r w:rsidRPr="002F406D">
          <w:rPr>
            <w:rStyle w:val="Hyperlink"/>
          </w:rPr>
          <w:t>“a robust unofficial relationship”</w:t>
        </w:r>
      </w:hyperlink>
      <w:r>
        <w:t xml:space="preserve"> </w:t>
      </w:r>
      <w:r w:rsidRPr="002F406D">
        <w:t xml:space="preserve">with </w:t>
      </w:r>
      <w:r w:rsidRPr="008A042D">
        <w:rPr>
          <w:rStyle w:val="StyleUnderline"/>
        </w:rPr>
        <w:t xml:space="preserve">Taipei. To invade the island successfully, </w:t>
      </w:r>
      <w:hyperlink r:id="rId21" w:history="1">
        <w:r w:rsidRPr="008A042D">
          <w:rPr>
            <w:rStyle w:val="StyleUnderline"/>
          </w:rPr>
          <w:t>most military analysts argue</w:t>
        </w:r>
      </w:hyperlink>
      <w:r w:rsidRPr="008A042D">
        <w:rPr>
          <w:rStyle w:val="StyleUnderline"/>
        </w:rPr>
        <w:t xml:space="preserve"> </w:t>
      </w:r>
      <w:r w:rsidRPr="00CB0E0D">
        <w:rPr>
          <w:rStyle w:val="StyleUnderline"/>
          <w:highlight w:val="green"/>
        </w:rPr>
        <w:t>that Beijing would either have to deter the United States from intervening or defeat nearby U.S. forces and prevent others from entering the region</w:t>
      </w:r>
      <w:r w:rsidRPr="00CB0E0D">
        <w:rPr>
          <w:highlight w:val="green"/>
        </w:rPr>
        <w:t>.</w:t>
      </w:r>
      <w:r w:rsidRPr="002F406D">
        <w:t xml:space="preserve"> China may not yet be strong enough to do this, but its military enlargement means that</w:t>
      </w:r>
      <w:r>
        <w:t xml:space="preserve"> </w:t>
      </w:r>
      <w:hyperlink r:id="rId22" w:history="1">
        <w:r w:rsidRPr="002F406D">
          <w:rPr>
            <w:rStyle w:val="Hyperlink"/>
          </w:rPr>
          <w:t>may not always be the case</w:t>
        </w:r>
      </w:hyperlink>
      <w:r w:rsidRPr="002F406D">
        <w:t xml:space="preserve">. </w:t>
      </w:r>
      <w:r w:rsidRPr="008A042D">
        <w:rPr>
          <w:rStyle w:val="StyleUnderline"/>
        </w:rPr>
        <w:t xml:space="preserve">Certainly, </w:t>
      </w:r>
      <w:hyperlink r:id="rId23" w:history="1">
        <w:r w:rsidRPr="0067210B">
          <w:rPr>
            <w:rStyle w:val="StyleUnderline"/>
            <w:highlight w:val="green"/>
          </w:rPr>
          <w:t>Chinese military thinking</w:t>
        </w:r>
      </w:hyperlink>
      <w:r w:rsidRPr="0067210B">
        <w:rPr>
          <w:rStyle w:val="StyleUnderline"/>
          <w:highlight w:val="green"/>
        </w:rPr>
        <w:t xml:space="preserve"> increasingly revolves around just this kind of potential war, in which Beijing would want to grab territory while keeping U.S. forces back</w:t>
      </w:r>
      <w:r w:rsidRPr="008A042D">
        <w:rPr>
          <w:rStyle w:val="StyleUnderline"/>
        </w:rPr>
        <w:t>. Much of China’s military buildup has been based around ships, aircraft, and arms systems that appear suited for the type of conflict needed to take Taiwan</w:t>
      </w:r>
      <w:r w:rsidRPr="002F406D">
        <w:t>. As well as landing ships to carry assault troops, that includes a focus on missiles designed to</w:t>
      </w:r>
      <w:r>
        <w:t xml:space="preserve"> </w:t>
      </w:r>
      <w:hyperlink r:id="rId24" w:history="1">
        <w:r w:rsidRPr="002F406D">
          <w:rPr>
            <w:rStyle w:val="Hyperlink"/>
          </w:rPr>
          <w:t>destroy U.S. aircraft carriers</w:t>
        </w:r>
      </w:hyperlink>
      <w:r>
        <w:t xml:space="preserve"> </w:t>
      </w:r>
      <w:r w:rsidRPr="002F406D">
        <w:t xml:space="preserve">– or prompting Washington to keep out of range of the conflict. How well those weapons would work is another question, but </w:t>
      </w:r>
      <w:r w:rsidRPr="008A042D">
        <w:rPr>
          <w:rStyle w:val="StyleUnderline"/>
        </w:rPr>
        <w:t>they would be central to any conflict over Taiwan or disputed islands elsewhere in the South China Sea. To an extent, much of this is grandstanding geopolitical ballet</w:t>
      </w:r>
      <w:r w:rsidRPr="002F406D">
        <w:t>. Beijing has been unable to stop Taiwan from acting as a de facto country</w:t>
      </w:r>
      <w:r>
        <w:t xml:space="preserve"> </w:t>
      </w:r>
      <w:hyperlink r:id="rId25" w:history="1">
        <w:r w:rsidRPr="002F406D">
          <w:rPr>
            <w:rStyle w:val="Hyperlink"/>
          </w:rPr>
          <w:t>over the last half century</w:t>
        </w:r>
      </w:hyperlink>
      <w:r w:rsidRPr="002F406D">
        <w:t xml:space="preserve">, </w:t>
      </w:r>
      <w:r w:rsidRPr="008A042D">
        <w:rPr>
          <w:rStyle w:val="StyleUnderline"/>
        </w:rPr>
        <w:t>but remains desperate to prevent the island from making an outright declaration of independenc</w:t>
      </w:r>
      <w:r w:rsidRPr="002F406D">
        <w:t>e. To an extent, this posturing – like Beijing’s</w:t>
      </w:r>
      <w:r>
        <w:t xml:space="preserve"> </w:t>
      </w:r>
      <w:hyperlink r:id="rId26" w:history="1">
        <w:r w:rsidRPr="002F406D">
          <w:rPr>
            <w:rStyle w:val="Hyperlink"/>
          </w:rPr>
          <w:t>increasing military assertiveness</w:t>
        </w:r>
      </w:hyperlink>
      <w:r>
        <w:t xml:space="preserve"> </w:t>
      </w:r>
      <w:r w:rsidRPr="002F406D">
        <w:t>with warships and jets around Taiwan – is about reminding those in power in Taipei that any vote on independence might bring war. But there’s more to it than that. As China asserts itself as a global power,</w:t>
      </w:r>
      <w:r w:rsidRPr="00801BC4">
        <w:rPr>
          <w:u w:val="single"/>
        </w:rPr>
        <w:t xml:space="preserve"> Beijing wants to show the world that it is strong enough to take Taiwan at any point it wants. </w:t>
      </w:r>
      <w:r w:rsidRPr="00B4143F">
        <w:rPr>
          <w:sz w:val="16"/>
          <w:szCs w:val="16"/>
        </w:rPr>
        <w:t xml:space="preserve">Domestic Taiwanese politics also remain a factor. In the run-up to Taiwan’s November elections, Taiwanese officials </w:t>
      </w:r>
      <w:hyperlink r:id="rId27" w:history="1">
        <w:r w:rsidRPr="00B4143F">
          <w:rPr>
            <w:rStyle w:val="Hyperlink"/>
            <w:sz w:val="16"/>
            <w:szCs w:val="16"/>
          </w:rPr>
          <w:t>accused China</w:t>
        </w:r>
      </w:hyperlink>
      <w:r w:rsidRPr="00B4143F">
        <w:rPr>
          <w:sz w:val="16"/>
          <w:szCs w:val="16"/>
        </w:rPr>
        <w:t xml:space="preserve"> of a Russia-style messaging campaign to undermine support for President Tsai Ing-wen’s pro-independence Democratic Progressive Party(DPP). Those elections saw a </w:t>
      </w:r>
      <w:hyperlink r:id="rId28" w:history="1">
        <w:r w:rsidRPr="00B4143F">
          <w:rPr>
            <w:rStyle w:val="Hyperlink"/>
            <w:sz w:val="16"/>
            <w:szCs w:val="16"/>
          </w:rPr>
          <w:t>serious setback for the DPP</w:t>
        </w:r>
      </w:hyperlink>
      <w:r w:rsidRPr="00B4143F">
        <w:rPr>
          <w:sz w:val="16"/>
          <w:szCs w:val="16"/>
        </w:rPr>
        <w:t xml:space="preserve"> and a strong performance by the pro-Chinese Kuomintang opposition, but Xi’s comments last week suggest Beijing still sees military posturing as the best way of pressuring the island. Taking Taiwan militarily would not be a simple operation. Chinese forces would face sophisticated Taiwanese missile, mine, submarine and air attack if they tried to cross the 110-mile (180 km) Taiwan Strait. The island’s highly populated cities and densely forested mountains would prove a guerrilla fighter’s paradise. A botched Taiwan invasion, potentially with tens of thousands of casualties, could prove an international humiliation as well as kickstarting a domestic political crisis for Xi. Taiwan, for its part, clearly wishes to persuade China that it is not an easy target. Taipei </w:t>
      </w:r>
      <w:hyperlink r:id="rId29" w:anchor=".XC_IpVX7TIU" w:history="1">
        <w:r w:rsidRPr="00B4143F">
          <w:rPr>
            <w:rStyle w:val="Hyperlink"/>
            <w:sz w:val="16"/>
            <w:szCs w:val="16"/>
          </w:rPr>
          <w:t>intends to spend</w:t>
        </w:r>
      </w:hyperlink>
      <w:r w:rsidRPr="00B4143F">
        <w:rPr>
          <w:sz w:val="16"/>
          <w:szCs w:val="16"/>
        </w:rPr>
        <w:t xml:space="preserve"> $11 billion on defense this year, a six percent increase from 2018. Much of that will be spent on cutting-edge U.S. and Taiwan-made equipment – on Jan. 2, Taipei </w:t>
      </w:r>
      <w:hyperlink r:id="rId30" w:history="1">
        <w:r w:rsidRPr="00B4143F">
          <w:rPr>
            <w:rStyle w:val="Hyperlink"/>
            <w:sz w:val="16"/>
            <w:szCs w:val="16"/>
          </w:rPr>
          <w:t>unveiled its latest</w:t>
        </w:r>
      </w:hyperlink>
      <w:r w:rsidRPr="00B4143F">
        <w:rPr>
          <w:sz w:val="16"/>
          <w:szCs w:val="16"/>
        </w:rPr>
        <w:t xml:space="preserve"> domestically-built anti-ship missile, capable of inflicting serious casualties on any Chinese invasion force. For Washington and Beijing alike, most of the military posturing for now is likely to remain limited to the Taiwan Strait. Last year, the U.S. Navy </w:t>
      </w:r>
      <w:hyperlink r:id="rId31" w:history="1">
        <w:r w:rsidRPr="00B4143F">
          <w:rPr>
            <w:rStyle w:val="Hyperlink"/>
            <w:sz w:val="16"/>
            <w:szCs w:val="16"/>
          </w:rPr>
          <w:t>sent several ships</w:t>
        </w:r>
      </w:hyperlink>
      <w:r w:rsidRPr="00B4143F">
        <w:rPr>
          <w:sz w:val="16"/>
          <w:szCs w:val="16"/>
        </w:rPr>
        <w:t xml:space="preserve"> through the Strait in what a U.S. Pacific Fleet statement described as a demonstration of the U.S. commitment to a free and open Indo-Pacific. </w:t>
      </w:r>
      <w:hyperlink r:id="rId32" w:history="1">
        <w:r w:rsidRPr="00B4143F">
          <w:rPr>
            <w:rStyle w:val="Hyperlink"/>
            <w:sz w:val="16"/>
            <w:szCs w:val="16"/>
          </w:rPr>
          <w:t>In 1996</w:t>
        </w:r>
      </w:hyperlink>
      <w:r w:rsidRPr="00B4143F">
        <w:rPr>
          <w:sz w:val="16"/>
          <w:szCs w:val="16"/>
        </w:rPr>
        <w:t xml:space="preserve">, President Bill Clinton sent two U.S. aircraft carriers – a much more potent force – through the same route during </w:t>
      </w:r>
      <w:hyperlink r:id="rId33" w:history="1">
        <w:r w:rsidRPr="00B4143F">
          <w:rPr>
            <w:rStyle w:val="Hyperlink"/>
            <w:sz w:val="16"/>
            <w:szCs w:val="16"/>
          </w:rPr>
          <w:t>a crisis with China</w:t>
        </w:r>
      </w:hyperlink>
      <w:r w:rsidRPr="00B4143F">
        <w:rPr>
          <w:sz w:val="16"/>
          <w:szCs w:val="16"/>
        </w:rPr>
        <w:t xml:space="preserve">; some argue Washington should </w:t>
      </w:r>
      <w:hyperlink r:id="rId34" w:history="1">
        <w:r w:rsidRPr="00B4143F">
          <w:rPr>
            <w:rStyle w:val="Hyperlink"/>
            <w:sz w:val="16"/>
            <w:szCs w:val="16"/>
          </w:rPr>
          <w:t>again take similar action</w:t>
        </w:r>
      </w:hyperlink>
      <w:r w:rsidRPr="00B4143F">
        <w:rPr>
          <w:sz w:val="16"/>
          <w:szCs w:val="16"/>
        </w:rPr>
        <w:t xml:space="preserve">. That would outrage Beijing – no U.S. carrier has sailed through in more than a decade, although China’s aircraft carrier has </w:t>
      </w:r>
      <w:hyperlink r:id="rId35" w:history="1">
        <w:r w:rsidRPr="00B4143F">
          <w:rPr>
            <w:rStyle w:val="Hyperlink"/>
            <w:sz w:val="16"/>
            <w:szCs w:val="16"/>
          </w:rPr>
          <w:t>sailed the same waters</w:t>
        </w:r>
      </w:hyperlink>
      <w:r w:rsidRPr="00B4143F">
        <w:rPr>
          <w:sz w:val="16"/>
          <w:szCs w:val="16"/>
        </w:rPr>
        <w:t xml:space="preserve"> in its own show of force. China may be reaching for the moon, but Xi’s speech was a reminder that its greatest territorial ambitions may lie much closer to home. Even if Beijing isn’t on the verge of attacking the island, his rhetoric raises the risk that there may eventually be outright war.</w:t>
      </w:r>
      <w:r w:rsidRPr="002F406D">
        <w:t xml:space="preserve"> </w:t>
      </w:r>
      <w:r w:rsidRPr="007E5C91">
        <w:rPr>
          <w:b/>
          <w:highlight w:val="green"/>
          <w:u w:val="single"/>
        </w:rPr>
        <w:t>In a world where the risk of conflict between major nations seems to ratchet higher every year, China’s desire to dominate Taiwan may yet be what lights the spark.</w:t>
      </w:r>
      <w:r w:rsidRPr="007E5C91">
        <w:rPr>
          <w:b/>
          <w:u w:val="single"/>
        </w:rPr>
        <w:t xml:space="preserve"> </w:t>
      </w:r>
    </w:p>
    <w:p w:rsidR="002050E8" w:rsidRDefault="002050E8" w:rsidP="002050E8">
      <w:pPr>
        <w:pStyle w:val="Heading4"/>
      </w:pPr>
      <w:r>
        <w:t>US will get drawn in to China-Taiwan War</w:t>
      </w:r>
    </w:p>
    <w:p w:rsidR="002050E8" w:rsidRDefault="002050E8" w:rsidP="002050E8">
      <w:r w:rsidRPr="00807171">
        <w:rPr>
          <w:rStyle w:val="Style13ptBold"/>
        </w:rPr>
        <w:t>Easton 19</w:t>
      </w:r>
      <w:r>
        <w:t xml:space="preserve"> Ian Easton, 6-3-2019, "We Can Tell You How China Would Invade and Crush Taiwan," National Interest, https://nationalinterest.org/blog/buzz/we-can-tell-you-how-china-would-invade-and-crush-taiwan-60762//ALiang</w:t>
      </w:r>
    </w:p>
    <w:p w:rsidR="002050E8" w:rsidRPr="005B7CB5" w:rsidRDefault="002050E8" w:rsidP="002050E8">
      <w:pPr>
        <w:rPr>
          <w:sz w:val="16"/>
        </w:rPr>
      </w:pPr>
      <w:r w:rsidRPr="00CB0E0D">
        <w:t xml:space="preserve">"The good news is that the Chinese military almost certainly could not prosecute a full-scale invasion of Taiwan today and succeed. Even if a few hawkish generals were prepared to roll the dice, the costs and risks entailed by the war would be enormous and potentially fatal for the regime. PLA strategists know they still have a long way to go before they will be able to achieve their objective. The bad news is that China's leaders recognize the roadblocks in their path and will continue to invest heavily in strategic deception, intelligence collection, psychological warfare, joint training and advanced weapons. Barring countervailing efforts, their investments could result in a world-shaking conflict and an immense human tragedy." Given the gravity of the threat facing Taiwan, it is important that the international community understands China's intentions and plans. Americans need to understand why their country might one day find itself locked in deadly embrace with China over this island nation, and allies need to know what parts they might be asked to play. </w:t>
      </w:r>
      <w:r w:rsidRPr="00CB0E0D">
        <w:rPr>
          <w:rStyle w:val="StyleUnderline"/>
        </w:rPr>
        <w:t>If a war breaks out between the United States and China over Taiwan, it will change the course of history and produce after effects that reverberate for generations to come.</w:t>
      </w:r>
      <w:r w:rsidRPr="005B7CB5">
        <w:rPr>
          <w:sz w:val="16"/>
        </w:rPr>
        <w:t xml:space="preserve"> A </w:t>
      </w:r>
      <w:r w:rsidRPr="00CB0E0D">
        <w:rPr>
          <w:rStyle w:val="StyleUnderline"/>
        </w:rPr>
        <w:t>Chinese diplomat in Washington recently threatened that China would invade Taiwan if the U.S. Navy sent a ship to visit the democratic island</w:t>
      </w:r>
      <w:r w:rsidRPr="00CB0E0D">
        <w:t>, something that Congress has called upon the Pentagon to do in 2018. Is this just empty rhetoric? Or does it reflect Beijing's actual intentions? It's actually a bit of both. (This first appeared in late 2017 and is being reposted.</w:t>
      </w:r>
      <w:r w:rsidRPr="005B7CB5">
        <w:rPr>
          <w:sz w:val="16"/>
        </w:rPr>
        <w:t xml:space="preserve"> </w:t>
      </w:r>
      <w:r w:rsidRPr="005B7CB5">
        <w:rPr>
          <w:noProof/>
          <w:sz w:val="16"/>
          <w:lang w:eastAsia="ja-JP"/>
        </w:rPr>
        <w:drawing>
          <wp:inline distT="0" distB="0" distL="0" distR="0" wp14:anchorId="6EB1286A" wp14:editId="1D684CE4">
            <wp:extent cx="9525" cy="9525"/>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B0E0D">
        <w:rPr>
          <w:rStyle w:val="StyleUnderline"/>
          <w:highlight w:val="green"/>
        </w:rPr>
        <w:t>According to leaked Chinese military documents</w:t>
      </w:r>
      <w:r w:rsidRPr="005B7CB5">
        <w:rPr>
          <w:sz w:val="16"/>
        </w:rPr>
        <w:t xml:space="preserve"> (</w:t>
      </w:r>
      <w:hyperlink r:id="rId37" w:tgtFrame="_blank" w:history="1">
        <w:r w:rsidRPr="005B7CB5">
          <w:rPr>
            <w:rStyle w:val="Hyperlink"/>
            <w:sz w:val="16"/>
          </w:rPr>
          <w:t>analyzed here</w:t>
        </w:r>
      </w:hyperlink>
      <w:r w:rsidRPr="00CB0E0D">
        <w:rPr>
          <w:rStyle w:val="StyleUnderline"/>
          <w:highlight w:val="green"/>
        </w:rPr>
        <w:t>), Taiwan stands to lose more from the rise of China as a twenty-first-century superpower than any other country in the world</w:t>
      </w:r>
      <w:r w:rsidRPr="00CB0E0D">
        <w:t>. Indeed, China's emergence as the world’s second largest political, economic and military power threatens the interests of many nations, but only</w:t>
      </w:r>
      <w:r w:rsidRPr="005B7CB5">
        <w:rPr>
          <w:sz w:val="16"/>
        </w:rPr>
        <w:t xml:space="preserve"> </w:t>
      </w:r>
      <w:r w:rsidRPr="00C13EDB">
        <w:rPr>
          <w:u w:val="single"/>
        </w:rPr>
        <w:t>Taiwan has its life at stake</w:t>
      </w:r>
      <w:r w:rsidRPr="005B7CB5">
        <w:rPr>
          <w:sz w:val="16"/>
        </w:rPr>
        <w:t xml:space="preserve">. </w:t>
      </w:r>
      <w:r w:rsidRPr="00CB0E0D">
        <w:t xml:space="preserve">Only Taiwan is held at risk of seeing its trade lines severed, its cities bombed and its shores invaded. </w:t>
      </w:r>
      <w:r w:rsidRPr="00CB0E0D">
        <w:rPr>
          <w:rStyle w:val="StyleUnderline"/>
        </w:rPr>
        <w:t xml:space="preserve">Only Taiwan faces the possibility of having its president assassinated and its democracy destroyed. </w:t>
      </w:r>
      <w:r w:rsidRPr="00CB0E0D">
        <w:t xml:space="preserve">China's authoritarian government challenges many countries in many ways, but it only has war plans for the invasion and occupation of Taiwan. China's rapid military buildup is focused on acquiring the capabilities needed to annex, or conquer, Taiwan. Chinese publications euphemistically call this "achieving national unification." </w:t>
      </w:r>
      <w:r w:rsidRPr="00CB0E0D">
        <w:rPr>
          <w:rStyle w:val="StyleUnderline"/>
        </w:rPr>
        <w:t>The war plan for fighting a Taiwan invasion campaign is tattooed onto the PLA's corporate memory. It is something that has been indoctrinated and encoded into the minds of all top-level officers</w:t>
      </w:r>
      <w:r w:rsidRPr="00CB0E0D">
        <w:t>. For them, the interests of the regime, not the people of China, are paramount, and their "main strategic direction" (supreme objective) is to end Taiwan's life as a de facto independent country. The good news is that the Chinese military almost certainly could not prosecute a full-scale invasion of Taiwan today and succeed. Even if a few hawkish generals were prepared to roll the dice, the costs and risks entailed by the war would be enormous and potentially fatal for the regime. PLA strategists know they still have a long way to go before they will be able to achieve their objective. The bad news is that China's leaders recognize the roadblocks in their path and will continue to invest heavily in strategic deception, intelligence collection, psychological warfare, joint training and advanced weapons. Barring countervailing efforts, their investments could result in a world-shaking conflict and an immense human tragedy</w:t>
      </w:r>
      <w:r w:rsidRPr="00CB0E0D">
        <w:rPr>
          <w:highlight w:val="green"/>
        </w:rPr>
        <w:t xml:space="preserve">. </w:t>
      </w:r>
      <w:r w:rsidRPr="00CB0E0D">
        <w:rPr>
          <w:rStyle w:val="StyleUnderline"/>
          <w:highlight w:val="green"/>
        </w:rPr>
        <w:t>War Plans and Politics Any conflict between China and Taiwan wil</w:t>
      </w:r>
      <w:r w:rsidRPr="00CB0E0D">
        <w:rPr>
          <w:rStyle w:val="StyleUnderline"/>
        </w:rPr>
        <w:t>l</w:t>
      </w:r>
      <w:r w:rsidRPr="005B7CB5">
        <w:rPr>
          <w:sz w:val="16"/>
        </w:rPr>
        <w:t xml:space="preserve"> almost </w:t>
      </w:r>
      <w:r w:rsidRPr="00CB0E0D">
        <w:rPr>
          <w:rStyle w:val="StyleUnderline"/>
          <w:highlight w:val="green"/>
        </w:rPr>
        <w:t>certainly involve America</w:t>
      </w:r>
      <w:r w:rsidRPr="005B7CB5">
        <w:rPr>
          <w:sz w:val="16"/>
        </w:rPr>
        <w:t xml:space="preserve">. The U.S. government does not recognize Chinese sovereignty over Taiwan and regards the island's sovereign status as unresolved. Moreover, </w:t>
      </w:r>
      <w:r w:rsidRPr="00C13EDB">
        <w:rPr>
          <w:u w:val="single"/>
        </w:rPr>
        <w:t>the White House is legally obligated by the Taiwan Relations Act (TRA) to</w:t>
      </w:r>
      <w:r w:rsidRPr="005B7CB5">
        <w:rPr>
          <w:sz w:val="16"/>
        </w:rPr>
        <w:t xml:space="preserve"> provide defensive arms and services to Taiwan, and to maintain the U.S. military's capacity to respond to any Chinese use of force against the island. Should China seek to blockade, bomb and invade Taiwan, the United States would be compelled to help its democratic friend. While not as binding as a mutual defense treaty, </w:t>
      </w:r>
      <w:r w:rsidRPr="00C13EDB">
        <w:rPr>
          <w:u w:val="single"/>
        </w:rPr>
        <w:t xml:space="preserve">the TRA (U.S. Public Law 96-8) makes it clear that Washington is </w:t>
      </w:r>
      <w:r w:rsidRPr="005B7CB5">
        <w:rPr>
          <w:sz w:val="16"/>
        </w:rPr>
        <w:t xml:space="preserve">likely </w:t>
      </w:r>
      <w:r w:rsidRPr="00C13EDB">
        <w:rPr>
          <w:u w:val="single"/>
        </w:rPr>
        <w:t>to intervene if China uses force</w:t>
      </w:r>
      <w:r w:rsidRPr="005B7CB5">
        <w:rPr>
          <w:sz w:val="16"/>
        </w:rPr>
        <w:t xml:space="preserve">. In addition to being a matter of principle and honor, the United States needs Taiwan for geostrategic reasons. It has become increasingly clear to American strategists that China has embarked on a long and intense competition for dominance over the Indo-Pacific. Taiwan is at the geographic and political heart of this competition. </w:t>
      </w:r>
      <w:r w:rsidRPr="00AD49D5">
        <w:rPr>
          <w:rStyle w:val="StyleUnderline"/>
        </w:rPr>
        <w:t>Maritime tensions in the East China Sea and the South China Sea</w:t>
      </w:r>
      <w:r w:rsidRPr="005B7CB5">
        <w:rPr>
          <w:sz w:val="16"/>
        </w:rPr>
        <w:t xml:space="preserve">, while serious, pale in comparison to this flashpoint. Separated by the Taiwan Strait for sixty-eight years and counting, China and Taiwan each exercise authority only over the territory under their respective control. Neither is subordinate to the other, and neither recognizes the legality of the other. From the perspective of Beijing, the Chinese Civil War never ended. As a result, the two governments have no official relationship and are still ideologically and militarily hostile. China's desire to annex Taiwan keeps cross-Strait relations perpetually strained. Rationalizing Aggression While acknowledging the huge risks entailed, Chinese military writings use many arguments to justify the invasion of Taiwan. They point out that critical geostrategic issues are at stake. Internal PLA materials argue that Taiwan sits in a controlling position along China's eastern seaboard, making it a gateway to the Western Pacific and the Indian Ocean. They assert that since the great majority of China’s shipping traffic passes through the Strait, it is a vital area affecting the security of their coastline, national economic growth, and future prosperity. The Course Book on the Taiwan Strait's Military Geography is a restricted-access PLA manual, used to teach senior officer seminars in Beijing. It warns readers that an external military might one day use Taiwan to cut-off China’s trade lines, hinting that the island could be used as a military base by the United States to blockade China and undermine its rapid rise to great power status. On this basis, the manual argues that physical control over the island is vital for safeguarding against foreign blockades. China’s seaborne oil imports, which pass through the Strait, are highly vulnerable, “so protecting the security of this strategic maritime passageway is not just a military activity alone, but rather an act of national strategy.” This source then goes a </w:t>
      </w:r>
      <w:r w:rsidRPr="00CB0E0D">
        <w:rPr>
          <w:sz w:val="16"/>
        </w:rPr>
        <w:t xml:space="preserve">step further, telling readers that Taiwan is a chokepoint of great utility for blockading Japan. The Taiwan Strait, it notes, is a Japanese maritime lifeline that runs from Europe and the Middle East, and based on PLA studies, </w:t>
      </w:r>
      <w:r w:rsidRPr="00CB0E0D">
        <w:rPr>
          <w:rStyle w:val="StyleUnderline"/>
        </w:rPr>
        <w:t xml:space="preserve">Japan receives 90 percent of its oil imports, 99 percent of its mineral resources and 100 percent of its nuclear fuel needs from ships that travel across these sea lanes. In total, </w:t>
      </w:r>
      <w:r w:rsidRPr="00CB0E0D">
        <w:rPr>
          <w:rStyle w:val="StyleUnderline"/>
          <w:highlight w:val="green"/>
        </w:rPr>
        <w:t>500 million tons of Japanese imports pass by Taiwanese waters each year</w:t>
      </w:r>
      <w:r w:rsidRPr="00CB0E0D">
        <w:rPr>
          <w:rStyle w:val="StyleUnderline"/>
        </w:rPr>
        <w:t>, with 80 percent of all Japan’s container ships traveling right through the Strait, the equivalent of one Japanese cargo ship every ten minutes. Consequently, these waters will, “directly affect Japan’s life or deat</w:t>
      </w:r>
      <w:r w:rsidRPr="00A8605C">
        <w:rPr>
          <w:u w:val="single"/>
        </w:rPr>
        <w:t>h</w:t>
      </w:r>
      <w:r w:rsidRPr="005B7CB5">
        <w:rPr>
          <w:sz w:val="16"/>
        </w:rPr>
        <w:t xml:space="preserve">, its survival or demise.” PLA intentions and plans for a conquered Taiwan are made plain in another internal document, The Japanese Air Self Defense Force, a handbook studied by mid-career officers at the PLA Air Force Command College in Beijing. The stated purpose of the text is to help Chinese pilots and staff officers understand the strengths and weaknesses of their Japanese adversaries. Buried amidst hundreds of pages of detailed maps, target coordinates, organizational charts, weapons data and jet fighter images are the following lines: As soon as Taiwan is reunified with Mainland China, Japan's maritime lines of communication will fall completely within the striking ranges of China's fighters and bombers...Our analysis shows that, by using blockades, if we can reduce Japan's raw imports by 15-20%, it will be a heavy blow to Japan's economy...After imports have been reduced by 50%, even if they use rationing to limit consumption, </w:t>
      </w:r>
      <w:r w:rsidRPr="00CB0E0D">
        <w:rPr>
          <w:rStyle w:val="StyleUnderline"/>
        </w:rPr>
        <w:t>Japan's national economy and war-making</w:t>
      </w:r>
      <w:r w:rsidRPr="005B7CB5">
        <w:rPr>
          <w:u w:val="single"/>
        </w:rPr>
        <w:t xml:space="preserve"> </w:t>
      </w:r>
      <w:r w:rsidRPr="005B7CB5">
        <w:rPr>
          <w:sz w:val="16"/>
        </w:rPr>
        <w:t xml:space="preserve">potential </w:t>
      </w:r>
      <w:r w:rsidRPr="005B7CB5">
        <w:rPr>
          <w:u w:val="single"/>
        </w:rPr>
        <w:t>will collapse entirely</w:t>
      </w:r>
      <w:r w:rsidRPr="005B7CB5">
        <w:rPr>
          <w:sz w:val="16"/>
        </w:rPr>
        <w:t>...</w:t>
      </w:r>
      <w:r w:rsidRPr="005B7CB5">
        <w:rPr>
          <w:u w:val="single"/>
        </w:rPr>
        <w:t>blockades can cause sea shipments to decrease and</w:t>
      </w:r>
      <w:r w:rsidRPr="005B7CB5">
        <w:rPr>
          <w:sz w:val="16"/>
        </w:rPr>
        <w:t xml:space="preserve"> can even </w:t>
      </w:r>
      <w:r w:rsidRPr="005B7CB5">
        <w:rPr>
          <w:u w:val="single"/>
        </w:rPr>
        <w:t>create a famine within the Japanese islands.</w:t>
      </w:r>
      <w:r w:rsidRPr="005B7CB5">
        <w:rPr>
          <w:sz w:val="16"/>
        </w:rPr>
        <w:t xml:space="preserve"> </w:t>
      </w:r>
      <w:r w:rsidRPr="005B7CB5">
        <w:rPr>
          <w:u w:val="single"/>
        </w:rPr>
        <w:t>These writings illustrate the immense value placed upon Taiwan</w:t>
      </w:r>
      <w:r w:rsidRPr="005B7CB5">
        <w:rPr>
          <w:sz w:val="16"/>
        </w:rPr>
        <w:t xml:space="preserve"> by the PLA, and they clearly articulate strategic rationales for invading the island and turning it into an "unsinkable aircraft carrier." They are quick to point out that Taiwan’s location in the center of the First Island Chain means that once it falls under Chinese control, the PLA Navy will have assured access to the Pacific and tremendous leverage over neighboring states, giving them command over the world’s most important waters. The PRC, then, has compelling political, economic and military reasons to want to control Taiwan. In the eyes of Chinese strategists, this island's importance is unparalleled. For historical and practical reasons, the PLA assumes that it will have the leading role in the campaign. </w:t>
      </w:r>
      <w:r w:rsidRPr="005B7CB5">
        <w:rPr>
          <w:u w:val="single"/>
        </w:rPr>
        <w:t>Military theorists in the PLA write that, sooner or later, the attack will be ordered and the island invaded and turned into a giant base for projecting China's strength and prestige across the region.</w:t>
      </w:r>
      <w:r w:rsidRPr="005B7CB5">
        <w:rPr>
          <w:sz w:val="16"/>
        </w:rPr>
        <w:t xml:space="preserve"> They envision a world in which Chinese troops, planes and ships stand watch over this chokepoint, controlling all its activities. </w:t>
      </w:r>
      <w:r w:rsidRPr="005B7CB5">
        <w:rPr>
          <w:u w:val="single"/>
        </w:rPr>
        <w:t>They contemplate a future where China dominates the Indo-Pacific</w:t>
      </w:r>
      <w:r w:rsidRPr="005B7CB5">
        <w:rPr>
          <w:sz w:val="16"/>
        </w:rPr>
        <w:t xml:space="preserve">. To reach this future vision, PLA writings assert the Chinese military must master all domains of warfare. Books such as the Science of Military Strategy and Science of Campaigns indicate that units assaulting Taiwan will have to be capable of amphibious assault, maneuver, indirect fires, urban </w:t>
      </w:r>
      <w:r w:rsidRPr="006B6008">
        <w:rPr>
          <w:sz w:val="16"/>
        </w:rPr>
        <w:t xml:space="preserve">warfare and mountain warfare. </w:t>
      </w:r>
      <w:r w:rsidRPr="006B6008">
        <w:rPr>
          <w:u w:val="single"/>
        </w:rPr>
        <w:t>The field manual, Informatized Army Operations</w:t>
      </w:r>
      <w:r w:rsidRPr="006B6008">
        <w:rPr>
          <w:sz w:val="16"/>
        </w:rPr>
        <w:t xml:space="preserve">, written by a team of officers at the PLA Nanjing Army Command Academy, </w:t>
      </w:r>
      <w:r w:rsidRPr="006B6008">
        <w:rPr>
          <w:u w:val="single"/>
        </w:rPr>
        <w:t xml:space="preserve">indicates that it would be </w:t>
      </w:r>
      <w:r w:rsidRPr="006B6008">
        <w:rPr>
          <w:rStyle w:val="StyleUnderline"/>
        </w:rPr>
        <w:t>an ugly, brutal and bloody fight. Surprise attacks would first have to be executed to clear the way for the army to cross the Strait.</w:t>
      </w:r>
      <w:r w:rsidRPr="00CB0E0D">
        <w:rPr>
          <w:rStyle w:val="StyleUnderline"/>
        </w:rPr>
        <w:t xml:space="preserve"> </w:t>
      </w:r>
      <w:r w:rsidRPr="00CB0E0D">
        <w:rPr>
          <w:rStyle w:val="StyleUnderline"/>
          <w:highlight w:val="green"/>
        </w:rPr>
        <w:t>Operations would include everything from ballistic missile attacks to drone strikes, from cyber infiltration to space warfare, and from commando raids to psychological operations</w:t>
      </w:r>
      <w:r w:rsidRPr="005B7CB5">
        <w:rPr>
          <w:sz w:val="16"/>
        </w:rPr>
        <w:t xml:space="preserve">. However, at its core, the invasion of Taiwan would be about putting boots on the ground and tanks in the streets on Taipei. In the words of the PLA field manual, “We must annihilate our (Taiwanese) enemies in large numbers, then conquer and control the entire island.” Looking Ahead AdGiven the gravity of the threat facing Taiwan, it is important that the international community understands China's intentions and plans. Americans need to understand why their country might one day find itself locked in deadly embrace with China over this island nation, and allies need to know what parts they might be asked to </w:t>
      </w:r>
      <w:r w:rsidRPr="006B6008">
        <w:rPr>
          <w:sz w:val="16"/>
        </w:rPr>
        <w:t xml:space="preserve">play. </w:t>
      </w:r>
      <w:r w:rsidRPr="006B6008">
        <w:rPr>
          <w:rStyle w:val="StyleUnderline"/>
        </w:rPr>
        <w:t xml:space="preserve">If a </w:t>
      </w:r>
      <w:r w:rsidRPr="00CB0E0D">
        <w:rPr>
          <w:rStyle w:val="StyleUnderline"/>
          <w:highlight w:val="green"/>
        </w:rPr>
        <w:t xml:space="preserve">war </w:t>
      </w:r>
      <w:r w:rsidRPr="006B6008">
        <w:rPr>
          <w:rStyle w:val="StyleUnderline"/>
        </w:rPr>
        <w:t xml:space="preserve">breaks out </w:t>
      </w:r>
      <w:r w:rsidRPr="00CB0E0D">
        <w:rPr>
          <w:rStyle w:val="StyleUnderline"/>
          <w:highlight w:val="green"/>
        </w:rPr>
        <w:t xml:space="preserve">between the United States and China over Taiwan, </w:t>
      </w:r>
      <w:r w:rsidRPr="006B6008">
        <w:rPr>
          <w:rStyle w:val="StyleUnderline"/>
        </w:rPr>
        <w:t xml:space="preserve">it </w:t>
      </w:r>
      <w:r w:rsidRPr="00CB0E0D">
        <w:rPr>
          <w:rStyle w:val="StyleUnderline"/>
          <w:highlight w:val="green"/>
        </w:rPr>
        <w:t>will change the course of history and produce after effects that reverberate for generations to come</w:t>
      </w:r>
      <w:r w:rsidRPr="005B7CB5">
        <w:rPr>
          <w:sz w:val="16"/>
        </w:rPr>
        <w:t xml:space="preserve">. No one can know with any certainty how such a war would start, how it would play out, and what would follow it. But we can and should do more to understand the drivers of conflict and the assumptions that underpin military plans and preparations for it. No other flashpoint is as potentially dangerous to the national security of the United States. It is clearly in the American interest to develop a nuanced understanding of the threat China poses to Taiwan, and to cultivate a strategy that takes this into account. Indeed, it is often the case that only by thinking tragically can tragedy be avoided. It is also true that in the absence of understanding many will buy into Chinese propaganda. Going forward, American policymakers need to realize that </w:t>
      </w:r>
      <w:r w:rsidRPr="005B7CB5">
        <w:rPr>
          <w:u w:val="single"/>
        </w:rPr>
        <w:t>North Korea is not the only threat to peace in Asia</w:t>
      </w:r>
      <w:r w:rsidRPr="005B7CB5">
        <w:rPr>
          <w:sz w:val="16"/>
        </w:rPr>
        <w:t xml:space="preserve">, nor is it the worst. </w:t>
      </w:r>
      <w:r w:rsidRPr="00CB0E0D">
        <w:rPr>
          <w:rStyle w:val="StyleUnderline"/>
          <w:highlight w:val="green"/>
        </w:rPr>
        <w:t>China is planning to invade a pro-American democracy at the center of the first island chain, something likely to spark World War III</w:t>
      </w:r>
      <w:r w:rsidRPr="005B7CB5">
        <w:rPr>
          <w:sz w:val="16"/>
        </w:rPr>
        <w:t xml:space="preserve">. In light of this reality, the sooner the U.S. Navy begins port calls and exercises with Taiwan the better. </w:t>
      </w:r>
    </w:p>
    <w:p w:rsidR="002050E8" w:rsidRDefault="002050E8" w:rsidP="002050E8">
      <w:pPr>
        <w:pStyle w:val="Heading4"/>
      </w:pPr>
      <w:r>
        <w:rPr>
          <w:rFonts w:eastAsia="Calibri" w:cs="Calibri"/>
        </w:rPr>
        <w:t>US-Sino war goes nuclear</w:t>
      </w:r>
    </w:p>
    <w:p w:rsidR="002050E8" w:rsidRDefault="002050E8" w:rsidP="002050E8">
      <w:pPr>
        <w:spacing w:line="257" w:lineRule="auto"/>
      </w:pPr>
      <w:r w:rsidRPr="2C92D094">
        <w:rPr>
          <w:rFonts w:eastAsia="Calibri"/>
          <w:b/>
          <w:bCs/>
          <w:sz w:val="26"/>
          <w:szCs w:val="26"/>
        </w:rPr>
        <w:t>Talmadge 18</w:t>
      </w:r>
      <w:r w:rsidRPr="2C92D094">
        <w:rPr>
          <w:rFonts w:eastAsia="Calibri"/>
        </w:rPr>
        <w:t xml:space="preserve"> </w:t>
      </w:r>
      <w:r w:rsidRPr="006C4371">
        <w:t xml:space="preserve">(Associate Professor of Security Studies, “Beijing’s Nuclear Option Why a U.S.-Chinese War Could Spiral Out of Control”, October 15th, </w:t>
      </w:r>
      <w:hyperlink r:id="rId38">
        <w:r w:rsidRPr="00ED3AD7">
          <w:rPr>
            <w:rStyle w:val="Hyperlink"/>
          </w:rPr>
          <w:t>https://iscs.elliott.gwu.edu/project/caitlin-talmadge-in-foreign-affairs-beijings-nuclear-option/</w:t>
        </w:r>
      </w:hyperlink>
      <w:r w:rsidRPr="00ED3AD7">
        <w:t>)</w:t>
      </w:r>
      <w:r>
        <w:t>//</w:t>
      </w:r>
      <w:r w:rsidRPr="00ED3AD7">
        <w:t>G</w:t>
      </w:r>
      <w:r>
        <w:t>lares</w:t>
      </w:r>
    </w:p>
    <w:p w:rsidR="002050E8" w:rsidRDefault="002050E8" w:rsidP="002050E8">
      <w:pPr>
        <w:spacing w:line="257" w:lineRule="auto"/>
        <w:rPr>
          <w:rStyle w:val="StyleUnderline"/>
        </w:rPr>
      </w:pPr>
      <w:r w:rsidRPr="2C92D094">
        <w:rPr>
          <w:rFonts w:eastAsia="Calibri"/>
        </w:rPr>
        <w:t xml:space="preserve">As China's power has grown in / recent years, so, too, has the . </w:t>
      </w:r>
      <w:r w:rsidRPr="006C4371">
        <w:rPr>
          <w:rStyle w:val="StyleUnderline"/>
        </w:rPr>
        <w:t>risk of war with the United States. Under President Xi Jinping, China has increased its political and economic pressure on Taiwan and built military installations on coral reefs in the South China Sea</w:t>
      </w:r>
      <w:r w:rsidRPr="2C92D094">
        <w:rPr>
          <w:rFonts w:eastAsia="Calibri"/>
        </w:rPr>
        <w:t xml:space="preserve">, </w:t>
      </w:r>
      <w:r w:rsidRPr="00ED3AD7">
        <w:rPr>
          <w:rStyle w:val="StyleUnderline"/>
        </w:rPr>
        <w:t>fueling Washington's fears that Chinese expansionism will threaten U.S. allies and influence in the region. U.S. destroyers have transited the Taiwan Strait, to loud protests from Beijing</w:t>
      </w:r>
      <w:r w:rsidRPr="2C92D094">
        <w:rPr>
          <w:rFonts w:eastAsia="Calibri"/>
        </w:rPr>
        <w:t xml:space="preserve">. American policymakers have wondered aloud </w:t>
      </w:r>
      <w:r w:rsidRPr="00ED3AD7">
        <w:rPr>
          <w:rStyle w:val="StyleUnderline"/>
        </w:rPr>
        <w:t xml:space="preserve">whether they should send an aircraft carrier through the strait as well. </w:t>
      </w:r>
      <w:r w:rsidRPr="00CB0E0D">
        <w:rPr>
          <w:rStyle w:val="StyleUnderline"/>
          <w:highlight w:val="green"/>
        </w:rPr>
        <w:t>Chinese fighter jets have intercepted U.S. aircraft in the skies above the South China Se</w:t>
      </w:r>
      <w:r w:rsidRPr="00CB0E0D">
        <w:rPr>
          <w:rFonts w:eastAsia="Calibri"/>
          <w:highlight w:val="green"/>
        </w:rPr>
        <w:t>a</w:t>
      </w:r>
      <w:r w:rsidRPr="2C92D094">
        <w:rPr>
          <w:rFonts w:eastAsia="Calibri"/>
        </w:rPr>
        <w:t xml:space="preserve">. Meanwhile, U.S. President Donald </w:t>
      </w:r>
      <w:r w:rsidRPr="00ED3AD7">
        <w:rPr>
          <w:rStyle w:val="StyleUnderline"/>
        </w:rPr>
        <w:t>Trump has brought long-simmering economic disputes to a rolling boil.</w:t>
      </w:r>
      <w:r w:rsidRPr="2C92D094">
        <w:rPr>
          <w:rFonts w:eastAsia="Calibri"/>
        </w:rPr>
        <w:t xml:space="preserve"> A war between the two countries remains unlikely, but </w:t>
      </w:r>
      <w:r w:rsidRPr="00ED3AD7">
        <w:rPr>
          <w:rStyle w:val="StyleUnderline"/>
        </w:rPr>
        <w:t xml:space="preserve">the prospect of a </w:t>
      </w:r>
      <w:r w:rsidRPr="00CB0E0D">
        <w:rPr>
          <w:rStyle w:val="StyleUnderline"/>
          <w:highlight w:val="green"/>
        </w:rPr>
        <w:t>military confrontation-</w:t>
      </w:r>
      <w:r w:rsidRPr="00ED3AD7">
        <w:rPr>
          <w:rStyle w:val="StyleUnderline"/>
        </w:rPr>
        <w:t xml:space="preserve"> resulting, for example</w:t>
      </w:r>
      <w:r w:rsidRPr="00CB0E0D">
        <w:rPr>
          <w:rStyle w:val="StyleUnderline"/>
          <w:highlight w:val="green"/>
        </w:rPr>
        <w:t>, from a Chinese campaign against Taiwan-no longer seems as implausible</w:t>
      </w:r>
      <w:r w:rsidRPr="2C92D094">
        <w:rPr>
          <w:rFonts w:eastAsia="Calibri"/>
        </w:rPr>
        <w:t xml:space="preserve">. as it once did. And the odds of </w:t>
      </w:r>
      <w:r w:rsidRPr="00CB0E0D">
        <w:rPr>
          <w:rStyle w:val="StyleUnderline"/>
          <w:highlight w:val="green"/>
        </w:rPr>
        <w:t>such a confrontation going nuclear are higher than most policymakers and analysts think</w:t>
      </w:r>
      <w:r w:rsidRPr="00ED3AD7">
        <w:rPr>
          <w:rStyle w:val="StyleUnderline"/>
        </w:rPr>
        <w:t>. Members of Chinas strategic community tend to dismiss such concerns. Likewise, U.S. studies of a potential war with China often exclude nuclear weapons from the analysis entirely,</w:t>
      </w:r>
      <w:r w:rsidRPr="2C92D094">
        <w:rPr>
          <w:rFonts w:eastAsia="Calibri"/>
        </w:rPr>
        <w:t xml:space="preserve"> treating them as basically irrelevant to the course of a conflict. Asked about the issue in 2015, Dennis Blair, the former commander of U.S. forces in the Indo-Pacific, estimated the likelihood of a U.S.-Chinese nuclear crisis as "somewhere between nil and zero." This assurance is misguided. If deployed against China, the </w:t>
      </w:r>
      <w:r w:rsidRPr="00CB0E0D">
        <w:rPr>
          <w:rStyle w:val="StyleUnderline"/>
          <w:highlight w:val="green"/>
        </w:rPr>
        <w:t>Pentagon's preferred style of conventional warfare would be a potential recipe for nuclear escalation</w:t>
      </w:r>
      <w:r w:rsidRPr="00CB0E0D">
        <w:rPr>
          <w:rFonts w:eastAsia="Calibri"/>
          <w:highlight w:val="green"/>
        </w:rPr>
        <w:t>.</w:t>
      </w:r>
      <w:r w:rsidRPr="2C92D094">
        <w:rPr>
          <w:rFonts w:eastAsia="Calibri"/>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59508D">
        <w:rPr>
          <w:rStyle w:val="StyleUnderline"/>
          <w:highlight w:val="green"/>
        </w:rPr>
        <w:t>China,</w:t>
      </w:r>
      <w:r w:rsidRPr="00ED3AD7">
        <w:rPr>
          <w:rStyle w:val="StyleUnderline"/>
        </w:rPr>
        <w:t xml:space="preserve"> by contrast</w:t>
      </w:r>
      <w:r w:rsidRPr="0059508D">
        <w:rPr>
          <w:rStyle w:val="StyleUnderline"/>
          <w:highlight w:val="green"/>
        </w:rPr>
        <w:t>, not only has nuclear weapons</w:t>
      </w:r>
      <w:r w:rsidRPr="00ED3AD7">
        <w:rPr>
          <w:rStyle w:val="StyleUnderline"/>
        </w:rPr>
        <w:t xml:space="preserve">; </w:t>
      </w:r>
      <w:r w:rsidRPr="0059508D">
        <w:rPr>
          <w:rStyle w:val="StyleUnderline"/>
          <w:highlight w:val="green"/>
        </w:rPr>
        <w:t>it has also intermingled them with its conventional military forces, making it difficult to attack one without attacking the other</w:t>
      </w:r>
      <w:r w:rsidRPr="00ED3AD7">
        <w:rPr>
          <w:rStyle w:val="StyleUnderline"/>
        </w:rPr>
        <w:t xml:space="preserve">. </w:t>
      </w:r>
      <w:r w:rsidRPr="2C92D094">
        <w:rPr>
          <w:rFonts w:eastAsia="Calibri"/>
        </w:rPr>
        <w:t xml:space="preserve">This means </w:t>
      </w:r>
      <w:r w:rsidRPr="00ED3AD7">
        <w:rPr>
          <w:rStyle w:val="StyleUnderline"/>
        </w:rPr>
        <w:t xml:space="preserve">that a major U.S. military campaign targeting China's conventional forces would likely also threaten its nuclear arsenal. </w:t>
      </w:r>
      <w:r w:rsidRPr="2C92D094">
        <w:rPr>
          <w:rFonts w:eastAsia="Calibri"/>
        </w:rPr>
        <w:t xml:space="preserve">Faced with such a threat, </w:t>
      </w:r>
      <w:r w:rsidRPr="0059508D">
        <w:rPr>
          <w:rStyle w:val="StyleUnderline"/>
          <w:highlight w:val="green"/>
        </w:rPr>
        <w:t>Chinese leaders could decide to use their nuclear weapons while they were still able to.</w:t>
      </w:r>
      <w:r w:rsidRPr="00ED3AD7">
        <w:rPr>
          <w:rStyle w:val="StyleUnderline"/>
        </w:rPr>
        <w:t xml:space="preserve"> As U.S. and Chinese leaders navigate a relationship fraught with mutual suspicion, </w:t>
      </w:r>
      <w:r w:rsidRPr="0059508D">
        <w:rPr>
          <w:rStyle w:val="StyleUnderline"/>
          <w:highlight w:val="green"/>
        </w:rPr>
        <w:t>they must come to grips with the fact that a conventional war could skid into a nuclear confrontation</w:t>
      </w:r>
      <w:r w:rsidRPr="00ED3AD7">
        <w:rPr>
          <w:rStyle w:val="StyleUnderline"/>
        </w:rPr>
        <w:t xml:space="preserve">. </w:t>
      </w:r>
      <w:r w:rsidRPr="2C92D094">
        <w:rPr>
          <w:rFonts w:eastAsia="Calibri"/>
        </w:rPr>
        <w:t xml:space="preserve">Although this risk is not high in absolute terms, </w:t>
      </w:r>
      <w:r w:rsidRPr="00ED3AD7">
        <w:rPr>
          <w:rStyle w:val="StyleUnderline"/>
        </w:rPr>
        <w:t xml:space="preserve">its </w:t>
      </w:r>
      <w:r w:rsidRPr="0059508D">
        <w:rPr>
          <w:rStyle w:val="StyleUnderline"/>
          <w:highlight w:val="green"/>
        </w:rPr>
        <w:t>consequences for the region and the world would be devastating</w:t>
      </w:r>
      <w:r w:rsidRPr="2C92D094">
        <w:rPr>
          <w:rFonts w:eastAsia="Calibri"/>
        </w:rPr>
        <w:t xml:space="preserve">. As long as the </w:t>
      </w:r>
      <w:r w:rsidRPr="0059508D">
        <w:rPr>
          <w:rStyle w:val="StyleUnderline"/>
          <w:highlight w:val="green"/>
        </w:rPr>
        <w:t>United States and China continue to pursue their current grand strategies, the risk is likely to endure</w:t>
      </w:r>
      <w:r w:rsidRPr="2C92D094">
        <w:rPr>
          <w:rFonts w:eastAsia="Calibri"/>
        </w:rPr>
        <w:t xml:space="preserve">. This means that leaders on both sides should dispense with the illusion that they can easily fight a limited war. </w:t>
      </w:r>
      <w:r w:rsidRPr="00ED3AD7">
        <w:rPr>
          <w:rStyle w:val="StyleUnderline"/>
        </w:rPr>
        <w:t>They should focus instead on managing or resolving the political, economic, and military tensions that might lead to a conflict in the first place.</w:t>
      </w:r>
    </w:p>
    <w:p w:rsidR="002050E8" w:rsidRPr="0056439C" w:rsidRDefault="002050E8" w:rsidP="002050E8">
      <w:pPr>
        <w:pStyle w:val="Heading4"/>
      </w:pPr>
      <w:r>
        <w:t>Extinction</w:t>
      </w:r>
    </w:p>
    <w:p w:rsidR="002050E8" w:rsidRPr="0056439C" w:rsidRDefault="002050E8" w:rsidP="002050E8">
      <w:r w:rsidRPr="0056439C">
        <w:rPr>
          <w:rStyle w:val="Style13ptBold"/>
        </w:rPr>
        <w:t>Wittner 11</w:t>
      </w:r>
      <w:r w:rsidRPr="0056439C">
        <w:t xml:space="preserve"> Professor of History @ State University of New York-Albany, Lawrence S. Wittner, “Is a Nuclear War with China Possible?,” Huntington News, Monday, November 28, 2011 - 18:37 pg. http://www.huntingtonnews.net/14446</w:t>
      </w:r>
    </w:p>
    <w:p w:rsidR="002050E8" w:rsidRPr="0056439C" w:rsidRDefault="002050E8" w:rsidP="002050E8">
      <w:pPr>
        <w:rPr>
          <w:rStyle w:val="StyleUnderline"/>
        </w:rPr>
      </w:pPr>
      <w:r w:rsidRPr="0056439C">
        <w:t>But what would that “victory” entail</w:t>
      </w:r>
      <w:r w:rsidRPr="007B312A">
        <w:t xml:space="preserve">? </w:t>
      </w:r>
      <w:r w:rsidRPr="009C36EA">
        <w:rPr>
          <w:rStyle w:val="StyleUnderline"/>
          <w:highlight w:val="green"/>
        </w:rPr>
        <w:t>A nuclear attack</w:t>
      </w:r>
      <w:r w:rsidRPr="0056439C">
        <w:rPr>
          <w:rStyle w:val="StyleUnderline"/>
        </w:rPr>
        <w:t xml:space="preserve"> by China </w:t>
      </w:r>
      <w:r w:rsidRPr="009C36EA">
        <w:rPr>
          <w:rStyle w:val="StyleUnderline"/>
          <w:highlight w:val="green"/>
        </w:rPr>
        <w:t>would</w:t>
      </w:r>
      <w:r w:rsidRPr="0056439C">
        <w:rPr>
          <w:rStyle w:val="StyleUnderline"/>
        </w:rPr>
        <w:t xml:space="preserve"> immediately </w:t>
      </w:r>
      <w:r w:rsidRPr="009C36EA">
        <w:rPr>
          <w:rStyle w:val="StyleUnderline"/>
          <w:highlight w:val="green"/>
        </w:rPr>
        <w:t>slaughter at least 10 million Americans</w:t>
      </w:r>
      <w:r w:rsidRPr="0056439C">
        <w:rPr>
          <w:rStyle w:val="StyleUnderline"/>
        </w:rPr>
        <w:t xml:space="preserve"> in a great storm of blast and fire, while leaving many more dying horribly of sickness and radiation poisoning. The Chinese death toll in a nuclear war would be far higher. </w:t>
      </w:r>
      <w:r w:rsidRPr="009C36EA">
        <w:rPr>
          <w:rStyle w:val="StyleUnderline"/>
          <w:highlight w:val="green"/>
        </w:rPr>
        <w:t xml:space="preserve">Both nations would be reduced to </w:t>
      </w:r>
      <w:r w:rsidRPr="009C36EA">
        <w:rPr>
          <w:rStyle w:val="StyleUnderline"/>
          <w:sz w:val="30"/>
          <w:szCs w:val="30"/>
          <w:highlight w:val="green"/>
        </w:rPr>
        <w:t>smoldering, radioactive wastelands</w:t>
      </w:r>
      <w:r w:rsidRPr="0056439C">
        <w:t xml:space="preserve">. Also, </w:t>
      </w:r>
      <w:r w:rsidRPr="009C36EA">
        <w:rPr>
          <w:rStyle w:val="StyleUnderline"/>
          <w:highlight w:val="green"/>
        </w:rPr>
        <w:t>radioactive debris</w:t>
      </w:r>
      <w:r w:rsidRPr="0056439C">
        <w:rPr>
          <w:rStyle w:val="StyleUnderline"/>
        </w:rPr>
        <w:t xml:space="preserve"> sent aloft by the nuclear explosions </w:t>
      </w:r>
      <w:r w:rsidRPr="009C36EA">
        <w:rPr>
          <w:rStyle w:val="StyleUnderline"/>
          <w:highlight w:val="green"/>
        </w:rPr>
        <w:t xml:space="preserve">would </w:t>
      </w:r>
      <w:r w:rsidRPr="009C36EA">
        <w:rPr>
          <w:rStyle w:val="StyleUnderline"/>
          <w:sz w:val="30"/>
          <w:szCs w:val="30"/>
          <w:highlight w:val="green"/>
        </w:rPr>
        <w:t>blot out the sun and bring on a “nuclear winter</w:t>
      </w:r>
      <w:r w:rsidRPr="0056439C">
        <w:rPr>
          <w:rStyle w:val="StyleUnderline"/>
          <w:sz w:val="30"/>
          <w:szCs w:val="30"/>
        </w:rPr>
        <w:t>”</w:t>
      </w:r>
      <w:r w:rsidRPr="0056439C">
        <w:rPr>
          <w:rStyle w:val="StyleUnderline"/>
        </w:rPr>
        <w:t xml:space="preserve"> around the globe—destroying agriculture, </w:t>
      </w:r>
      <w:r w:rsidRPr="009C36EA">
        <w:rPr>
          <w:rStyle w:val="StyleUnderline"/>
          <w:highlight w:val="green"/>
        </w:rPr>
        <w:t>creating</w:t>
      </w:r>
      <w:r w:rsidRPr="0056439C">
        <w:rPr>
          <w:rStyle w:val="StyleUnderline"/>
        </w:rPr>
        <w:t xml:space="preserve"> worldwide </w:t>
      </w:r>
      <w:r w:rsidRPr="009C36EA">
        <w:rPr>
          <w:rStyle w:val="StyleUnderline"/>
          <w:sz w:val="30"/>
          <w:szCs w:val="30"/>
          <w:highlight w:val="green"/>
        </w:rPr>
        <w:t>famine</w:t>
      </w:r>
      <w:r w:rsidRPr="0056439C">
        <w:rPr>
          <w:rStyle w:val="StyleUnderline"/>
        </w:rPr>
        <w:t xml:space="preserve">, and generating </w:t>
      </w:r>
      <w:r w:rsidRPr="009C36EA">
        <w:rPr>
          <w:rStyle w:val="StyleUnderline"/>
          <w:sz w:val="30"/>
          <w:szCs w:val="30"/>
          <w:highlight w:val="green"/>
        </w:rPr>
        <w:t>chaos and destruction</w:t>
      </w:r>
      <w:r w:rsidRPr="0056439C">
        <w:rPr>
          <w:rStyle w:val="StyleUnderline"/>
        </w:rPr>
        <w:t xml:space="preserve">. </w:t>
      </w:r>
    </w:p>
    <w:p w:rsidR="002050E8" w:rsidRDefault="002050E8" w:rsidP="002050E8">
      <w:pPr>
        <w:pStyle w:val="Heading2"/>
      </w:pPr>
      <w:r>
        <w:t xml:space="preserve">Advantage 2 is </w:t>
      </w:r>
      <w:r>
        <w:t>R</w:t>
      </w:r>
      <w:r>
        <w:t>elations</w:t>
      </w:r>
    </w:p>
    <w:p w:rsidR="002050E8" w:rsidRDefault="002050E8" w:rsidP="002050E8">
      <w:pPr>
        <w:pStyle w:val="Heading3"/>
      </w:pPr>
      <w:r>
        <w:t>Scenario 1 is North Korea</w:t>
      </w:r>
    </w:p>
    <w:p w:rsidR="002050E8" w:rsidRDefault="002050E8" w:rsidP="002050E8">
      <w:pPr>
        <w:pStyle w:val="Heading4"/>
      </w:pPr>
      <w:r>
        <w:t>North Korean prolif now – they’ll have 100 nuclear warheads by 2020</w:t>
      </w:r>
    </w:p>
    <w:p w:rsidR="002050E8" w:rsidRPr="00AB6146" w:rsidRDefault="002050E8" w:rsidP="002050E8">
      <w:r>
        <w:rPr>
          <w:rStyle w:val="Style13ptBold"/>
        </w:rPr>
        <w:t xml:space="preserve">Axe 19 </w:t>
      </w:r>
      <w:r w:rsidRPr="00AB6146">
        <w:t>David Axe</w:t>
      </w:r>
      <w:r>
        <w:t xml:space="preserve"> is the </w:t>
      </w:r>
      <w:r w:rsidRPr="00AB6146">
        <w:t xml:space="preserve">Defense Editor of the National Interest, 4-11-2019, "Imagine This: North Korea with 100 Nuclear Warheads," National Interest, </w:t>
      </w:r>
      <w:hyperlink r:id="rId39" w:history="1">
        <w:r w:rsidRPr="003C3D2E">
          <w:rPr>
            <w:rStyle w:val="Hyperlink"/>
          </w:rPr>
          <w:t>https://nationalinterest.org/blog/buzz/imagine-north-korea-100-nuclear-warheads-52072</w:t>
        </w:r>
      </w:hyperlink>
      <w:r>
        <w:t xml:space="preserve"> Lowell-SB</w:t>
      </w:r>
    </w:p>
    <w:p w:rsidR="002050E8" w:rsidRDefault="002050E8" w:rsidP="002050E8">
      <w:r>
        <w:t>For its report, RAND war-gamed a North Korean attack on Seoul's wealthy Gangnam district. "Roughly half the size of Manhattan, Gangnam—a district of Seoul—is a major economic center and home to many large companies, such as Google and IBM. With some of the most expensive real estate in the country, the district is also considered the most affluent in all of South Korea. Consequences of a single DPRK nuclear attack on Gangnam would be severe."</w:t>
      </w:r>
    </w:p>
    <w:p w:rsidR="002050E8" w:rsidRPr="00AB6146" w:rsidRDefault="002050E8" w:rsidP="002050E8">
      <w:pPr>
        <w:rPr>
          <w:b/>
          <w:u w:val="single"/>
        </w:rPr>
      </w:pPr>
      <w:r w:rsidRPr="00523966">
        <w:rPr>
          <w:b/>
          <w:highlight w:val="green"/>
          <w:u w:val="single"/>
        </w:rPr>
        <w:t>By 2020 North Korea could possess</w:t>
      </w:r>
      <w:r w:rsidRPr="00AB6146">
        <w:rPr>
          <w:b/>
          <w:u w:val="single"/>
        </w:rPr>
        <w:t xml:space="preserve"> as many as </w:t>
      </w:r>
      <w:r w:rsidRPr="00523966">
        <w:rPr>
          <w:b/>
          <w:highlight w:val="green"/>
          <w:u w:val="single"/>
        </w:rPr>
        <w:t>100 nuclear warheads</w:t>
      </w:r>
      <w:r w:rsidRPr="00AB6146">
        <w:rPr>
          <w:b/>
          <w:u w:val="single"/>
        </w:rPr>
        <w:t>.</w:t>
      </w:r>
    </w:p>
    <w:p w:rsidR="002050E8" w:rsidRPr="00AB6146" w:rsidRDefault="002050E8" w:rsidP="002050E8">
      <w:pPr>
        <w:rPr>
          <w:b/>
          <w:u w:val="single"/>
        </w:rPr>
      </w:pPr>
      <w:r w:rsidRPr="00AB6146">
        <w:rPr>
          <w:b/>
          <w:u w:val="single"/>
        </w:rPr>
        <w:t xml:space="preserve">That's the startling conclusion of a </w:t>
      </w:r>
      <w:r w:rsidRPr="00523966">
        <w:rPr>
          <w:b/>
          <w:highlight w:val="green"/>
          <w:u w:val="single"/>
        </w:rPr>
        <w:t>January 2019 report from RAND,</w:t>
      </w:r>
      <w:r w:rsidRPr="00AB6146">
        <w:rPr>
          <w:b/>
          <w:u w:val="single"/>
        </w:rPr>
        <w:t xml:space="preserve"> a California think tank with close ties to the U.S. military.</w:t>
      </w:r>
    </w:p>
    <w:p w:rsidR="002050E8" w:rsidRPr="00AB6146" w:rsidRDefault="002050E8" w:rsidP="002050E8">
      <w:pPr>
        <w:rPr>
          <w:u w:val="single"/>
        </w:rPr>
      </w:pPr>
      <w:r>
        <w:t>"North Korean provocations and threats have created an unstable environment on the Korean Peninsula," RAND's report explains</w:t>
      </w:r>
      <w:r w:rsidRPr="00AB6146">
        <w:rPr>
          <w:u w:val="single"/>
        </w:rPr>
        <w:t>. "North Korea’s ongoing development of nuclear weapons and ballistic missiles increases the possibility of their use against regional states, furthering instability across the region and beyond, thus affecting vital U.S. interests."</w:t>
      </w:r>
    </w:p>
    <w:p w:rsidR="002050E8" w:rsidRDefault="002050E8" w:rsidP="002050E8">
      <w:r>
        <w:t>(This first appeared several months ago.)</w:t>
      </w:r>
    </w:p>
    <w:p w:rsidR="002050E8" w:rsidRPr="00AB6146" w:rsidRDefault="002050E8" w:rsidP="002050E8">
      <w:pPr>
        <w:rPr>
          <w:u w:val="single"/>
        </w:rPr>
      </w:pPr>
      <w:r w:rsidRPr="00AB6146">
        <w:rPr>
          <w:u w:val="single"/>
        </w:rPr>
        <w:t xml:space="preserve">To deliver its nukes, the </w:t>
      </w:r>
      <w:r w:rsidRPr="00523966">
        <w:rPr>
          <w:highlight w:val="green"/>
          <w:u w:val="single"/>
        </w:rPr>
        <w:t>D</w:t>
      </w:r>
      <w:r w:rsidRPr="00AB6146">
        <w:rPr>
          <w:u w:val="single"/>
        </w:rPr>
        <w:t xml:space="preserve">emocratic </w:t>
      </w:r>
      <w:r w:rsidRPr="00523966">
        <w:rPr>
          <w:highlight w:val="green"/>
          <w:u w:val="single"/>
        </w:rPr>
        <w:t>P</w:t>
      </w:r>
      <w:r w:rsidRPr="00AB6146">
        <w:rPr>
          <w:u w:val="single"/>
        </w:rPr>
        <w:t xml:space="preserve">eople's </w:t>
      </w:r>
      <w:r w:rsidRPr="00523966">
        <w:rPr>
          <w:highlight w:val="green"/>
          <w:u w:val="single"/>
        </w:rPr>
        <w:t>R</w:t>
      </w:r>
      <w:r w:rsidRPr="00AB6146">
        <w:rPr>
          <w:u w:val="single"/>
        </w:rPr>
        <w:t xml:space="preserve">epublic of </w:t>
      </w:r>
      <w:r w:rsidRPr="00523966">
        <w:rPr>
          <w:highlight w:val="green"/>
          <w:u w:val="single"/>
        </w:rPr>
        <w:t>K</w:t>
      </w:r>
      <w:r w:rsidRPr="00523966">
        <w:rPr>
          <w:u w:val="single"/>
        </w:rPr>
        <w:t>orea</w:t>
      </w:r>
      <w:r w:rsidRPr="00AB6146">
        <w:rPr>
          <w:u w:val="single"/>
        </w:rPr>
        <w:t xml:space="preserve">, as the regime in Pyongyang calls itself, </w:t>
      </w:r>
      <w:r w:rsidRPr="00523966">
        <w:rPr>
          <w:highlight w:val="green"/>
          <w:u w:val="single"/>
        </w:rPr>
        <w:t>is building up a</w:t>
      </w:r>
      <w:r w:rsidRPr="00AB6146">
        <w:rPr>
          <w:u w:val="single"/>
        </w:rPr>
        <w:t xml:space="preserve"> large </w:t>
      </w:r>
      <w:r w:rsidRPr="00523966">
        <w:rPr>
          <w:highlight w:val="green"/>
          <w:u w:val="single"/>
        </w:rPr>
        <w:t>stockpile of rockets</w:t>
      </w:r>
      <w:r w:rsidRPr="00AB6146">
        <w:rPr>
          <w:u w:val="single"/>
        </w:rPr>
        <w:t xml:space="preserve"> of varying ranges.</w:t>
      </w:r>
    </w:p>
    <w:p w:rsidR="002050E8" w:rsidRDefault="002050E8" w:rsidP="002050E8">
      <w:r>
        <w:t>"The DPRK’s growing arsenal will provide its regime with multiple options to employ its nuclear weapons," the RAND report warns.</w:t>
      </w:r>
    </w:p>
    <w:p w:rsidR="002050E8" w:rsidRPr="00AB6146" w:rsidRDefault="002050E8" w:rsidP="002050E8">
      <w:pPr>
        <w:rPr>
          <w:b/>
          <w:u w:val="single"/>
        </w:rPr>
      </w:pPr>
      <w:r w:rsidRPr="00523966">
        <w:rPr>
          <w:b/>
          <w:highlight w:val="green"/>
          <w:u w:val="single"/>
        </w:rPr>
        <w:t>North Korea possesses</w:t>
      </w:r>
      <w:r w:rsidRPr="00AB6146">
        <w:rPr>
          <w:b/>
          <w:u w:val="single"/>
        </w:rPr>
        <w:t xml:space="preserve"> more than </w:t>
      </w:r>
      <w:r w:rsidRPr="00523966">
        <w:rPr>
          <w:b/>
          <w:highlight w:val="green"/>
          <w:u w:val="single"/>
        </w:rPr>
        <w:t>650 short- and medium-range ballistic missiles capable of hitting cities throughout South Korea, Japan and eastern China,</w:t>
      </w:r>
      <w:r w:rsidRPr="00AB6146">
        <w:rPr>
          <w:b/>
          <w:u w:val="single"/>
        </w:rPr>
        <w:t xml:space="preserve">" the think tank noted. "If successfully mated with nuclear weapons, these missiles will allow the DPRK to </w:t>
      </w:r>
      <w:r w:rsidRPr="00523966">
        <w:rPr>
          <w:b/>
          <w:highlight w:val="green"/>
          <w:u w:val="single"/>
        </w:rPr>
        <w:t>hold military bases and population centers in northeast Asia at risk."</w:t>
      </w:r>
    </w:p>
    <w:p w:rsidR="002050E8" w:rsidRDefault="002050E8" w:rsidP="002050E8">
      <w:r>
        <w:t>And if Pyongyang succeeds in developing a long-range rocket, it could also target Guam, Hawaii, Alaska and the northwestern continental United States.</w:t>
      </w:r>
    </w:p>
    <w:p w:rsidR="002050E8" w:rsidRPr="00AB6146" w:rsidRDefault="002050E8" w:rsidP="002050E8">
      <w:pPr>
        <w:rPr>
          <w:u w:val="single"/>
        </w:rPr>
      </w:pPr>
      <w:r w:rsidRPr="00AB6146">
        <w:rPr>
          <w:u w:val="single"/>
        </w:rPr>
        <w:t>With an arsenal of up to 100 nuclear warheads and a wide range of rockets to deliver them, Pyongyang could pursue a nuclear-war strategy that might actually work, RAND explained in its report.</w:t>
      </w:r>
    </w:p>
    <w:p w:rsidR="002050E8" w:rsidRDefault="002050E8" w:rsidP="002050E8">
      <w:r>
        <w:t>"The DPRK could explode one or more early in a conflict as a warning, while reserving a salvo of 20 to 60 weapons to attack military targets like troop concentrations, air bases and seaports," the think tank posited.</w:t>
      </w:r>
    </w:p>
    <w:p w:rsidR="002050E8" w:rsidRDefault="002050E8" w:rsidP="002050E8">
      <w:r>
        <w:t>"This would leave enough for a final salvo of 30 to 40 weapons to threaten attacks against cities in South Korea, Japan, China, Russia and—if they develop the delivery means—targets in the United States."</w:t>
      </w:r>
    </w:p>
    <w:p w:rsidR="002050E8" w:rsidRDefault="002050E8" w:rsidP="002050E8">
      <w:r>
        <w:t>For its report, RAND war-gamed a North Korean attack on Seoul's wealthy Gangnam district. "Roughly half the size of Manhattan, Gangnam—a district of Seoul—is a major economic center and home to many large companies, such as Google and IBM. With some of the most expensive real estate in the country, the district is also considered the most affluent in all of South Korea. Consequences of a single DPRK nuclear attack on Gangnam would be severe."</w:t>
      </w:r>
    </w:p>
    <w:p w:rsidR="002050E8" w:rsidRPr="00AB6146" w:rsidRDefault="002050E8" w:rsidP="002050E8">
      <w:pPr>
        <w:rPr>
          <w:b/>
          <w:u w:val="single"/>
        </w:rPr>
      </w:pPr>
      <w:r w:rsidRPr="00AB6146">
        <w:rPr>
          <w:b/>
          <w:u w:val="single"/>
        </w:rPr>
        <w:t>If Pyongyang struck Gangnam with a 100-kiloton airburst nuke, 400,000 people instantly might die. Another million could suffer injuries.</w:t>
      </w:r>
    </w:p>
    <w:p w:rsidR="002050E8" w:rsidRPr="00AB6146" w:rsidRDefault="002050E8" w:rsidP="002050E8">
      <w:pPr>
        <w:rPr>
          <w:u w:val="single"/>
        </w:rPr>
      </w:pPr>
      <w:r w:rsidRPr="00AB6146">
        <w:rPr>
          <w:u w:val="single"/>
        </w:rPr>
        <w:t>Seoul lies just 35 miles from the demilitarized zone between the DPRK and the Republic of Korea in the south. Any number of existing missiles could deliver an atomic warhead to such a close target. North Korea's longest-range operational missile, the Musudan, can travel 1,900 miles and deliver a nuke to Japan, China and Russia.</w:t>
      </w:r>
    </w:p>
    <w:p w:rsidR="002050E8" w:rsidRDefault="002050E8" w:rsidP="002050E8">
      <w:r>
        <w:t>The Hwasong series of rockets that the DPRK is developing can travel as far as 6,200 miles and threaten the U.S. mainland.</w:t>
      </w:r>
    </w:p>
    <w:p w:rsidR="002050E8" w:rsidRDefault="002050E8" w:rsidP="002050E8">
      <w:r>
        <w:t>RAND's report recommends a comprehensive response to the North Korean threat. "In addition to multilateral diplomatic measures to halt the DPRK’s nuclear progress, the United States and its allies in the region—as well as China—must take steps to reduce the risks posed by the North’s nuclear program.</w:t>
      </w:r>
    </w:p>
    <w:p w:rsidR="002050E8" w:rsidRDefault="002050E8" w:rsidP="002050E8">
      <w:r>
        <w:t>"These steps range from creative U.S. operational concepts to fight, move and sustain in new ways; U.S.-ROK work on crisis management procedures and mechanisms; trilateral coordination with Seoul and Tokyo on ways to mitigate the threat; and an accelerating dialogue with China on responses to various crisis scenarios."</w:t>
      </w:r>
    </w:p>
    <w:p w:rsidR="002050E8" w:rsidRPr="00AB6146" w:rsidRDefault="002050E8" w:rsidP="002050E8">
      <w:pPr>
        <w:rPr>
          <w:b/>
          <w:u w:val="single"/>
        </w:rPr>
      </w:pPr>
      <w:r w:rsidRPr="00AB6146">
        <w:rPr>
          <w:b/>
          <w:u w:val="single"/>
        </w:rPr>
        <w:t xml:space="preserve">U.S. president Donald Trump's June 2018 meeting with North Korean leader Kim Jong Un in Singapore didn't result in any meaningful progress toward disarmament. Shortly after the summit, </w:t>
      </w:r>
      <w:r w:rsidRPr="00523966">
        <w:rPr>
          <w:b/>
          <w:highlight w:val="green"/>
          <w:u w:val="single"/>
        </w:rPr>
        <w:t>Trump falsely declared that the DPRK was "no longer a nuclear threat."</w:t>
      </w:r>
    </w:p>
    <w:p w:rsidR="002050E8" w:rsidRDefault="002050E8" w:rsidP="002050E8">
      <w:r>
        <w:t>As of early 2019, the Trump administration reportedly was scouting potential locations for a second Trump-Kim summit.</w:t>
      </w:r>
    </w:p>
    <w:p w:rsidR="002050E8" w:rsidRDefault="002050E8" w:rsidP="002050E8">
      <w:pPr>
        <w:pStyle w:val="Heading4"/>
      </w:pPr>
      <w:r>
        <w:t>Ending arm sales to Taiwan allows US-Sino cooperation to halt North Korean nuclear development</w:t>
      </w:r>
    </w:p>
    <w:p w:rsidR="002050E8" w:rsidRDefault="002050E8" w:rsidP="002050E8">
      <w:r w:rsidRPr="00E60DEF">
        <w:rPr>
          <w:rStyle w:val="Style13ptBold"/>
        </w:rPr>
        <w:t xml:space="preserve">Cha </w:t>
      </w:r>
      <w:r>
        <w:rPr>
          <w:rStyle w:val="Style13ptBold"/>
        </w:rPr>
        <w:t>17</w:t>
      </w:r>
      <w:r>
        <w:t xml:space="preserve"> Yung-Sheng Cha, </w:t>
      </w:r>
      <w:r w:rsidRPr="005E54EA">
        <w:t>graduated from the Mechanical Engineering Department of National Taiwan University in 1967. He received his MS and Ph.D. degrees in Mechanical Engineering from Lehigh University in 1970 and 1973, respectively. He was employed by the Argonne National Laboratory in 1974 until his retirement in 2006. While at Argonne, his research focus was mai</w:t>
      </w:r>
      <w:r>
        <w:t>nly in different energy systems, 2-1-2017, "A Grand Bargain," http://www.chinausfriendship.com/article1.asp?mn=551//ALiang</w:t>
      </w:r>
    </w:p>
    <w:p w:rsidR="002050E8" w:rsidRDefault="002050E8" w:rsidP="002050E8">
      <w:pPr>
        <w:rPr>
          <w:rStyle w:val="StyleUnderline"/>
        </w:rPr>
      </w:pPr>
      <w:r>
        <w:t xml:space="preserve">There are three potential flashpoints in Asia between Washington and Beijing; they are North Korea, Taiwan, and the South China Sea. Any one of these could evolve into a major military conflict in the not-too-distant future. The conflict in the South China Sea (SCS) is the result of the U. S. policy of "pivot to Asia" and is hyped by the news media and some pundits. Washington continues to send war ships and spy planes into the region and insists that the objective is to maintain freedom of navigation in the SCS so that U. S. allies in the region will not be affected. But China never said that it will block the passage in the SCS. China always wanted to maintain freedom of navigation in the SCS because it is vital to both trade and fuel (oil and gas) shipments to China. Freedom of navigation in the SCS is much more important to China than to the U. S. The SCS is only of peripheral interest to Washington while it is critical to the economy of China. Besides, Washington has a trump card in the conflict in the SCS. If China threatens to block the sea lanes, Washington can easily stop the fuel shipment from the Middle East (Saudi Arabia, Iran, and Iraq) to China by blocking the narrow strait of Malacca near Singapore (a close U. S. ally). If anything, it should be Beijing, instead of Washington, that should insist on freedom of navigation in the SCS. It is well known that the real motive behind the "pivot to Asia" is to thrust U. S. power into the SCS so that it can maintain Washington's hegemony in South Asia. Therefore the SCS conflict between Washington and Beijing is not likely to escalate further because the interest there is totally uneven and lop-sided (The United States has no strategic interests in the seas adjacent to China’s coast), unless the U. S. is willing to go to war against China for some peripheral interest. Furthermore, a majority of nations (Laos, Cambodia, Myanmar, Thailand, Malaysia, and the Philippines) near the SCS do not wish to see conflicts between Washington and Beijing. This leaves the remaining two potentially dangerous areas in Asia between Washington and Beijing that need to be addressed. There is not much time left (probably between five to ten years) for peaceful resolution of the conflicts. These lead to the main subject of this essay, a grand bargain. </w:t>
      </w:r>
      <w:r w:rsidRPr="0059508D">
        <w:rPr>
          <w:rStyle w:val="StyleUnderline"/>
        </w:rPr>
        <w:t>The most pressing issue for the U. S. is the development of the nuclear weapons program in</w:t>
      </w:r>
      <w:r w:rsidRPr="00B24E30">
        <w:rPr>
          <w:rStyle w:val="StyleUnderline"/>
        </w:rPr>
        <w:t xml:space="preserve"> North Korea.</w:t>
      </w:r>
      <w:r>
        <w:t xml:space="preserve"> The </w:t>
      </w:r>
      <w:r w:rsidRPr="0059508D">
        <w:rPr>
          <w:rStyle w:val="StyleUnderline"/>
          <w:highlight w:val="green"/>
        </w:rPr>
        <w:t>development of nuclear weapons and missile technology of North Korea over the last ten years has threatened the security of South Korea (an U. S. ally</w:t>
      </w:r>
      <w:r w:rsidRPr="00B24E30">
        <w:rPr>
          <w:rStyle w:val="StyleUnderline"/>
        </w:rPr>
        <w:t xml:space="preserve">). If this is not stopped, the </w:t>
      </w:r>
      <w:r w:rsidRPr="0059508D">
        <w:rPr>
          <w:rStyle w:val="StyleUnderline"/>
          <w:highlight w:val="green"/>
        </w:rPr>
        <w:t xml:space="preserve">long-range missiles </w:t>
      </w:r>
      <w:r w:rsidRPr="00B6056A">
        <w:rPr>
          <w:rStyle w:val="StyleUnderline"/>
        </w:rPr>
        <w:t xml:space="preserve">with nuclear warheads may </w:t>
      </w:r>
      <w:r w:rsidRPr="00B6056A">
        <w:rPr>
          <w:rStyle w:val="StyleUnderline"/>
          <w:highlight w:val="green"/>
        </w:rPr>
        <w:t>eventually</w:t>
      </w:r>
      <w:r w:rsidRPr="00B6056A">
        <w:rPr>
          <w:rStyle w:val="StyleUnderline"/>
        </w:rPr>
        <w:t xml:space="preserve"> (probably in five years) </w:t>
      </w:r>
      <w:r w:rsidRPr="0059508D">
        <w:rPr>
          <w:rStyle w:val="StyleUnderline"/>
          <w:highlight w:val="green"/>
        </w:rPr>
        <w:t>become capable of reaching the U. S. territory</w:t>
      </w:r>
      <w:r w:rsidRPr="0059508D">
        <w:rPr>
          <w:highlight w:val="green"/>
        </w:rPr>
        <w:t>.</w:t>
      </w:r>
      <w:r>
        <w:t xml:space="preserve"> Washington tried everything, from economic sanctions to military threats, with little success, to stop North Korea from continuing development of its nuclear program. </w:t>
      </w:r>
      <w:r w:rsidRPr="00B24E30">
        <w:rPr>
          <w:rStyle w:val="StyleUnderline"/>
        </w:rPr>
        <w:t xml:space="preserve">The U. S even enlisted some support from China to put pressure on North Korea. But </w:t>
      </w:r>
      <w:r w:rsidRPr="0059508D">
        <w:rPr>
          <w:rStyle w:val="StyleUnderline"/>
          <w:highlight w:val="green"/>
        </w:rPr>
        <w:t>China, mindful of the collapse of the North Korean government which may cause stability and security problems for China, did not fully support the U. S</w:t>
      </w:r>
      <w:r w:rsidRPr="00B24E30">
        <w:rPr>
          <w:rStyle w:val="StyleUnderline"/>
        </w:rPr>
        <w:t xml:space="preserve">. The stalemate continues and </w:t>
      </w:r>
      <w:r w:rsidRPr="0059508D">
        <w:rPr>
          <w:rStyle w:val="StyleUnderline"/>
          <w:highlight w:val="green"/>
        </w:rPr>
        <w:t>the situation is getting worse as time goes by</w:t>
      </w:r>
      <w:r w:rsidRPr="00B24E30">
        <w:rPr>
          <w:rStyle w:val="StyleUnderline"/>
        </w:rPr>
        <w:t>.</w:t>
      </w:r>
      <w:r>
        <w:rPr>
          <w:rStyle w:val="StyleUnderline"/>
        </w:rPr>
        <w:t xml:space="preserve"> </w:t>
      </w:r>
      <w:r>
        <w:t xml:space="preserve">The situation across the Taiwan strait is also getting worse. </w:t>
      </w:r>
      <w:r w:rsidRPr="00B24E30">
        <w:rPr>
          <w:rStyle w:val="StyleUnderline"/>
        </w:rPr>
        <w:t>The “President” of Taiwan, Tsai Ing-wen, and the Democratic Progressive Party (which controls the Parliament) refuse to accept the one-China policy of both China and the U. S. It is clear that Tsai is moving Taiwan toward independence</w:t>
      </w:r>
      <w:r>
        <w:t xml:space="preserve">. The people of Taiwan and Tsai think that they can do so because they have the support and protection of Washington. This false sense of security will inevitably lead to military confrontation between the mainland of China and Taiwan. In the mainland of China, there is already talk of unifying the country by force if Taiwan continues its current trend of development. The question is: how long will Taiwan last if it continues to move towards independence? Ten years from now, if the mainland of China decides to invade Taiwan, will Washington come to the rescue and be drawn into military conflict with the mainland of China? Do not forget that, ten years from now, China's economy will be as big as that of the U. S. Here again the United States has no strategic interests in the seas adjacent to China’s coast, other than to contain China and maintain U. S. hegemony in the western Pacific. As is well known that </w:t>
      </w:r>
      <w:r w:rsidRPr="00D618A9">
        <w:rPr>
          <w:rStyle w:val="StyleUnderline"/>
        </w:rPr>
        <w:t xml:space="preserve">North Korea is totally isolated from the rest of the world, and its only ally is China. </w:t>
      </w:r>
      <w:r w:rsidRPr="0059508D">
        <w:rPr>
          <w:rStyle w:val="StyleUnderline"/>
          <w:highlight w:val="green"/>
        </w:rPr>
        <w:t>Because of the U. S. sanctions, North Korea depends for its survival entirely on China for food, fuel, etc</w:t>
      </w:r>
      <w:r w:rsidRPr="00D618A9">
        <w:rPr>
          <w:rStyle w:val="StyleUnderline"/>
        </w:rPr>
        <w:t xml:space="preserve">. It has become clear that, other than using unilateral action against North Korea (such as a pre-emptive strike), </w:t>
      </w:r>
      <w:r w:rsidRPr="0059508D">
        <w:rPr>
          <w:rStyle w:val="StyleUnderline"/>
          <w:highlight w:val="green"/>
        </w:rPr>
        <w:t>Washington must go through China to resolve the nuclear problems of North Korea. A pre-emptive strike against North Korea could have devastating consequences on South Korea and create instability in the region</w:t>
      </w:r>
      <w:r w:rsidRPr="00D618A9">
        <w:rPr>
          <w:rStyle w:val="StyleUnderline"/>
        </w:rPr>
        <w:t xml:space="preserve">. China definitely does not wish to see an unstable North Korea and the collapse of the current regime. </w:t>
      </w:r>
      <w:r>
        <w:t xml:space="preserve">North Korea is an ally of China. China is unlikely to stand by and watch the collapse of the current North Korea regime. </w:t>
      </w:r>
      <w:r w:rsidRPr="00D618A9">
        <w:rPr>
          <w:rStyle w:val="StyleUnderline"/>
        </w:rPr>
        <w:t>Therefore, a pre-emptive strike against North Korea is likely to draw China into the conflict, not to mention the devastating effects on the people of South Korea.</w:t>
      </w:r>
      <w:r>
        <w:rPr>
          <w:rStyle w:val="StyleUnderline"/>
        </w:rPr>
        <w:t xml:space="preserve"> </w:t>
      </w:r>
      <w:r>
        <w:t xml:space="preserve">Some experts are calling for Japan to become a nuclear power to deal with China. But this is a very dangerous proposal because when Japan becomes a nuclear power, it no longer needs the protection of Washington. It may turn against the U. S. in the future (remember Nagasaki and Hiroshima). The issue is then how </w:t>
      </w:r>
      <w:r w:rsidRPr="00D618A9">
        <w:rPr>
          <w:rStyle w:val="StyleUnderline"/>
        </w:rPr>
        <w:t>to de-nuclearize the Korean peninsula without creating instability in the region. All parties involved (China, the U. S., Russia, South Korea, and Japan) seem to agree that the only feasible way to persuade North Korea to give up its nuclear program is through China because the former's survival depends almost exclusively on the latter</w:t>
      </w:r>
      <w:r>
        <w:t xml:space="preserve">. So far, </w:t>
      </w:r>
      <w:r w:rsidRPr="00B6056A">
        <w:rPr>
          <w:rStyle w:val="StyleUnderline"/>
          <w:highlight w:val="green"/>
        </w:rPr>
        <w:t>China has only showed lukewarm response on sanctions against North Korea even though Beijing has consistently stated that it wishes to see a nuclear-free zone in North-East Asia</w:t>
      </w:r>
      <w:r w:rsidRPr="00B6056A">
        <w:rPr>
          <w:highlight w:val="green"/>
        </w:rPr>
        <w:t>.</w:t>
      </w:r>
      <w:r>
        <w:t xml:space="preserve"> </w:t>
      </w:r>
      <w:r w:rsidRPr="00D618A9">
        <w:rPr>
          <w:rStyle w:val="StyleUnderline"/>
        </w:rPr>
        <w:t>There is no real incentive for China to take serious action to force North Korea to give up its nuclear program</w:t>
      </w:r>
      <w:r>
        <w:t xml:space="preserve">. Some pundits believe that there may be incentives for China not to pressure North Korea to give up its nuclear program. New strategy and fresh thinking are needed. </w:t>
      </w:r>
      <w:r w:rsidRPr="00D618A9">
        <w:rPr>
          <w:rStyle w:val="StyleUnderline"/>
        </w:rPr>
        <w:t>Insecurity is the primary cause of the nuclear development program in North Korea</w:t>
      </w:r>
      <w:r>
        <w:t xml:space="preserve">. In view of what happened to Saddam Hussein of Iraq and Muammar Gaddafi of Libya, </w:t>
      </w:r>
      <w:r w:rsidRPr="00D618A9">
        <w:rPr>
          <w:rStyle w:val="StyleUnderline"/>
        </w:rPr>
        <w:t xml:space="preserve">Kim Jong-un of North Korea believes that possessing nuclear weapon is the only way for him and his regime to survive under the threat of U. S. and South Korea. To alleviate this fear and insecurity, Washington should promise not to attack North Korea if the latter dismantles its nuclear program. </w:t>
      </w:r>
      <w:r>
        <w:t xml:space="preserve">Similarly North Korea should promise not to attack South Korea. So a treaty of non-aggression is needed between North Korea and the U. S. (and South Korea). The purpose is to maintain stability in the Korean peninsula. </w:t>
      </w:r>
      <w:r w:rsidRPr="00D618A9">
        <w:rPr>
          <w:rStyle w:val="StyleUnderline"/>
        </w:rPr>
        <w:t>This will be welcomed by the North Koreans and the Chinese.</w:t>
      </w:r>
      <w:r>
        <w:t xml:space="preserve"> Second, </w:t>
      </w:r>
      <w:r w:rsidRPr="00D618A9">
        <w:rPr>
          <w:rStyle w:val="StyleUnderline"/>
        </w:rPr>
        <w:t>Washington should promise to remove all the existing sanctions against North Korea so that the latter can begin to develop its economy.</w:t>
      </w:r>
      <w:r>
        <w:t xml:space="preserve"> If North Korea accepts these offers, the next step should be the establishment of diplomatic relations between the U. S. and North Korea. </w:t>
      </w:r>
      <w:r w:rsidRPr="00D618A9">
        <w:rPr>
          <w:rStyle w:val="StyleUnderline"/>
        </w:rPr>
        <w:t xml:space="preserve">But just removing the sanctions and promising not to attack may not be enough to induce Pyongyang to give up its nuclear program. If Pyongyang still refuses to accept the offer then </w:t>
      </w:r>
      <w:r w:rsidRPr="00950F3F">
        <w:rPr>
          <w:rStyle w:val="StyleUnderline"/>
          <w:highlight w:val="green"/>
        </w:rPr>
        <w:t>Washington must engage China to join in the negotiation</w:t>
      </w:r>
      <w:r w:rsidRPr="00D618A9">
        <w:rPr>
          <w:rStyle w:val="StyleUnderline"/>
        </w:rPr>
        <w:t xml:space="preserve"> by offering China some incentive.</w:t>
      </w:r>
      <w:r>
        <w:rPr>
          <w:rStyle w:val="StyleUnderline"/>
        </w:rPr>
        <w:t xml:space="preserve"> </w:t>
      </w:r>
      <w:r>
        <w:t xml:space="preserve">What kind of </w:t>
      </w:r>
      <w:r w:rsidRPr="00D618A9">
        <w:rPr>
          <w:rStyle w:val="StyleUnderline"/>
        </w:rPr>
        <w:t xml:space="preserve">incentive will be most effective in persuading Beijing to join Washington and seriously considering an all-out effort to stop the nuclear program of North Korea? The </w:t>
      </w:r>
      <w:r w:rsidRPr="00950F3F">
        <w:rPr>
          <w:rStyle w:val="StyleUnderline"/>
          <w:highlight w:val="green"/>
        </w:rPr>
        <w:t>incentive should be</w:t>
      </w:r>
      <w:r w:rsidRPr="00D618A9">
        <w:rPr>
          <w:rStyle w:val="StyleUnderline"/>
        </w:rPr>
        <w:t xml:space="preserve"> related to one of the core interests of China. On top of the list is </w:t>
      </w:r>
      <w:r w:rsidRPr="00950F3F">
        <w:rPr>
          <w:rStyle w:val="StyleUnderline"/>
          <w:highlight w:val="green"/>
        </w:rPr>
        <w:t>Taiwa</w:t>
      </w:r>
      <w:r w:rsidRPr="00950F3F">
        <w:rPr>
          <w:highlight w:val="green"/>
        </w:rPr>
        <w:t>n</w:t>
      </w:r>
      <w:r>
        <w:t xml:space="preserve">. The mainland of China and Taiwan were separated as a result of the civil war in 1949. It is still separated today. </w:t>
      </w:r>
      <w:r w:rsidRPr="00950F3F">
        <w:rPr>
          <w:rStyle w:val="StyleUnderline"/>
          <w:highlight w:val="green"/>
        </w:rPr>
        <w:t>The major barrier for unification is the U. S. which still supports Taiwan by selling weapons</w:t>
      </w:r>
      <w:r w:rsidRPr="00D618A9">
        <w:rPr>
          <w:rStyle w:val="StyleUnderline"/>
        </w:rPr>
        <w:t xml:space="preserve"> and promises to help defend Taiwan if attacked by the mainland of China (through the Taiwan Relations Act passed by Congress), even though Washington has consistently backed the one-China policy</w:t>
      </w:r>
      <w:r>
        <w:t xml:space="preserve">. Washington should tell Taiwan to accept that there is only one China. This is not new and is consistent with U. S. policy since 1972 when President Nixon visited China. </w:t>
      </w:r>
      <w:r w:rsidRPr="00D618A9">
        <w:rPr>
          <w:rStyle w:val="StyleUnderline"/>
        </w:rPr>
        <w:t>Taiwan’s acceptance of the one-China policy is unlikely to be sufficient for the mainland of China to act on North Korea</w:t>
      </w:r>
      <w:r>
        <w:t xml:space="preserve">. </w:t>
      </w:r>
      <w:r w:rsidRPr="00D618A9">
        <w:rPr>
          <w:rStyle w:val="StyleUnderline"/>
        </w:rPr>
        <w:t>Washington should move one step further and tell Taiwan to start negotiating with Beijing on how (in what form) and when (a time table) to reunite Taiwan with the mainland of China</w:t>
      </w:r>
      <w:r>
        <w:t xml:space="preserve">. </w:t>
      </w:r>
      <w:r w:rsidRPr="00D618A9">
        <w:rPr>
          <w:rStyle w:val="StyleUnderline"/>
        </w:rPr>
        <w:t>If Taiwan refuses to do so, Washington can simply threaten to cancel the Taiwan Relations Act and leave Taiwan to deal with the situation all by itself.</w:t>
      </w:r>
      <w:r>
        <w:t xml:space="preserve"> It is interesting that </w:t>
      </w:r>
      <w:r w:rsidRPr="00D618A9">
        <w:rPr>
          <w:rStyle w:val="StyleUnderline"/>
        </w:rPr>
        <w:t>Washington supports the one-China policy but still sells weapons to Taiwan, while Beijing wants a nuclear-free Korean peninsula but still supports North Korea</w:t>
      </w:r>
      <w:r>
        <w:t xml:space="preserve">. It </w:t>
      </w:r>
      <w:r w:rsidRPr="00D618A9">
        <w:rPr>
          <w:rStyle w:val="StyleUnderline"/>
        </w:rPr>
        <w:t>is absolutely not acceptable for Washington to have a nuclear-armed North Korea. It is absolutely not acceptable for Beijing to let Taiwan drift away from China. If Taiwan and North Korea continue to move in the current direction, then military conflicts are unavoidable in the near future not just between North and South Koreans but also between the mainland of China and Taiwan</w:t>
      </w:r>
      <w:r>
        <w:t xml:space="preserve">; and it is likely that Washington and Beijing will also be dragged into mutual military conflicts. </w:t>
      </w:r>
      <w:r w:rsidRPr="00D618A9">
        <w:rPr>
          <w:rStyle w:val="StyleUnderline"/>
        </w:rPr>
        <w:t>It is therefore of great interest and utmost importance for both Washington and Beijing to stop the current trend in North Korea and Taiwan.</w:t>
      </w:r>
      <w:r>
        <w:rPr>
          <w:rStyle w:val="StyleUnderline"/>
        </w:rPr>
        <w:t xml:space="preserve"> </w:t>
      </w:r>
      <w:r>
        <w:t xml:space="preserve">Washington has been playing the Taiwan card for a long time. </w:t>
      </w:r>
      <w:r w:rsidRPr="00950F3F">
        <w:rPr>
          <w:rStyle w:val="StyleUnderline"/>
          <w:highlight w:val="green"/>
        </w:rPr>
        <w:t>Taiwan has been a bargaining chip against the mainland of China</w:t>
      </w:r>
      <w:r w:rsidRPr="00D618A9">
        <w:rPr>
          <w:rStyle w:val="StyleUnderline"/>
        </w:rPr>
        <w:t>. In the meantime, the U. S. has been selling obsolete weapons to Taiwan to make some profit</w:t>
      </w:r>
      <w:r>
        <w:t>. On the other hand</w:t>
      </w:r>
      <w:r w:rsidRPr="00950F3F">
        <w:rPr>
          <w:rStyle w:val="StyleUnderline"/>
          <w:highlight w:val="green"/>
        </w:rPr>
        <w:t>, even though North Korea is a military ally of China, one cannot rule out the possibility that Beijing is using North Korea as a bargaining chip against Washington</w:t>
      </w:r>
      <w:r>
        <w:t xml:space="preserve">. Beijing and Washington should do what they both preached in the past. </w:t>
      </w:r>
      <w:r w:rsidRPr="00D618A9">
        <w:rPr>
          <w:rStyle w:val="StyleUnderline"/>
        </w:rPr>
        <w:t>For China, it is a nuclear-free Korean peninsula. For the U. S., it is one China</w:t>
      </w:r>
      <w:r>
        <w:t xml:space="preserve">. </w:t>
      </w:r>
      <w:r w:rsidRPr="00D618A9">
        <w:rPr>
          <w:rStyle w:val="StyleUnderline"/>
        </w:rPr>
        <w:t>If Pyongyang refuses to accept the offer from Washington (not to attack North Korea and remove sanctions), China can threaten to break the military alliance with North Korea and stop all the aid and assistance to Pyongyang,</w:t>
      </w:r>
      <w:r>
        <w:t xml:space="preserve"> and tell the latter to deal with the situation (possibly a pre-emptive strike by the U. S.) all by itself. </w:t>
      </w:r>
      <w:r w:rsidRPr="00D618A9">
        <w:rPr>
          <w:rStyle w:val="StyleUnderline"/>
        </w:rPr>
        <w:t>The deal costs very little for all parties involved. Every country has something to gain: the gain for the U. S. is a non-nuclear Korean peninsula and for China is a peacefully unified China. A stable North Korea means the current regime will be in peace with South Korea and the U. S., and will be able to develop its economy and improve the standard of living for its people</w:t>
      </w:r>
      <w:r>
        <w:t xml:space="preserve">. A unified China means </w:t>
      </w:r>
      <w:r w:rsidRPr="00D618A9">
        <w:rPr>
          <w:rStyle w:val="StyleUnderline"/>
        </w:rPr>
        <w:t>Taiwan can maintain its current way of living without the fear of invasion by the much stronger China for an indefinite period of time</w:t>
      </w:r>
      <w:r>
        <w:t xml:space="preserve">. </w:t>
      </w:r>
      <w:r w:rsidRPr="00D618A9">
        <w:rPr>
          <w:rStyle w:val="StyleUnderline"/>
        </w:rPr>
        <w:t>Taiwan will benefit greatly by reducing the spending on weapons and its economy will recover with the help of China. Without the deal, it is quite likely (maybe in ten years) that Beijing will resort to non-peaceful means to force Taiwan to surrender.</w:t>
      </w:r>
      <w:r>
        <w:rPr>
          <w:rStyle w:val="StyleUnderline"/>
        </w:rPr>
        <w:t xml:space="preserve"> </w:t>
      </w:r>
      <w:r w:rsidRPr="00D618A9">
        <w:rPr>
          <w:rStyle w:val="StyleUnderline"/>
        </w:rPr>
        <w:t>Some conservatives in the U. S. may criticize the deal by saying that it is a bad deal because it looks like Washington betrayed its friends in Taiwan</w:t>
      </w:r>
      <w:r>
        <w:t xml:space="preserve">. But Taiwan was betrayed by previous U. S. Presidents which include Nixon, Carter, Reagan, etc. when the one-China policy was adopted and continued over the past forty years That being said, there will be major barriers for each of the involved parties. The most difficult one to deal with is the dictator of North Korea, Kim Jong-un. He is a mad man and is unpredictable. Whether he will accept the deal is by no means assured. The second barrier may be China. The hawkish faction in China may not want to give up their alliance with their long-time and only ally. In the U. S. some conservative Republicans and politicians do not wish to see a unified China. In Taiwan, “President” Tsai Ing-wen and the Democratic Progressive Party still dream that one day Taiwan will become independent, which eventually will lead to disaster for the people there. However, all of these barriers become minor when compared to peace and stability of the Korean peninsula and Taiwan Strait. According to people who know the next president of the U. S., Donald Trump, everything will be transactional. </w:t>
      </w:r>
      <w:r w:rsidRPr="00E60DEF">
        <w:rPr>
          <w:rStyle w:val="StyleUnderline"/>
        </w:rPr>
        <w:t>Trump himself said that everything is on the table and there is nothing to stop him from using Taiwan as bargaining chip for trade and other things in dealing with the mainland of China</w:t>
      </w:r>
      <w:r>
        <w:t xml:space="preserve">. He even hinted that he may reconsider the long-held U. S. policy of one China. To use Taiwan as a bargaining chip against the mainland of China is not a bad idea, although he did not specify the details. </w:t>
      </w:r>
      <w:r w:rsidRPr="00E60DEF">
        <w:rPr>
          <w:rStyle w:val="StyleUnderline"/>
        </w:rPr>
        <w:t>Reconsidering the one-China policy is not only a dead end but also extremely dangerous for Taiwan because Beijing is then free to use force to conquer Taiwan even if the latter did not declare independence. Furthermore, China will not cooperate on helping the U. S. in dealing with North Korea.</w:t>
      </w:r>
    </w:p>
    <w:p w:rsidR="002050E8" w:rsidRDefault="002050E8" w:rsidP="002050E8">
      <w:pPr>
        <w:pStyle w:val="Heading4"/>
      </w:pPr>
      <w:r>
        <w:t>North Korean miscalc causes extinction</w:t>
      </w:r>
    </w:p>
    <w:p w:rsidR="002050E8" w:rsidRDefault="002050E8" w:rsidP="002050E8">
      <w:r>
        <w:rPr>
          <w:rStyle w:val="Style13ptBold"/>
        </w:rPr>
        <w:t xml:space="preserve">Yun 14 </w:t>
      </w:r>
      <w:r w:rsidRPr="00EF7228">
        <w:t>Philip Yun</w:t>
      </w:r>
      <w:r>
        <w:t xml:space="preserve"> is the </w:t>
      </w:r>
      <w:r w:rsidRPr="00EF7228">
        <w:t>executive director &amp; COO of the Ploughshares Fund, interviewed as part of an expert panel for the story “Will North Korea ever use its nuclear weapons?,” by Rob York in The Guardian online</w:t>
      </w:r>
      <w:r>
        <w:t xml:space="preserve">, 10-31-2014, "Will North Korea ever use its nuclear weapons?," Guardian, </w:t>
      </w:r>
      <w:hyperlink r:id="rId40" w:history="1">
        <w:r w:rsidRPr="003C3D2E">
          <w:rPr>
            <w:rStyle w:val="Hyperlink"/>
          </w:rPr>
          <w:t>https://www.theguardian.com/world/2014/oct/31/sp-north-korea-nuclear-weapons</w:t>
        </w:r>
      </w:hyperlink>
      <w:r>
        <w:t xml:space="preserve"> Lowell-SB</w:t>
      </w:r>
    </w:p>
    <w:p w:rsidR="002050E8" w:rsidRPr="00DC6BDE" w:rsidRDefault="002050E8" w:rsidP="002050E8">
      <w:pPr>
        <w:rPr>
          <w:b/>
        </w:rPr>
      </w:pPr>
      <w:r w:rsidRPr="00DC6BDE">
        <w:rPr>
          <w:b/>
          <w:u w:val="single"/>
        </w:rPr>
        <w:t xml:space="preserve"> </w:t>
      </w:r>
      <w:r w:rsidRPr="00597E42">
        <w:rPr>
          <w:b/>
          <w:highlight w:val="green"/>
          <w:u w:val="single"/>
        </w:rPr>
        <w:t>The greatest danger comes from miscalculation</w:t>
      </w:r>
      <w:r w:rsidRPr="00DC6BDE">
        <w:rPr>
          <w:u w:val="single"/>
        </w:rPr>
        <w:t xml:space="preserve">. Last year we saw an escalating “tit-for-tat” </w:t>
      </w:r>
      <w:r w:rsidRPr="00E75023">
        <w:rPr>
          <w:highlight w:val="green"/>
          <w:u w:val="single"/>
        </w:rPr>
        <w:t>on</w:t>
      </w:r>
      <w:r w:rsidRPr="00DC6BDE">
        <w:rPr>
          <w:u w:val="single"/>
        </w:rPr>
        <w:t xml:space="preserve"> </w:t>
      </w:r>
      <w:r w:rsidRPr="00E75023">
        <w:rPr>
          <w:highlight w:val="green"/>
          <w:u w:val="single"/>
        </w:rPr>
        <w:t>the</w:t>
      </w:r>
      <w:r w:rsidRPr="00DC6BDE">
        <w:rPr>
          <w:u w:val="single"/>
        </w:rPr>
        <w:t xml:space="preserve"> Korean </w:t>
      </w:r>
      <w:r w:rsidRPr="00E75023">
        <w:rPr>
          <w:b/>
          <w:highlight w:val="green"/>
          <w:u w:val="single"/>
        </w:rPr>
        <w:t>peninsula</w:t>
      </w:r>
      <w:r w:rsidRPr="00DC6BDE">
        <w:rPr>
          <w:b/>
          <w:u w:val="single"/>
        </w:rPr>
        <w:t xml:space="preserve">, </w:t>
      </w:r>
      <w:r w:rsidRPr="00E75023">
        <w:rPr>
          <w:b/>
          <w:highlight w:val="green"/>
          <w:u w:val="single"/>
        </w:rPr>
        <w:t>culminating</w:t>
      </w:r>
      <w:r w:rsidRPr="00DC6BDE">
        <w:rPr>
          <w:b/>
          <w:u w:val="single"/>
        </w:rPr>
        <w:t xml:space="preserve"> in super-heated DPRK </w:t>
      </w:r>
      <w:r w:rsidRPr="00E75023">
        <w:rPr>
          <w:b/>
          <w:highlight w:val="green"/>
          <w:u w:val="single"/>
        </w:rPr>
        <w:t>threats of</w:t>
      </w:r>
      <w:r w:rsidRPr="00DC6BDE">
        <w:rPr>
          <w:b/>
          <w:u w:val="single"/>
        </w:rPr>
        <w:t xml:space="preserve"> nuclear </w:t>
      </w:r>
      <w:r w:rsidRPr="00E75023">
        <w:rPr>
          <w:b/>
          <w:highlight w:val="green"/>
          <w:u w:val="single"/>
        </w:rPr>
        <w:t>annihilation and</w:t>
      </w:r>
      <w:r w:rsidRPr="00DC6BDE">
        <w:rPr>
          <w:b/>
          <w:u w:val="single"/>
        </w:rPr>
        <w:t xml:space="preserve"> the US sending of nuclear </w:t>
      </w:r>
      <w:r w:rsidRPr="00E75023">
        <w:rPr>
          <w:b/>
          <w:u w:val="single"/>
        </w:rPr>
        <w:t xml:space="preserve">capable </w:t>
      </w:r>
      <w:r w:rsidRPr="00E75023">
        <w:rPr>
          <w:b/>
          <w:highlight w:val="green"/>
          <w:u w:val="single"/>
        </w:rPr>
        <w:t>B-2 and B-52</w:t>
      </w:r>
      <w:r w:rsidRPr="00DC6BDE">
        <w:rPr>
          <w:b/>
          <w:u w:val="single"/>
        </w:rPr>
        <w:t xml:space="preserve"> </w:t>
      </w:r>
      <w:r w:rsidRPr="00E75023">
        <w:rPr>
          <w:b/>
          <w:highlight w:val="green"/>
          <w:u w:val="single"/>
        </w:rPr>
        <w:t>bombers</w:t>
      </w:r>
      <w:r w:rsidRPr="00DC6BDE">
        <w:rPr>
          <w:b/>
          <w:u w:val="single"/>
        </w:rPr>
        <w:t>.</w:t>
      </w:r>
      <w:r w:rsidRPr="00DC6BDE">
        <w:rPr>
          <w:b/>
        </w:rPr>
        <w:t xml:space="preserve"> </w:t>
      </w:r>
    </w:p>
    <w:p w:rsidR="002050E8" w:rsidRPr="00DC6BDE" w:rsidRDefault="002050E8" w:rsidP="002050E8">
      <w:r>
        <w:t xml:space="preserve">In an environment where deadly skirmishes between the two Koreas are commonplace, as are potentially fatal incidents along the DMZ, </w:t>
      </w:r>
      <w:r w:rsidRPr="00DC6BDE">
        <w:rPr>
          <w:u w:val="single"/>
        </w:rPr>
        <w:t>an altercation or an accident (one that would have been relatively minor in prior years) has a small, but real chance of spinning out of control.</w:t>
      </w:r>
    </w:p>
    <w:p w:rsidR="002050E8" w:rsidRDefault="002050E8" w:rsidP="002050E8"/>
    <w:p w:rsidR="002050E8" w:rsidRDefault="002050E8" w:rsidP="002050E8">
      <w:pPr>
        <w:pStyle w:val="Heading3"/>
      </w:pPr>
      <w:r>
        <w:t>Scenario 2 is Space War</w:t>
      </w:r>
    </w:p>
    <w:p w:rsidR="002050E8" w:rsidRDefault="002050E8" w:rsidP="002050E8">
      <w:pPr>
        <w:pStyle w:val="Heading4"/>
      </w:pPr>
      <w:r>
        <w:t>US-Sino Space war coming now</w:t>
      </w:r>
    </w:p>
    <w:p w:rsidR="002050E8" w:rsidRPr="00956757" w:rsidRDefault="002050E8" w:rsidP="002050E8">
      <w:r>
        <w:rPr>
          <w:rStyle w:val="Style13ptBold"/>
        </w:rPr>
        <w:t xml:space="preserve">Feldscher and Zhen 19 </w:t>
      </w:r>
      <w:r w:rsidRPr="00956757">
        <w:t xml:space="preserve">Jacqueline Feldscher and Liu Zhen, 6-16-2019, "Are the U.S. and China on a war footing in space?," POLITICO, </w:t>
      </w:r>
      <w:hyperlink r:id="rId41" w:history="1">
        <w:r w:rsidRPr="003C3D2E">
          <w:rPr>
            <w:rStyle w:val="Hyperlink"/>
          </w:rPr>
          <w:t>https://www.politico.com/story/2019/06/16/war-in-space-trump-china-1365842</w:t>
        </w:r>
      </w:hyperlink>
      <w:r>
        <w:t xml:space="preserve"> Lowell-SB</w:t>
      </w:r>
    </w:p>
    <w:p w:rsidR="002050E8" w:rsidRPr="00F900F8" w:rsidRDefault="002050E8" w:rsidP="002050E8">
      <w:pPr>
        <w:rPr>
          <w:b/>
          <w:u w:val="single"/>
        </w:rPr>
      </w:pPr>
      <w:r w:rsidRPr="00F900F8">
        <w:rPr>
          <w:b/>
          <w:u w:val="single"/>
        </w:rPr>
        <w:t xml:space="preserve">A top Chinese general has a warning for any U.S. leaders planning an </w:t>
      </w:r>
      <w:r w:rsidRPr="00523966">
        <w:rPr>
          <w:b/>
          <w:highlight w:val="green"/>
          <w:u w:val="single"/>
        </w:rPr>
        <w:t>arms race in space</w:t>
      </w:r>
      <w:r w:rsidRPr="00F900F8">
        <w:rPr>
          <w:b/>
          <w:u w:val="single"/>
        </w:rPr>
        <w:t>: Be prepared to lose.</w:t>
      </w:r>
    </w:p>
    <w:p w:rsidR="002050E8" w:rsidRPr="00F900F8" w:rsidRDefault="002050E8" w:rsidP="002050E8">
      <w:pPr>
        <w:rPr>
          <w:b/>
          <w:u w:val="single"/>
        </w:rPr>
      </w:pPr>
      <w:r w:rsidRPr="00F900F8">
        <w:rPr>
          <w:b/>
          <w:u w:val="single"/>
        </w:rPr>
        <w:t>Outspending a rival power into economic exhaustion might have helped the U.S. win the Cold War, said Qiao Liang, a major general in the Chinese air force who co-wrote a book called "Unrestricted Warfare: China’s Master Plan to Destroy America." But he said it won’t work against a wealthy manufacturing powerhouse like China.</w:t>
      </w:r>
    </w:p>
    <w:p w:rsidR="002050E8" w:rsidRPr="00FE6E30" w:rsidRDefault="002050E8" w:rsidP="002050E8">
      <w:r w:rsidRPr="00FE6E30">
        <w:t>“China is not the Soviet Union,” Qiao said in an interview with the South China Morning Post, a news partner of POLITICO. “If the United States thinks it can also drag China into an arms race and take down China as it did with the Soviets … in the end, probably it would not be China who is down on the ground.”</w:t>
      </w:r>
    </w:p>
    <w:p w:rsidR="002050E8" w:rsidRDefault="002050E8" w:rsidP="002050E8">
      <w:r>
        <w:t>Qiao’s words come as both Washington and Beijing are pouring money and resources into an increasingly militarized space race that some security specialists and former U.S. officials fear is heightening the risk of war. The aggressive maneuvers include President Donald Trump’s proposal for a standalone Space Force — which Qiao dismisses as “an unwise move” — and efforts by both countries to develop laser and cyber weapons that could take out each other's satellites.</w:t>
      </w:r>
    </w:p>
    <w:p w:rsidR="002050E8" w:rsidRPr="00F900F8" w:rsidRDefault="002050E8" w:rsidP="002050E8">
      <w:pPr>
        <w:rPr>
          <w:b/>
          <w:u w:val="single"/>
        </w:rPr>
      </w:pPr>
      <w:r w:rsidRPr="00F900F8">
        <w:rPr>
          <w:b/>
          <w:u w:val="single"/>
        </w:rPr>
        <w:t xml:space="preserve">The </w:t>
      </w:r>
      <w:r w:rsidRPr="00523966">
        <w:rPr>
          <w:b/>
          <w:highlight w:val="green"/>
          <w:u w:val="single"/>
        </w:rPr>
        <w:t>rivalry is</w:t>
      </w:r>
      <w:r w:rsidRPr="00F900F8">
        <w:rPr>
          <w:b/>
          <w:u w:val="single"/>
        </w:rPr>
        <w:t xml:space="preserve"> plainly </w:t>
      </w:r>
      <w:r w:rsidRPr="00523966">
        <w:rPr>
          <w:b/>
          <w:highlight w:val="green"/>
          <w:u w:val="single"/>
        </w:rPr>
        <w:t>on the minds of leaders at the Pentagon</w:t>
      </w:r>
      <w:r w:rsidRPr="00F900F8">
        <w:rPr>
          <w:b/>
          <w:u w:val="single"/>
        </w:rPr>
        <w:t xml:space="preserve">, </w:t>
      </w:r>
      <w:r w:rsidRPr="00523966">
        <w:rPr>
          <w:b/>
          <w:highlight w:val="green"/>
          <w:u w:val="single"/>
        </w:rPr>
        <w:t>which cites "space" 86 times in a new threat assessment of China's military</w:t>
      </w:r>
      <w:r w:rsidRPr="00F900F8">
        <w:rPr>
          <w:b/>
          <w:u w:val="single"/>
        </w:rPr>
        <w:t xml:space="preserve">. It also warns that the </w:t>
      </w:r>
      <w:r w:rsidRPr="00523966">
        <w:rPr>
          <w:b/>
          <w:highlight w:val="green"/>
          <w:u w:val="single"/>
        </w:rPr>
        <w:t>P</w:t>
      </w:r>
      <w:r w:rsidRPr="00F900F8">
        <w:rPr>
          <w:b/>
          <w:u w:val="single"/>
        </w:rPr>
        <w:t xml:space="preserve">eople's </w:t>
      </w:r>
      <w:r w:rsidRPr="00523966">
        <w:rPr>
          <w:b/>
          <w:highlight w:val="green"/>
          <w:u w:val="single"/>
        </w:rPr>
        <w:t>L</w:t>
      </w:r>
      <w:r w:rsidRPr="00F900F8">
        <w:rPr>
          <w:b/>
          <w:u w:val="single"/>
        </w:rPr>
        <w:t xml:space="preserve">iberation </w:t>
      </w:r>
      <w:r w:rsidRPr="00523966">
        <w:rPr>
          <w:b/>
          <w:highlight w:val="green"/>
          <w:u w:val="single"/>
        </w:rPr>
        <w:t>A</w:t>
      </w:r>
      <w:r w:rsidRPr="00F900F8">
        <w:rPr>
          <w:b/>
          <w:u w:val="single"/>
        </w:rPr>
        <w:t xml:space="preserve">rmy </w:t>
      </w:r>
      <w:r w:rsidRPr="00523966">
        <w:rPr>
          <w:b/>
          <w:highlight w:val="green"/>
          <w:u w:val="single"/>
        </w:rPr>
        <w:t>is working on</w:t>
      </w:r>
      <w:r w:rsidRPr="00F900F8">
        <w:rPr>
          <w:b/>
          <w:u w:val="single"/>
        </w:rPr>
        <w:t xml:space="preserve"> "enabling </w:t>
      </w:r>
      <w:r w:rsidRPr="00523966">
        <w:rPr>
          <w:b/>
          <w:highlight w:val="green"/>
          <w:u w:val="single"/>
        </w:rPr>
        <w:t>long-range precision strikes"</w:t>
      </w:r>
      <w:r w:rsidRPr="00F900F8">
        <w:rPr>
          <w:b/>
          <w:u w:val="single"/>
        </w:rPr>
        <w:t xml:space="preserve"> and developing directed-energy weapons for use in orbit.</w:t>
      </w:r>
    </w:p>
    <w:p w:rsidR="002050E8" w:rsidRDefault="002050E8" w:rsidP="002050E8">
      <w:r>
        <w:t>Trump, Vice President Mike Pence and a slew of U.S. military leaders have cited China's military space programs as a key rationale for proposing the Space Force, which would gather nearly all the Defense Department’s space-related programs into a new military branch — similar to one China created four years ago. Congress is considering the administration’s plan, although some defense hawks are skeptical.</w:t>
      </w:r>
    </w:p>
    <w:p w:rsidR="002050E8" w:rsidRDefault="002050E8" w:rsidP="002050E8">
      <w:r>
        <w:t>Pence has also expressed alarm at China’s success in landing un-crewed probes on the moon, a place U.S. astronauts last visited in 1972. “Last December, China became the first nation to land on the far side of the moon and revealed their ambition to seize the lunar strategic high ground and become the world’s preeminent spacefaring nation,” Pence said at a meeting of the National Space Council in March.</w:t>
      </w:r>
    </w:p>
    <w:p w:rsidR="002050E8" w:rsidRPr="00F900F8" w:rsidRDefault="002050E8" w:rsidP="002050E8">
      <w:pPr>
        <w:rPr>
          <w:b/>
          <w:u w:val="single"/>
        </w:rPr>
      </w:pPr>
      <w:r w:rsidRPr="00F900F8">
        <w:rPr>
          <w:b/>
          <w:u w:val="single"/>
        </w:rPr>
        <w:t xml:space="preserve">Even more worrying, </w:t>
      </w:r>
      <w:r w:rsidRPr="00523966">
        <w:rPr>
          <w:b/>
          <w:highlight w:val="green"/>
          <w:u w:val="single"/>
        </w:rPr>
        <w:t>neither country</w:t>
      </w:r>
      <w:r w:rsidRPr="00F900F8">
        <w:rPr>
          <w:b/>
          <w:u w:val="single"/>
        </w:rPr>
        <w:t xml:space="preserve"> </w:t>
      </w:r>
      <w:r w:rsidRPr="00523966">
        <w:rPr>
          <w:b/>
          <w:highlight w:val="green"/>
          <w:u w:val="single"/>
        </w:rPr>
        <w:t>seems</w:t>
      </w:r>
      <w:r w:rsidRPr="00F900F8">
        <w:rPr>
          <w:b/>
          <w:u w:val="single"/>
        </w:rPr>
        <w:t xml:space="preserve"> </w:t>
      </w:r>
      <w:r w:rsidRPr="00523966">
        <w:rPr>
          <w:b/>
          <w:highlight w:val="green"/>
          <w:u w:val="single"/>
        </w:rPr>
        <w:t>interested in placing the issue on the diplomatic agenda to lower the tensions</w:t>
      </w:r>
      <w:r w:rsidRPr="00F900F8">
        <w:rPr>
          <w:b/>
          <w:u w:val="single"/>
        </w:rPr>
        <w:t xml:space="preserve">, some security advocates say. That’s in </w:t>
      </w:r>
      <w:r w:rsidRPr="00523966">
        <w:rPr>
          <w:b/>
          <w:highlight w:val="green"/>
          <w:u w:val="single"/>
        </w:rPr>
        <w:t>contrast to the decades of space cooperation that have existed between the U.S. and Russia</w:t>
      </w:r>
      <w:r w:rsidRPr="00F900F8">
        <w:rPr>
          <w:b/>
          <w:u w:val="single"/>
        </w:rPr>
        <w:t>.</w:t>
      </w:r>
    </w:p>
    <w:p w:rsidR="002050E8" w:rsidRDefault="002050E8" w:rsidP="002050E8">
      <w:r>
        <w:t>"One of my biggest concerns is that for all the talk about how horrible an armed conflict with China would be for everyone, all the current U.S. policies and actions seem to be preparing for armed conflict instead of avoiding it,” said Brian Weeden, the director of program planning at the Secure World Foundation, which advocates for using space in a peaceful and sustainable way.</w:t>
      </w:r>
    </w:p>
    <w:p w:rsidR="002050E8" w:rsidRDefault="002050E8" w:rsidP="002050E8">
      <w:r>
        <w:t>“There is not a lot of dialogue between the U.S. and China," Weeden said.</w:t>
      </w:r>
    </w:p>
    <w:p w:rsidR="002050E8" w:rsidRPr="00F900F8" w:rsidRDefault="002050E8" w:rsidP="002050E8">
      <w:pPr>
        <w:rPr>
          <w:b/>
          <w:u w:val="single"/>
        </w:rPr>
      </w:pPr>
      <w:r w:rsidRPr="00F900F8">
        <w:rPr>
          <w:b/>
          <w:u w:val="single"/>
        </w:rPr>
        <w:t xml:space="preserve">But other space experts say </w:t>
      </w:r>
      <w:r w:rsidRPr="00523966">
        <w:rPr>
          <w:b/>
          <w:highlight w:val="green"/>
          <w:u w:val="single"/>
        </w:rPr>
        <w:t>China is a greater threat to the United States</w:t>
      </w:r>
      <w:r w:rsidRPr="00F900F8">
        <w:rPr>
          <w:b/>
          <w:u w:val="single"/>
        </w:rPr>
        <w:t xml:space="preserve"> than most people realize — and even </w:t>
      </w:r>
      <w:r w:rsidRPr="00523966">
        <w:rPr>
          <w:b/>
          <w:u w:val="single"/>
        </w:rPr>
        <w:t>an</w:t>
      </w:r>
      <w:r w:rsidRPr="00F900F8">
        <w:rPr>
          <w:b/>
          <w:u w:val="single"/>
        </w:rPr>
        <w:t xml:space="preserve"> “imminent threat,” independent analyst Namrata Goswami said.</w:t>
      </w:r>
    </w:p>
    <w:p w:rsidR="002050E8" w:rsidRPr="00F900F8" w:rsidRDefault="002050E8" w:rsidP="002050E8">
      <w:pPr>
        <w:rPr>
          <w:u w:val="single"/>
        </w:rPr>
      </w:pPr>
      <w:r w:rsidRPr="00F900F8">
        <w:rPr>
          <w:u w:val="single"/>
        </w:rPr>
        <w:t>“If anything, [</w:t>
      </w:r>
      <w:r w:rsidRPr="00523966">
        <w:rPr>
          <w:highlight w:val="green"/>
          <w:u w:val="single"/>
        </w:rPr>
        <w:t>the threat from China] is under-appreciated and underplayed in the U.S</w:t>
      </w:r>
      <w:r w:rsidRPr="00F900F8">
        <w:rPr>
          <w:u w:val="single"/>
        </w:rPr>
        <w:t>.,” she said. “I suspect that is because the U.S. military might not want to call attention to its own vulnerabilities regarding its space assets.”</w:t>
      </w:r>
    </w:p>
    <w:p w:rsidR="002050E8" w:rsidRDefault="002050E8" w:rsidP="002050E8">
      <w:r>
        <w:t>"When the United States and the Soviet Union engaged in the Cold War and the arms race, the United States was the largest manufacturing country, and the Soviet Union was not even the second,” he said. "But today it is China who is the world's top manufacturer."</w:t>
      </w:r>
    </w:p>
    <w:p w:rsidR="002050E8" w:rsidRDefault="002050E8" w:rsidP="002050E8">
      <w:r>
        <w:t>Recent reports from U.S. spy agencies and think tanks indicate that China's efforts are advancing quickly. Those include estimates that China will soon be able to field high-powered lasers designed to attack objects in low-Earth orbit — and evidence that Chinese weapons can already attack targets much farther from the Earth than the United States can.</w:t>
      </w:r>
    </w:p>
    <w:p w:rsidR="002050E8" w:rsidRDefault="002050E8" w:rsidP="002050E8">
      <w:r>
        <w:t>China’s reliance on space assets is also expanding: It has more than 120 intelligence, surveillance and reconnaissance satellites of its own — a number second only to the United States. About half of those assets owned and operated by the Chinese military and could be used to track and target U.S. forces around the world, the report warns.</w:t>
      </w:r>
    </w:p>
    <w:p w:rsidR="002050E8" w:rsidRPr="00F900F8" w:rsidRDefault="002050E8" w:rsidP="002050E8">
      <w:pPr>
        <w:rPr>
          <w:b/>
          <w:u w:val="single"/>
        </w:rPr>
      </w:pPr>
      <w:r w:rsidRPr="00F900F8">
        <w:rPr>
          <w:b/>
          <w:u w:val="single"/>
        </w:rPr>
        <w:t>The threat getting the most attention is the danger China’s orbiting weapons might pose to the satellites the United States relies on for communications, navigation and surveillance — for both military operations and economic well-being.</w:t>
      </w:r>
    </w:p>
    <w:p w:rsidR="002050E8" w:rsidRDefault="002050E8" w:rsidP="002050E8">
      <w:r>
        <w:t>China is heavily investing in so-called counterspace technology, including the development of at least three antisatellite missile systems, according to an April report from the Center for Strategic and International Studies. It is also developing satellites that touch other satellites in orbit, the report said. While that technology can be used for repairs in orbit, it can also be used to disable a satellite or tear off a solar array to affect a satellite’s power source.</w:t>
      </w:r>
    </w:p>
    <w:p w:rsidR="002050E8" w:rsidRDefault="002050E8" w:rsidP="002050E8">
      <w:r>
        <w:t>The Pentagon’s China Military Power report found that China is also pursuing new jamming and “directed energy” weapons that can interfere with satellites. In a conflict, that technology would probably be used to “blind and deafen the enemy,” the report said.</w:t>
      </w:r>
    </w:p>
    <w:p w:rsidR="002050E8" w:rsidRDefault="002050E8" w:rsidP="002050E8">
      <w:r>
        <w:t>China also reorganized the People’s Liberation Army in 2015 to create a Strategic Support Force, a military branch dedicated entirely to space, electronic and cyber warfare. The new branch was designed to bring space assets from across the Chinese military under one organization, similar to the goal of the U.S. Space Force.</w:t>
      </w:r>
    </w:p>
    <w:p w:rsidR="002050E8" w:rsidRDefault="002050E8" w:rsidP="002050E8">
      <w:r>
        <w:t>The space-centric branch, which reports directly to the Central Military Commission, is focused primarily on satellite launches and intelligence, navigation and communication operations, but also conducts research and development on new counterspace capabilities, according to a Defense Intelligence agency report published in February.</w:t>
      </w:r>
    </w:p>
    <w:p w:rsidR="002050E8" w:rsidRPr="00F900F8" w:rsidRDefault="002050E8" w:rsidP="002050E8">
      <w:pPr>
        <w:rPr>
          <w:u w:val="single"/>
        </w:rPr>
      </w:pPr>
      <w:r w:rsidRPr="00F900F8">
        <w:rPr>
          <w:u w:val="single"/>
        </w:rPr>
        <w:t>Chinese military units are also training with missiles that could damage or destroy satellites, the Defense Intelligence Agency reported in February. And they will probably have a ground-based laser that can blind optical sensors on satellites in low-Earth orbit by 2020.</w:t>
      </w:r>
    </w:p>
    <w:p w:rsidR="002050E8" w:rsidRPr="00F900F8" w:rsidRDefault="002050E8" w:rsidP="002050E8">
      <w:pPr>
        <w:rPr>
          <w:b/>
          <w:u w:val="single"/>
        </w:rPr>
      </w:pPr>
      <w:r w:rsidRPr="00F900F8">
        <w:rPr>
          <w:b/>
          <w:u w:val="single"/>
        </w:rPr>
        <w:t>Unlike the United States or Russia, China is also believed to have the capacity to use missiles to attack satellites in the more distant geosynchronous orbit, or 22,000 miles above Earth.</w:t>
      </w:r>
    </w:p>
    <w:p w:rsidR="002050E8" w:rsidRDefault="002050E8" w:rsidP="002050E8">
      <w:r>
        <w:t>If any country were to launch a kinetic strike in geosynchronous orbit, the debris field would make the area, which is today used for critical missions like early missile warning and weather observations, unusable.</w:t>
      </w:r>
    </w:p>
    <w:p w:rsidR="002050E8" w:rsidRDefault="002050E8" w:rsidP="002050E8">
      <w:r>
        <w:t>“We have much more to lose in GEO than any other country,” said Kaitlyn Johnson, an associate fellow who specializes in space security at the Center for Strategic and International Studies. “We wouldn’t want to have a first strike capability.”</w:t>
      </w:r>
    </w:p>
    <w:p w:rsidR="002050E8" w:rsidRDefault="002050E8" w:rsidP="002050E8">
      <w:r>
        <w:t>Military experts also worry that China could try to seize areas of the moon that contain strategic resources including ice that could be used for rocket fuel or life support.</w:t>
      </w:r>
    </w:p>
    <w:p w:rsidR="002050E8" w:rsidRDefault="002050E8" w:rsidP="002050E8">
      <w:r>
        <w:t>But they say it’s much more likely China would want to use dominance in space to influence conflicts on Earth. Being able to threaten the military’s GPS or communications satellites might deter the U.S. from getting involved in a conflict in the South China Sea, Weeden said.</w:t>
      </w:r>
    </w:p>
    <w:p w:rsidR="002050E8" w:rsidRDefault="002050E8" w:rsidP="002050E8">
      <w:r>
        <w:t>The U.S. Space Force is intended to close some of those gaps by grouping space troops together to build expertise and giving the new service autonomy over its budget requests. One of the biggest goals of the new branch is to speed up space acquisition, allowing new technology to be fielded faster, and to develop a space “doctrine” that would oversee how the U.S. fights conflicts when space platforms are at stake.</w:t>
      </w:r>
    </w:p>
    <w:p w:rsidR="002050E8" w:rsidRDefault="002050E8" w:rsidP="002050E8">
      <w:r>
        <w:t>The Chinese government insists that it is merely responding to aggressive U.S. moves to dominate space militarily. And Qiao called it “bullying and hegemonic” for the United States to insist that other countries can’t follow suit.</w:t>
      </w:r>
    </w:p>
    <w:p w:rsidR="002050E8" w:rsidRDefault="002050E8" w:rsidP="002050E8">
      <w:r>
        <w:t>"The U.S. space troops have long existed," Qiao said. "They just did not become an independent force. ... Moreover, the U.S. possessed anti-satellite capabilities as early as the 1970s and 1980s. China only developed anti-satellite capabilities by the end of the 1990s and even in the first decade of this century."</w:t>
      </w:r>
    </w:p>
    <w:p w:rsidR="002050E8" w:rsidRDefault="002050E8" w:rsidP="002050E8">
      <w:r>
        <w:t>He insisted that China has little choice but to enhance its own capabilities.</w:t>
      </w:r>
    </w:p>
    <w:p w:rsidR="002050E8" w:rsidRDefault="002050E8" w:rsidP="002050E8">
      <w:r>
        <w:t>"China’s purpose to develop space capabilities, firstly, is we do not want to be blackmailed by others," Qiao maintained in the interview. "Second, we hope to use space peacefully. But if others want to oppress us by occupying the heights of space and opening up a 'fourth battlefield' China will certainly not accept it."</w:t>
      </w:r>
    </w:p>
    <w:p w:rsidR="002050E8" w:rsidRDefault="002050E8" w:rsidP="002050E8">
      <w:r>
        <w:t>Still, China remains far from overcoming American dominance, Qiao said. "We cannot surpass the U.S. in the next decade or two, but we will narrow the gap in a comprehensive way,” he said. “And it is possible to we may take the lead in some individual areas.”</w:t>
      </w:r>
    </w:p>
    <w:p w:rsidR="002050E8" w:rsidRDefault="002050E8" w:rsidP="002050E8">
      <w:r>
        <w:t>Weeden agreed.</w:t>
      </w:r>
    </w:p>
    <w:p w:rsidR="002050E8" w:rsidRDefault="002050E8" w:rsidP="002050E8">
      <w:r>
        <w:t>“China is developing many of the same space capabilities the U.S. did decades ago, while the U.S. is focused on sustaining its capabilities and making them more resilient,” he said. “On the whole, the U.S. is still far more capable than China is but the relative advantage is narrowing.”</w:t>
      </w:r>
    </w:p>
    <w:p w:rsidR="002050E8" w:rsidRPr="00F900F8" w:rsidRDefault="002050E8" w:rsidP="002050E8">
      <w:pPr>
        <w:rPr>
          <w:b/>
          <w:u w:val="single"/>
        </w:rPr>
      </w:pPr>
      <w:r w:rsidRPr="00F900F8">
        <w:rPr>
          <w:b/>
          <w:u w:val="single"/>
        </w:rPr>
        <w:t>The two nations have some diplomatic channels through which they could cooperate in space, including the United Nations’ Committee on the Peaceful Uses of Outer Space, of which both the U.S. and China are members. In 2015, the Obama administration also established a dialogue with China on space safety, which is quietly continuing under Trump, although the meetings are mostly high-level talks, Weeden said.</w:t>
      </w:r>
    </w:p>
    <w:p w:rsidR="002050E8" w:rsidRDefault="002050E8" w:rsidP="002050E8">
      <w:r>
        <w:t>But the Wolf Amendment, which was first passed in an appropriations bill in 2011, forbids the U.S. government from working with China and prohibits any bilateral cooperation between the China National Space Administration and NASA on national security grounds. And there’s virtually no collaboration between the militaries of the two nations today.</w:t>
      </w:r>
    </w:p>
    <w:p w:rsidR="002050E8" w:rsidRDefault="002050E8" w:rsidP="002050E8">
      <w:r>
        <w:t>To open the door for conversations that could ease tensions and avoid miscommunication, the U.S. and China must “crawl before we walk,” Audrey Schaffer, the director of space strategy and plans at the Defense Department, said at a March event on U.S.-China space relations hosted by the Secure World Foundation.</w:t>
      </w:r>
    </w:p>
    <w:p w:rsidR="002050E8" w:rsidRDefault="002050E8" w:rsidP="002050E8">
      <w:r>
        <w:t>Some potential first steps include the two countries sharing information like their national defense strategies, providing launch notifications of space vehicles or opening routine, secure communications channels between U.S. and Chinese diplomats. Each step would help build trust and transparency, Schaffer said, and pointed to the strong relationship between the U.S. and Russia in space as evidence that it can be done.</w:t>
      </w:r>
    </w:p>
    <w:p w:rsidR="002050E8" w:rsidRPr="00D1159D" w:rsidRDefault="002050E8" w:rsidP="002050E8">
      <w:pPr>
        <w:rPr>
          <w:rStyle w:val="Style13ptBold"/>
        </w:rPr>
      </w:pPr>
      <w:r w:rsidRPr="00F900F8">
        <w:rPr>
          <w:b/>
          <w:u w:val="single"/>
        </w:rPr>
        <w:t>“Even then when the relationship was just as strained, if not more so, we did manage to work bilaterally and multilaterally with the Soviets to really create mechanisms that would help reduce the risks of conflict and enhance stability,” Schaffer said.</w:t>
      </w:r>
    </w:p>
    <w:p w:rsidR="002050E8" w:rsidRDefault="002050E8" w:rsidP="002050E8">
      <w:pPr>
        <w:pStyle w:val="Heading4"/>
      </w:pPr>
      <w:r>
        <w:t>Taiwan conflict would escalate to space</w:t>
      </w:r>
    </w:p>
    <w:p w:rsidR="002050E8" w:rsidRDefault="002050E8" w:rsidP="002050E8">
      <w:r w:rsidRPr="008C7863">
        <w:rPr>
          <w:rStyle w:val="Style13ptBold"/>
        </w:rPr>
        <w:t>NYT 15</w:t>
      </w:r>
      <w:r w:rsidRPr="008C7863">
        <w:t xml:space="preserve"> </w:t>
      </w:r>
      <w:r>
        <w:t>The Editorial Board</w:t>
      </w:r>
      <w:r w:rsidRPr="008C7863">
        <w:t xml:space="preserve">, </w:t>
      </w:r>
      <w:r>
        <w:t>6</w:t>
      </w:r>
      <w:r w:rsidRPr="008C7863">
        <w:t>-</w:t>
      </w:r>
      <w:r>
        <w:t>29</w:t>
      </w:r>
      <w:r w:rsidRPr="008C7863">
        <w:t>-</w:t>
      </w:r>
      <w:r>
        <w:t>2015</w:t>
      </w:r>
      <w:r w:rsidRPr="008C7863">
        <w:t>, "</w:t>
      </w:r>
      <w:r>
        <w:t>Preventing a Space War</w:t>
      </w:r>
      <w:r w:rsidRPr="008C7863">
        <w:t xml:space="preserve">," </w:t>
      </w:r>
      <w:r>
        <w:t>New York Times</w:t>
      </w:r>
      <w:r w:rsidRPr="008C7863">
        <w:t xml:space="preserve">, </w:t>
      </w:r>
      <w:r w:rsidRPr="00B44A75">
        <w:t>https://www.nytimes.com/2015/06/29/opinion/preventing-a-space-war.html</w:t>
      </w:r>
      <w:r w:rsidRPr="008C7863">
        <w:t xml:space="preserve"> Lowell-SB</w:t>
      </w:r>
    </w:p>
    <w:p w:rsidR="002050E8" w:rsidRPr="00AD094F" w:rsidRDefault="002050E8" w:rsidP="002050E8">
      <w:pPr>
        <w:rPr>
          <w:b/>
          <w:u w:val="single"/>
        </w:rPr>
      </w:pPr>
      <w:r>
        <w:t xml:space="preserve">Of all the places where conflict could erupt, space might seem the least likely, except in movies. </w:t>
      </w:r>
      <w:r w:rsidRPr="00AD094F">
        <w:rPr>
          <w:b/>
          <w:u w:val="single"/>
        </w:rPr>
        <w:t xml:space="preserve">But </w:t>
      </w:r>
      <w:r w:rsidRPr="003558AA">
        <w:rPr>
          <w:b/>
          <w:highlight w:val="green"/>
          <w:u w:val="single"/>
        </w:rPr>
        <w:t>increasingly, it is becoming a contested environment posing new dangers.</w:t>
      </w:r>
    </w:p>
    <w:p w:rsidR="002050E8" w:rsidRDefault="002050E8" w:rsidP="002050E8">
      <w:r w:rsidRPr="00AD094F">
        <w:rPr>
          <w:u w:val="single"/>
        </w:rPr>
        <w:t>The United States sees this as a vital security issue</w:t>
      </w:r>
      <w:r>
        <w:t>. “Potential adversaries understand our reliance on space and want to take it away from us,” a senior Pentagon official, told Congress in March. And while everything from control of nuclear weapons to weather forecasting to cellphone use could be affected, the United States “is not adequately prepared for a conflict” in space with countries like China and Russia, he acknowledged.</w:t>
      </w:r>
    </w:p>
    <w:p w:rsidR="002050E8" w:rsidRPr="00AD094F" w:rsidRDefault="002050E8" w:rsidP="002050E8">
      <w:pPr>
        <w:rPr>
          <w:b/>
          <w:u w:val="single"/>
        </w:rPr>
      </w:pPr>
      <w:r w:rsidRPr="003558AA">
        <w:rPr>
          <w:b/>
          <w:highlight w:val="green"/>
          <w:u w:val="single"/>
        </w:rPr>
        <w:t>The specific concern is the security of thousands of satellites and vehicles</w:t>
      </w:r>
      <w:r w:rsidRPr="00AD094F">
        <w:rPr>
          <w:b/>
          <w:u w:val="single"/>
        </w:rPr>
        <w:t xml:space="preserve">, like the international space station, </w:t>
      </w:r>
      <w:r w:rsidRPr="003558AA">
        <w:rPr>
          <w:b/>
          <w:highlight w:val="green"/>
          <w:u w:val="single"/>
        </w:rPr>
        <w:t>that orbit Earth.</w:t>
      </w:r>
      <w:r w:rsidRPr="00AD094F">
        <w:rPr>
          <w:b/>
          <w:u w:val="single"/>
        </w:rPr>
        <w:t xml:space="preserve"> </w:t>
      </w:r>
      <w:r w:rsidRPr="003558AA">
        <w:rPr>
          <w:b/>
          <w:highlight w:val="green"/>
          <w:u w:val="single"/>
        </w:rPr>
        <w:t>America has long dominated space, but many other nations also have valuable assets in orbit.</w:t>
      </w:r>
    </w:p>
    <w:p w:rsidR="002050E8" w:rsidRPr="00AD094F" w:rsidRDefault="002050E8" w:rsidP="002050E8">
      <w:pPr>
        <w:rPr>
          <w:u w:val="single"/>
        </w:rPr>
      </w:pPr>
      <w:r w:rsidRPr="00AD094F">
        <w:rPr>
          <w:u w:val="single"/>
        </w:rPr>
        <w:t>Satellites enable the Pentagon to locate enemies on the battlefield, verify arms control treaties and ensure early warning if an adversary targeted the country with an intercontinental ballistic missile.</w:t>
      </w:r>
    </w:p>
    <w:p w:rsidR="002050E8" w:rsidRDefault="002050E8" w:rsidP="002050E8">
      <w:r>
        <w:t>In the Cold War, the United States and Russia engaged in limited testing of antisatellite, or ASAT, weapons. Now China, and to a lesser extent Russia, are actively developing such offensive capabilities, including jammers, lasers and cyber weapons that could damage satellite operations.</w:t>
      </w:r>
    </w:p>
    <w:p w:rsidR="002050E8" w:rsidRPr="00AD094F" w:rsidRDefault="002050E8" w:rsidP="002050E8">
      <w:pPr>
        <w:rPr>
          <w:b/>
          <w:u w:val="single"/>
        </w:rPr>
      </w:pPr>
      <w:r>
        <w:t xml:space="preserve">A turning point came in 2007 when China conducted its first successful ASAT test by blowing up one of its own weather satellites. The hit unleashed more than 3,000 pieces of debris into space and fed suspicions about China’s intentions. </w:t>
      </w:r>
      <w:r w:rsidRPr="003558AA">
        <w:rPr>
          <w:b/>
          <w:highlight w:val="green"/>
          <w:u w:val="single"/>
        </w:rPr>
        <w:t>Suggestions by Chinese experts that, in a conflict over Taiwan, Beijing might be able to shoot down an American early warning satellite only deepened American concerns.</w:t>
      </w:r>
    </w:p>
    <w:p w:rsidR="002050E8" w:rsidRDefault="002050E8" w:rsidP="002050E8">
      <w:r w:rsidRPr="003558AA">
        <w:rPr>
          <w:b/>
          <w:highlight w:val="green"/>
          <w:u w:val="single"/>
        </w:rPr>
        <w:t>Preventing conflicts in space will require more diplomacy</w:t>
      </w:r>
      <w:r>
        <w:t>. China, which has shown little interest in focusing on the issue, agreed last week during talks in Washington to hold regular discussions on space cooperation and avoiding satellite collisions</w:t>
      </w:r>
      <w:r w:rsidRPr="00AD094F">
        <w:rPr>
          <w:u w:val="single"/>
        </w:rPr>
        <w:t>. Some concrete progress on these issues would be helpful when President Obama and President Xi Jinping of China hold a summit meeting in the fall.</w:t>
      </w:r>
    </w:p>
    <w:p w:rsidR="002050E8" w:rsidRDefault="002050E8" w:rsidP="002050E8">
      <w:r w:rsidRPr="00AD094F">
        <w:rPr>
          <w:u w:val="single"/>
        </w:rPr>
        <w:t xml:space="preserve">China and Russia have proposed a legally binding treaty that would ban the use of force or weapons in space, but most experts consider such a pact unverifiable. A more practical course </w:t>
      </w:r>
      <w:r w:rsidRPr="00AD094F">
        <w:rPr>
          <w:b/>
          <w:u w:val="single"/>
        </w:rPr>
        <w:t>would be for them to work with the United States and the European Union to establish norms for responsible behavior</w:t>
      </w:r>
      <w:r w:rsidRPr="00AD094F">
        <w:rPr>
          <w:u w:val="single"/>
        </w:rPr>
        <w:t>, including not to test ASAT weapons</w:t>
      </w:r>
      <w:r>
        <w:t>. A United Nations-convened meeting planned for July should aim to approve a code of conduct proposed by the Europeans, whether or not Russia and China sign on.</w:t>
      </w:r>
    </w:p>
    <w:p w:rsidR="002050E8" w:rsidRPr="006967F1" w:rsidRDefault="002050E8" w:rsidP="002050E8">
      <w:pPr>
        <w:pStyle w:val="Heading4"/>
        <w:rPr>
          <w:rStyle w:val="Style13ptBold"/>
          <w:b/>
          <w:bCs w:val="0"/>
        </w:rPr>
      </w:pPr>
      <w:r>
        <w:t xml:space="preserve">Reducing </w:t>
      </w:r>
      <w:r w:rsidRPr="00E06A57">
        <w:t>US arms sales to Taiwan allows for collaboration in space</w:t>
      </w:r>
    </w:p>
    <w:p w:rsidR="002050E8" w:rsidRDefault="002050E8" w:rsidP="002050E8">
      <w:r w:rsidRPr="000D1841">
        <w:rPr>
          <w:rStyle w:val="Style13ptBold"/>
        </w:rPr>
        <w:t>Ohlandt 14</w:t>
      </w:r>
      <w:r>
        <w:t xml:space="preserve"> </w:t>
      </w:r>
      <w:r w:rsidRPr="000D1841">
        <w:t xml:space="preserve">Ohlandt, Chad J. R. “Competition and Collaboration in Space between the U.S., China, and Australia: Woomera to WGS and the Impact of Changing U.S. National Space Security Policy.” Asian Survey, vol. 54, no. 2, 2014, pp. </w:t>
      </w:r>
      <w:r>
        <w:t>413-415</w:t>
      </w:r>
      <w:r w:rsidRPr="000D1841">
        <w:t>. JSTOR, www.jstor.org/stable/10.1525/as.2014.54.2.395.</w:t>
      </w:r>
    </w:p>
    <w:p w:rsidR="002050E8" w:rsidRDefault="002050E8" w:rsidP="002050E8">
      <w:r>
        <w:t xml:space="preserve">When asked about ‘‘the prospect of cooperation between China and the United States in outer space’’ at the Shangri-La Dialogue in Singapore in June 2011, former Secretary Gates responded with the following: We have just begun a dialogue that I think is very important. On the sidelines of the strategic and economic dialogue that has been going on for several years now between China and the United States at a very senior level, we had the first session beginning with a security dialogue; the first two subjects we discussed were cyber and maritime security. Yesterday [China’s Minister of National Defense] General Liang [Guanglie] and I talked about other subjects that might be addressed going forward in that forum and other subjects would, I believe, include outer space. I think that here is an opportunity in the future. For some time I have believed that expanding this dialogue between us would be quite beneficial to both of us. That July, Deputy Assistant Secretary Schulte made this statement: We’ve actually proposed to establish a regular dialogue with China on space [. ... ] We’re waiting to pick the date for the first discussion, but we’re ready to go in to talk about this strategy, to talk about what we think responsible use of space looks like [ ...and] about ways to reduce the risk of mishap or miscalculation or misunderstandings. These statements and </w:t>
      </w:r>
      <w:r w:rsidRPr="006967F1">
        <w:rPr>
          <w:rStyle w:val="Emphasis"/>
          <w:highlight w:val="green"/>
        </w:rPr>
        <w:t>U.S. policy suggest that the U.S. wants to cooperate with China in space</w:t>
      </w:r>
      <w:r>
        <w:t xml:space="preserve">. While that may seem to contrast with other economic or military forms of competition between the two, it is quite logical given the nature of space activities. </w:t>
      </w:r>
      <w:r w:rsidRPr="006967F1">
        <w:rPr>
          <w:rStyle w:val="Emphasis"/>
          <w:highlight w:val="green"/>
        </w:rPr>
        <w:t>Space is</w:t>
      </w:r>
      <w:r>
        <w:t xml:space="preserve"> a global commons that is very </w:t>
      </w:r>
      <w:r w:rsidRPr="006967F1">
        <w:rPr>
          <w:rStyle w:val="Emphasis"/>
          <w:highlight w:val="green"/>
        </w:rPr>
        <w:t>expensive to access and</w:t>
      </w:r>
      <w:r>
        <w:t xml:space="preserve"> very </w:t>
      </w:r>
      <w:r w:rsidRPr="006967F1">
        <w:rPr>
          <w:rStyle w:val="Emphasis"/>
          <w:highlight w:val="green"/>
        </w:rPr>
        <w:t>vulnerable to interference</w:t>
      </w:r>
      <w:r>
        <w:t xml:space="preserve">. </w:t>
      </w:r>
      <w:r w:rsidRPr="006967F1">
        <w:rPr>
          <w:rStyle w:val="Emphasis"/>
          <w:highlight w:val="green"/>
        </w:rPr>
        <w:t>Competition in space is extremely costly, which makes cooperation preferable.</w:t>
      </w:r>
      <w:r>
        <w:t xml:space="preserve"> The U.S. learned this during the Cold War and anticipates that as China becomes more dependent on space it will also see the value in space cooperation. The extent of improved U.S.- China space cooperation includes a wide range of possibilities. Increased transparency in space operations is a clear starting point. Activities that may involve technology transfers are complicated, given U.S. security concerns and the Chinese desire for a self-reliant space program. Policy changes suggest the beginning of conversations on these issues rather than any specific goals for U.S.-China space cooperation. However, </w:t>
      </w:r>
      <w:r w:rsidRPr="006967F1">
        <w:rPr>
          <w:rStyle w:val="Emphasis"/>
          <w:highlight w:val="green"/>
        </w:rPr>
        <w:t>the primary barrier to bilateral,</w:t>
      </w:r>
      <w:r>
        <w:t xml:space="preserve"> and certainly trilateral, </w:t>
      </w:r>
      <w:r w:rsidRPr="006967F1">
        <w:rPr>
          <w:rStyle w:val="Emphasis"/>
          <w:highlight w:val="green"/>
        </w:rPr>
        <w:t>space cooperation is trust</w:t>
      </w:r>
      <w:r>
        <w:t xml:space="preserve">. Although direct U.S.-China military collaboration is unlikely for many decades, both commercial and civil collaborations have been tried. In the 1990s, </w:t>
      </w:r>
      <w:r w:rsidRPr="006967F1">
        <w:rPr>
          <w:rStyle w:val="Emphasis"/>
          <w:highlight w:val="green"/>
        </w:rPr>
        <w:t>the launch of U.S. commercial satellites on Chinese rockets led to allegations of unauthorized technology transfers.</w:t>
      </w:r>
      <w:r>
        <w:t xml:space="preserve"> </w:t>
      </w:r>
      <w:r w:rsidRPr="006967F1">
        <w:rPr>
          <w:rStyle w:val="Emphasis"/>
          <w:highlight w:val="green"/>
        </w:rPr>
        <w:t>China’s civil involvement in the EU’s Galileo project ended in competition and intentional frequency overlap</w:t>
      </w:r>
      <w:r>
        <w:t xml:space="preserve">. In addition to historical experience, China’s weak IP protections and military oversight of all space activities suggest that it is a poor partner for space collaboration. Lastly, it must be acknowledged that </w:t>
      </w:r>
      <w:r w:rsidRPr="006967F1">
        <w:rPr>
          <w:rStyle w:val="Emphasis"/>
          <w:highlight w:val="green"/>
        </w:rPr>
        <w:t xml:space="preserve">authoritarian rule and lack of respect for human rights create even another layer of mistrust, although political progress has been made in separating those concerns from other issues. </w:t>
      </w:r>
      <w:r w:rsidRPr="006967F1">
        <w:t>This</w:t>
      </w:r>
      <w:r>
        <w:t xml:space="preserve"> results in political challenges to U.S.- China space cooperation, such as the language inserted into a U.S. spending bill preventing NASA and the Office of Science and Technology Policy</w:t>
      </w:r>
      <w:r w:rsidRPr="000D1841">
        <w:t xml:space="preserve"> (OSTP) from using any federal funds for any cooperative efforts with China. The congressional law is clearly contradictory to the leadership statements from the Executive Branch cited above, although limited to NASA and the OSTP. The instigator of these restrictions has announced his retirement in 2015, suggesting a possible opening to lift them.49 Solving these trust issues with respect to space collaboration depends mostly on China’s state-owned aerospace companies, its government space agencies, and ultimately its military. Future commercial space cooperation will become more likely with the successful outcome of the numerous aerospace collaborations in civil aviation currently ongoing and the demonstration of respect for IP.50 Civil collaborations will have to start with issues of common concern and build from there. An obvious example would be space debris issues, although China’s test of an ASAT in 2007, which overnight increased space debris by 50% and total tracked orbiting objects by over 15%, makes even that difficult. However, global efforts at disaster mitigation and weather monitoring from space provide other avenues. Increased transparency and independence from military oversight would also be conducive to space collaboratio</w:t>
      </w:r>
      <w:r w:rsidRPr="006967F1">
        <w:t xml:space="preserve">n. </w:t>
      </w:r>
      <w:r w:rsidRPr="006967F1">
        <w:rPr>
          <w:rStyle w:val="Emphasis"/>
          <w:highlight w:val="green"/>
        </w:rPr>
        <w:t>While the U.S. has a long</w:t>
      </w:r>
      <w:r w:rsidRPr="000D1841">
        <w:t xml:space="preserve"> and established </w:t>
      </w:r>
      <w:r w:rsidRPr="006967F1">
        <w:rPr>
          <w:rStyle w:val="Emphasis"/>
          <w:highlight w:val="green"/>
        </w:rPr>
        <w:t xml:space="preserve">history of successful international space collaborations </w:t>
      </w:r>
      <w:r w:rsidRPr="006879E2">
        <w:rPr>
          <w:rStyle w:val="Emphasis"/>
        </w:rPr>
        <w:t>that demonstrate trust and transparency</w:t>
      </w:r>
      <w:r w:rsidRPr="006967F1">
        <w:rPr>
          <w:rStyle w:val="Emphasis"/>
          <w:highlight w:val="green"/>
        </w:rPr>
        <w:t xml:space="preserve">, it does need to recognize that arms sales to Taiwan and military developments around China </w:t>
      </w:r>
      <w:r w:rsidRPr="006967F1">
        <w:rPr>
          <w:rStyle w:val="Emphasis"/>
        </w:rPr>
        <w:t xml:space="preserve">may </w:t>
      </w:r>
      <w:r w:rsidRPr="006879E2">
        <w:rPr>
          <w:rStyle w:val="Emphasis"/>
          <w:highlight w:val="green"/>
        </w:rPr>
        <w:t xml:space="preserve">inhibit the separation of China’s space activities from military control and diminish </w:t>
      </w:r>
      <w:r w:rsidRPr="006967F1">
        <w:rPr>
          <w:rStyle w:val="Emphasis"/>
          <w:highlight w:val="green"/>
        </w:rPr>
        <w:t>future opportunities for collaboration</w:t>
      </w:r>
      <w:r w:rsidRPr="000D1841">
        <w:t>. For the past decade, U.S. export policies for satellites have been extremely restrictive. The current review of those policies and the technologies offers the potential for some forms of future commercial collaboration with China</w:t>
      </w:r>
      <w:r>
        <w:t>.</w:t>
      </w:r>
    </w:p>
    <w:p w:rsidR="002050E8" w:rsidRDefault="002050E8" w:rsidP="002050E8">
      <w:pPr>
        <w:pStyle w:val="Heading4"/>
      </w:pPr>
      <w:r>
        <w:t>US-China collab helps to set international space norms</w:t>
      </w:r>
    </w:p>
    <w:p w:rsidR="002050E8" w:rsidRDefault="002050E8" w:rsidP="002050E8">
      <w:r>
        <w:rPr>
          <w:rStyle w:val="Style13ptBold"/>
        </w:rPr>
        <w:t xml:space="preserve">Toyoma 18 </w:t>
      </w:r>
      <w:r w:rsidRPr="00456BCA">
        <w:t>Gentoku Toyoma is a graduate student at the Space Policy Institute at George Washington University. 3-26-2018. "The Space Review: Confrontation or cooperation: US-China space</w:t>
      </w:r>
      <w:r>
        <w:t xml:space="preserve"> </w:t>
      </w:r>
      <w:r w:rsidRPr="00456BCA">
        <w:t xml:space="preserve">relations." The Space Review. </w:t>
      </w:r>
      <w:hyperlink r:id="rId42" w:history="1">
        <w:r w:rsidRPr="003C3D2E">
          <w:rPr>
            <w:rStyle w:val="Hyperlink"/>
          </w:rPr>
          <w:t>http://www.thespacereview.com/article/3458/1</w:t>
        </w:r>
      </w:hyperlink>
      <w:r>
        <w:t xml:space="preserve"> Lowell-SB</w:t>
      </w:r>
    </w:p>
    <w:p w:rsidR="002050E8" w:rsidRDefault="002050E8" w:rsidP="002050E8">
      <w:r>
        <w:t>Landing on the Moon in 1969 was one of the greatest achievements in human history. This accomplishment was the result of the Space Race between the United States and the Soviet Union. Now, the United States endeavors to go to the Moon again.</w:t>
      </w:r>
    </w:p>
    <w:p w:rsidR="002050E8" w:rsidRPr="00D41D07" w:rsidRDefault="002050E8" w:rsidP="002050E8">
      <w:pPr>
        <w:rPr>
          <w:b/>
          <w:u w:val="single"/>
        </w:rPr>
      </w:pPr>
      <w:r w:rsidRPr="00D41D07">
        <w:rPr>
          <w:b/>
          <w:u w:val="single"/>
        </w:rPr>
        <w:t xml:space="preserve">Even during the Cold War, </w:t>
      </w:r>
      <w:r w:rsidRPr="00A94372">
        <w:rPr>
          <w:b/>
          <w:highlight w:val="green"/>
          <w:u w:val="single"/>
        </w:rPr>
        <w:t>the United States and the Soviet Union cooperated in space</w:t>
      </w:r>
      <w:r w:rsidRPr="00D41D07">
        <w:rPr>
          <w:b/>
          <w:u w:val="single"/>
        </w:rPr>
        <w:t>. The United States can find ways to work with China.</w:t>
      </w:r>
    </w:p>
    <w:p w:rsidR="002050E8" w:rsidRPr="005F6E15" w:rsidRDefault="002050E8" w:rsidP="002050E8">
      <w:pPr>
        <w:rPr>
          <w:b/>
          <w:u w:val="single"/>
        </w:rPr>
      </w:pPr>
      <w:r w:rsidRPr="005F6E15">
        <w:rPr>
          <w:b/>
          <w:u w:val="single"/>
        </w:rPr>
        <w:t xml:space="preserve">This time, </w:t>
      </w:r>
      <w:r w:rsidRPr="00A94372">
        <w:rPr>
          <w:b/>
          <w:highlight w:val="green"/>
          <w:u w:val="single"/>
        </w:rPr>
        <w:t>the United States should go to the Moon</w:t>
      </w:r>
      <w:r w:rsidRPr="005F6E15">
        <w:rPr>
          <w:b/>
          <w:u w:val="single"/>
        </w:rPr>
        <w:t xml:space="preserve"> not </w:t>
      </w:r>
      <w:r w:rsidRPr="00A94372">
        <w:rPr>
          <w:b/>
          <w:highlight w:val="green"/>
          <w:u w:val="single"/>
        </w:rPr>
        <w:t>based on</w:t>
      </w:r>
      <w:r w:rsidRPr="005F6E15">
        <w:rPr>
          <w:b/>
          <w:u w:val="single"/>
        </w:rPr>
        <w:t xml:space="preserve"> competition but on </w:t>
      </w:r>
      <w:r w:rsidRPr="00A94372">
        <w:rPr>
          <w:b/>
          <w:highlight w:val="green"/>
          <w:u w:val="single"/>
        </w:rPr>
        <w:t>cooperation</w:t>
      </w:r>
      <w:r w:rsidRPr="005F6E15">
        <w:rPr>
          <w:b/>
          <w:u w:val="single"/>
        </w:rPr>
        <w:t xml:space="preserve">. </w:t>
      </w:r>
      <w:r w:rsidRPr="00A94372">
        <w:rPr>
          <w:b/>
          <w:highlight w:val="green"/>
          <w:u w:val="single"/>
        </w:rPr>
        <w:t>China’s space capabilities are improving rapidly</w:t>
      </w:r>
      <w:r w:rsidRPr="005F6E15">
        <w:rPr>
          <w:b/>
          <w:u w:val="single"/>
        </w:rPr>
        <w:t xml:space="preserve"> and its space presence</w:t>
      </w:r>
      <w:r>
        <w:t xml:space="preserve"> is expanding. Collaboration with China can bring financial and diplomatic benefit. Last December, the Trump Administration declared its intent to go back to the Moon and go beyond. To achieve this goal, international cooperation is necessary</w:t>
      </w:r>
      <w:r w:rsidRPr="005F6E15">
        <w:rPr>
          <w:b/>
          <w:u w:val="single"/>
        </w:rPr>
        <w:t>. To achieve this goal, the United States should travel to the Moon with China as a new partner.</w:t>
      </w:r>
    </w:p>
    <w:p w:rsidR="002050E8" w:rsidRDefault="002050E8" w:rsidP="002050E8">
      <w:r w:rsidRPr="005F6E15">
        <w:rPr>
          <w:u w:val="single"/>
        </w:rPr>
        <w:t>While the United States has built trust and cooperation with many countries in space, so far it has not worked with China. The US space station program was originally designed in the context of Cold War</w:t>
      </w:r>
      <w:r>
        <w:t xml:space="preserve">. Eventually, the United States invited Russia to the International Space Station and deepened international cooperation in space. </w:t>
      </w:r>
      <w:r w:rsidRPr="005F6E15">
        <w:rPr>
          <w:b/>
          <w:u w:val="single"/>
        </w:rPr>
        <w:t xml:space="preserve">On the other hand, in 2011, a </w:t>
      </w:r>
      <w:r w:rsidRPr="009D70AC">
        <w:rPr>
          <w:b/>
          <w:highlight w:val="green"/>
          <w:u w:val="single"/>
        </w:rPr>
        <w:t>federal law prohibited NASA from working with China</w:t>
      </w:r>
      <w:r w:rsidRPr="005F6E15">
        <w:rPr>
          <w:b/>
          <w:u w:val="single"/>
        </w:rPr>
        <w:t xml:space="preserve"> for national security reasons.</w:t>
      </w:r>
    </w:p>
    <w:p w:rsidR="002050E8" w:rsidRDefault="002050E8" w:rsidP="002050E8">
      <w:r w:rsidRPr="009D70AC">
        <w:rPr>
          <w:highlight w:val="green"/>
          <w:u w:val="single"/>
        </w:rPr>
        <w:t>This prohibition should be eliminated</w:t>
      </w:r>
      <w:r w:rsidRPr="005F6E15">
        <w:rPr>
          <w:u w:val="single"/>
        </w:rPr>
        <w:t xml:space="preserve"> and the United States should collaborate with China. Cooperation should proceed step by step. Even during the Cold War, the United States and the Soviet Union cooperated in space. </w:t>
      </w:r>
      <w:r>
        <w:t>The United States can find ways to work with China. As a first step, the United States should admit China to participate in the International Space Station.</w:t>
      </w:r>
    </w:p>
    <w:p w:rsidR="002050E8" w:rsidRDefault="002050E8" w:rsidP="002050E8">
      <w:r>
        <w:t xml:space="preserve">The US human spaceflight program requires a great amount of money, and cooperation with China can contribute to reducing US costs. This February, the Trump Administration presented NASA’s budget request with a renewed emphasis on human spaceflight. Yet, in the long term, NASA’s budget will likely not significantly increase. It will be difficult to go back to the Moon if funding levels remain flat. China also aims to go to the Moon. </w:t>
      </w:r>
      <w:r w:rsidRPr="005F6E15">
        <w:rPr>
          <w:b/>
          <w:u w:val="single"/>
        </w:rPr>
        <w:t xml:space="preserve">If the United States works with China in the International Space Station program and other human spaceflight programs, they can share the financial burden. </w:t>
      </w:r>
      <w:r w:rsidRPr="009D70AC">
        <w:rPr>
          <w:b/>
          <w:highlight w:val="green"/>
          <w:u w:val="single"/>
        </w:rPr>
        <w:t>The United States can reduce its costs</w:t>
      </w:r>
      <w:r w:rsidRPr="005F6E15">
        <w:rPr>
          <w:b/>
          <w:u w:val="single"/>
        </w:rPr>
        <w:t xml:space="preserve"> and accomplish its goal with less expenditure.</w:t>
      </w:r>
    </w:p>
    <w:p w:rsidR="002050E8" w:rsidRPr="005F6E15" w:rsidRDefault="002050E8" w:rsidP="002050E8">
      <w:pPr>
        <w:rPr>
          <w:u w:val="single"/>
        </w:rPr>
      </w:pPr>
      <w:r w:rsidRPr="005F6E15">
        <w:rPr>
          <w:b/>
          <w:u w:val="single"/>
        </w:rPr>
        <w:t>Suspicion can escalate confrontation, but trust can avoid an arms race. Last December, the US National Security Strategy classified China as “revisionist.” There are concerns that conflicts between the United States and China are inevitable in the near future.</w:t>
      </w:r>
      <w:r w:rsidRPr="005F6E15">
        <w:rPr>
          <w:u w:val="single"/>
        </w:rPr>
        <w:t xml:space="preserve"> To avoid conflicts, </w:t>
      </w:r>
      <w:r w:rsidRPr="009D70AC">
        <w:rPr>
          <w:highlight w:val="green"/>
          <w:u w:val="single"/>
        </w:rPr>
        <w:t>increasing cooperation is beneficial</w:t>
      </w:r>
      <w:r w:rsidRPr="005F6E15">
        <w:rPr>
          <w:u w:val="single"/>
        </w:rPr>
        <w:t xml:space="preserve"> for both countries. In fact, the US and Chinese governments already have a space dialogue. Taking a step to operational cooperation in space will be a good start to building more trust.</w:t>
      </w:r>
    </w:p>
    <w:p w:rsidR="002050E8" w:rsidRPr="005F6E15" w:rsidRDefault="002050E8" w:rsidP="002050E8">
      <w:pPr>
        <w:rPr>
          <w:b/>
          <w:u w:val="single"/>
        </w:rPr>
      </w:pPr>
      <w:r w:rsidRPr="005F6E15">
        <w:rPr>
          <w:b/>
          <w:u w:val="single"/>
        </w:rPr>
        <w:t>This time, the United States should lead the international space society and travel to the Moon and beyond together, with China as a new partner.</w:t>
      </w:r>
    </w:p>
    <w:p w:rsidR="002050E8" w:rsidRPr="001D10C9" w:rsidRDefault="002050E8" w:rsidP="002050E8">
      <w:pPr>
        <w:rPr>
          <w:b/>
          <w:u w:val="single"/>
        </w:rPr>
      </w:pPr>
      <w:r>
        <w:t>This cooperation benefits not only both countries but the whole of international space society. Nowadays, there are many problems in space policy: space debris, weaponization of space, and controversial international space law. To resolve these issues, international cooperation is essential</w:t>
      </w:r>
      <w:r w:rsidRPr="001D10C9">
        <w:rPr>
          <w:b/>
          <w:u w:val="single"/>
        </w:rPr>
        <w:t xml:space="preserve">. </w:t>
      </w:r>
      <w:r w:rsidRPr="009D70AC">
        <w:rPr>
          <w:b/>
          <w:highlight w:val="green"/>
          <w:u w:val="single"/>
        </w:rPr>
        <w:t>As the United States and China share more common interests in space, it will become easier for them to address international issues together.</w:t>
      </w:r>
    </w:p>
    <w:p w:rsidR="002050E8" w:rsidRDefault="002050E8" w:rsidP="002050E8">
      <w:pPr>
        <w:rPr>
          <w:u w:val="single"/>
        </w:rPr>
      </w:pPr>
      <w:r>
        <w:t xml:space="preserve">There are security concerns that China would steal US space technology and develop its own capabilities. But this planned collaboration is in civil, not military, space operations. </w:t>
      </w:r>
      <w:r w:rsidRPr="001D10C9">
        <w:rPr>
          <w:u w:val="single"/>
        </w:rPr>
        <w:t xml:space="preserve">The </w:t>
      </w:r>
      <w:r w:rsidRPr="009D70AC">
        <w:rPr>
          <w:rStyle w:val="Emphasis"/>
          <w:highlight w:val="green"/>
        </w:rPr>
        <w:t>United States would limit the exchange so as not to leak its advanced technology</w:t>
      </w:r>
      <w:r w:rsidRPr="001D10C9">
        <w:rPr>
          <w:u w:val="single"/>
        </w:rPr>
        <w:t xml:space="preserve">. Additionally, even if China keeps building its own space station after its participation in the ISS, its own station can be used to support the ISS. China has already developed its own space technology. </w:t>
      </w:r>
      <w:r w:rsidRPr="00A94372">
        <w:rPr>
          <w:u w:val="single"/>
        </w:rPr>
        <w:t>Cooperation would not be a unilateral relationship, but one of mutual benefit.</w:t>
      </w:r>
    </w:p>
    <w:p w:rsidR="002050E8" w:rsidRDefault="002050E8" w:rsidP="002050E8">
      <w:pPr>
        <w:pStyle w:val="Heading4"/>
      </w:pPr>
      <w:r>
        <w:t>Space prolif is possible and is an existential crisis– brink is now</w:t>
      </w:r>
    </w:p>
    <w:p w:rsidR="002050E8" w:rsidRPr="00BF7100" w:rsidRDefault="002050E8" w:rsidP="002050E8">
      <w:r>
        <w:rPr>
          <w:rStyle w:val="Style13ptBold"/>
        </w:rPr>
        <w:t xml:space="preserve">Graff 18 </w:t>
      </w:r>
      <w:r>
        <w:t>Garret Graff</w:t>
      </w:r>
      <w:r w:rsidRPr="00BF7100">
        <w:t xml:space="preserve">, 6-26-2018, "The New Arms Race Threatening to Explode in Space," WIRED, </w:t>
      </w:r>
      <w:hyperlink r:id="rId43" w:history="1">
        <w:r w:rsidRPr="003C3D2E">
          <w:rPr>
            <w:rStyle w:val="Hyperlink"/>
          </w:rPr>
          <w:t>https://www.wired.com/story/new-arms-race-threatening-to-explode-in-space/</w:t>
        </w:r>
      </w:hyperlink>
      <w:r>
        <w:t xml:space="preserve"> Lowell-SB</w:t>
      </w:r>
    </w:p>
    <w:p w:rsidR="002050E8" w:rsidRDefault="002050E8" w:rsidP="002050E8">
      <w:r>
        <w:t xml:space="preserve">FOR DAYS, </w:t>
      </w:r>
      <w:r w:rsidRPr="00F36FA4">
        <w:rPr>
          <w:u w:val="single"/>
        </w:rPr>
        <w:t>US intelligence had been picking up indications that China was about to conduct a missile test aimed at outer space. The analysts next door—and their counterparts around the world—were tracking ground-based radar signals, monitoring infrared sensors, and poring over images from telescopes in space. All of them were briefing Shelton on what they were observing in real time.</w:t>
      </w:r>
      <w:r>
        <w:t xml:space="preserve"> At 2:28 pm (PST) their readouts showed a ballistic missile taking off from China’s Xichang Satellite Launch Center, located in the wooded mountains of Sichuan province. The missile rose into low Earth orbit, about 500 miles above Earth’s surface, and appeared to close in on an aging Chinese weather satellite.</w:t>
      </w:r>
    </w:p>
    <w:p w:rsidR="002050E8" w:rsidRDefault="002050E8" w:rsidP="002050E8">
      <w:r>
        <w:t>Then the telescopes showed a bright flash.</w:t>
      </w:r>
    </w:p>
    <w:p w:rsidR="002050E8" w:rsidRDefault="002050E8" w:rsidP="002050E8">
      <w:r>
        <w:t>Minutes later, the radar screens began to track a growing cloud of debris—at least 3,000 pieces of shrapnel that would each, Shelton knew, spend the next several years slingshotting around Earth at speeds that could far exceed that of a bullet. Shelton was stunned. The Chinese had just shot a satellite out of the sky.</w:t>
      </w:r>
    </w:p>
    <w:p w:rsidR="002050E8" w:rsidRPr="00F36FA4" w:rsidRDefault="002050E8" w:rsidP="002050E8">
      <w:pPr>
        <w:rPr>
          <w:b/>
          <w:u w:val="single"/>
        </w:rPr>
      </w:pPr>
      <w:r w:rsidRPr="00F36FA4">
        <w:rPr>
          <w:b/>
          <w:u w:val="single"/>
        </w:rPr>
        <w:t>Not only was this a stupendous technological achievement—to launch a missile from the ground and hit a celestial target moving as fast as 17,000 mph—it also showed a level of audacity not seen in space for decades. “We couldn’t imagine they would go against an actual satellite,” Shelton recalls. “Because of the debris something like that creates, it’s almost unthinkable.” It felt like a wake-up call.</w:t>
      </w:r>
    </w:p>
    <w:p w:rsidR="002050E8" w:rsidRDefault="002050E8" w:rsidP="002050E8">
      <w:r>
        <w:t>In the conference room, Shelton exhaled, set down his two telephones, and pushed himself back from the table. “This changes everything,” he said to his staff.</w:t>
      </w:r>
    </w:p>
    <w:p w:rsidR="002050E8" w:rsidRDefault="002050E8" w:rsidP="002050E8">
      <w:r>
        <w:t>For decades, America’s satellites had circled Earth at a largely safe remove from the vicissitudes of geopolitics. An informal global moratorium on the testing of anti-satellite weapons had held since 1985; the intervening decades had been a period of post–Cold War peace—and unquestioned American supremacy—high overhead. During those decades, satellites had become linchpins of the American military apparatus and the global economy. By 2007, ships at sea and warplanes in the air had grown reliant on instant satellite communications with ground stations thousands of miles away. Government forecasters relied on weather satellites; intelligence analysts relied on high-­resolution imagery to anticipate and track adversaries the world over. GPS had become perhaps the single most indispensable global system ever designed by humans—the infrastructure upon which the rest of the world’s infrastructure is based. (Fourteen of the 16 infrastructure sectors designated as critical by the Department of Homeland Security, like energy and financial services, rely on GPS for their operation.)</w:t>
      </w:r>
    </w:p>
    <w:p w:rsidR="002050E8" w:rsidRDefault="002050E8" w:rsidP="002050E8">
      <w:r>
        <w:t>Now, Shelton feared, all those satellites overhead had become so many huge, unarmored, billion-dollar sitting ducks.</w:t>
      </w:r>
    </w:p>
    <w:p w:rsidR="002050E8" w:rsidRDefault="002050E8" w:rsidP="002050E8">
      <w:r>
        <w:t>In the decade since China’s first successful anti-satellite missile test, Shelton’s premonition has largely come true: Everything has changed in space. A secretive, pitched arms race has opened up between the US, China, Russia, and, to a lesser extent, North Korea</w:t>
      </w:r>
      <w:r w:rsidRPr="00F36FA4">
        <w:rPr>
          <w:u w:val="single"/>
        </w:rPr>
        <w:t xml:space="preserve">. </w:t>
      </w:r>
      <w:r w:rsidRPr="00763C55">
        <w:rPr>
          <w:highlight w:val="green"/>
          <w:u w:val="single"/>
        </w:rPr>
        <w:t>The object of the race:</w:t>
      </w:r>
      <w:r w:rsidRPr="00F36FA4">
        <w:rPr>
          <w:u w:val="single"/>
        </w:rPr>
        <w:t xml:space="preserve"> to devise more and better ways </w:t>
      </w:r>
      <w:r w:rsidRPr="00763C55">
        <w:rPr>
          <w:highlight w:val="green"/>
          <w:u w:val="single"/>
        </w:rPr>
        <w:t>to</w:t>
      </w:r>
      <w:r w:rsidRPr="00F36FA4">
        <w:rPr>
          <w:u w:val="single"/>
        </w:rPr>
        <w:t xml:space="preserve"> quickly </w:t>
      </w:r>
      <w:r w:rsidRPr="00763C55">
        <w:rPr>
          <w:highlight w:val="green"/>
          <w:u w:val="single"/>
        </w:rPr>
        <w:t>cripple your adversary’s satellites</w:t>
      </w:r>
      <w:r w:rsidRPr="00F36FA4">
        <w:rPr>
          <w:u w:val="single"/>
        </w:rPr>
        <w:t>. After decades of uncontested US supremacy, multinational cooperation, and a diplomatic consensus on reserving space for peaceful uses, military officials have begun referring to Earth’s orbit as a new “warfighting domain.”</w:t>
      </w:r>
    </w:p>
    <w:p w:rsidR="002050E8" w:rsidRPr="00F36FA4" w:rsidRDefault="002050E8" w:rsidP="002050E8">
      <w:pPr>
        <w:rPr>
          <w:b/>
          <w:u w:val="single"/>
        </w:rPr>
      </w:pPr>
      <w:r w:rsidRPr="00F36FA4">
        <w:rPr>
          <w:b/>
          <w:u w:val="single"/>
        </w:rPr>
        <w:t xml:space="preserve">On the ground, </w:t>
      </w:r>
      <w:r w:rsidRPr="004E1A36">
        <w:rPr>
          <w:b/>
          <w:u w:val="single"/>
        </w:rPr>
        <w:t xml:space="preserve">the military is starting to retrain pilots, ship captains, and ground troops in fail-safe forms of navigation that don’t rely on GPS—like celestial navigation. </w:t>
      </w:r>
      <w:r w:rsidRPr="00523966">
        <w:rPr>
          <w:b/>
          <w:highlight w:val="green"/>
          <w:u w:val="single"/>
        </w:rPr>
        <w:t>The US military must relearn how to fight “unwired” and defend itself in space.</w:t>
      </w:r>
      <w:r w:rsidRPr="00F36FA4">
        <w:rPr>
          <w:b/>
          <w:u w:val="single"/>
        </w:rPr>
        <w:t xml:space="preserve"> “We knew how to do that, and somehow we forgot,” General John E. Hyten, the head of US Strategic Command, said in 2015.</w:t>
      </w:r>
    </w:p>
    <w:p w:rsidR="002050E8" w:rsidRDefault="002050E8" w:rsidP="002050E8">
      <w:r>
        <w:t>When former director of national intelligence James Clapper left office at the end of the Obama administration, he told me that the increasing sophistication of America’s adversaries in space was one of the top three strategic threats he worried about. Clapper’s successor, Dan Coats, warned last spring that “Russia and China remain committed to developing capabilities to challenge perceived adversaries in space, especially the United States.”</w:t>
      </w:r>
    </w:p>
    <w:p w:rsidR="002050E8" w:rsidRDefault="002050E8" w:rsidP="002050E8">
      <w:r>
        <w:t>Since he took office, President Trump has dropped numerous hints of the warnings he’s evidently getting from military and intelligence leaders. During a spring livestream with astronauts aboard the International Space Station, he alluded, obliquely and without context, to the “tremendous military applications in space.” And he has repeatedly floated the idea of creating a new branch of the armed forces specifically for celestial combat—culminating last week with a speech out-and-out ordering the Joint Chiefs of Staff to begin developing plans for a new “Space Force.”</w:t>
      </w:r>
    </w:p>
    <w:p w:rsidR="002050E8" w:rsidRDefault="002050E8" w:rsidP="002050E8">
      <w:pPr>
        <w:rPr>
          <w:u w:val="single"/>
        </w:rPr>
      </w:pPr>
      <w:r w:rsidRPr="00F36FA4">
        <w:rPr>
          <w:b/>
          <w:u w:val="single"/>
        </w:rPr>
        <w:t xml:space="preserve">But </w:t>
      </w:r>
      <w:r w:rsidRPr="00523966">
        <w:rPr>
          <w:b/>
          <w:highlight w:val="green"/>
          <w:u w:val="single"/>
        </w:rPr>
        <w:t>if space is indeed becoming a war-­fighting domain, it’s important to understand the stakes, not just for America’s strategic standing but for the species</w:t>
      </w:r>
      <w:r w:rsidRPr="00F36FA4">
        <w:rPr>
          <w:b/>
          <w:u w:val="single"/>
        </w:rPr>
        <w:t xml:space="preserve">. </w:t>
      </w:r>
      <w:r>
        <w:t>A Russo-Sino-American space war could very well end with a crippled global economy, inoperable infrastructure, and a planet shrouded by the orbiting fragments of pulverized satellites—which, by the way, could hinder us all on Earth until we figured out a way of cleaning them up</w:t>
      </w:r>
      <w:r w:rsidRPr="00523966">
        <w:rPr>
          <w:highlight w:val="green"/>
          <w:u w:val="single"/>
        </w:rPr>
        <w:t>. In the aftermath of such a conflict, it might be years before we could restore new constellations of satellites to orbit.</w:t>
      </w:r>
      <w:r w:rsidRPr="00F36FA4">
        <w:rPr>
          <w:u w:val="single"/>
        </w:rPr>
        <w:t xml:space="preserve"> Preparing for orbital war has fast become a priority of the US military, but the more urgent priority is figuring out how to prevent it.</w:t>
      </w:r>
    </w:p>
    <w:p w:rsidR="002050E8" w:rsidRDefault="002050E8" w:rsidP="002050E8"/>
    <w:p w:rsidR="002050E8" w:rsidRDefault="002050E8" w:rsidP="002050E8">
      <w:pPr>
        <w:pStyle w:val="Heading2"/>
      </w:pPr>
      <w:r>
        <w:t>Plan</w:t>
      </w:r>
    </w:p>
    <w:p w:rsidR="002050E8" w:rsidRPr="002050E8" w:rsidRDefault="002050E8" w:rsidP="002050E8">
      <w:pPr>
        <w:pStyle w:val="Heading4"/>
      </w:pPr>
      <w:bookmarkStart w:id="0" w:name="_GoBack"/>
      <w:bookmarkEnd w:id="0"/>
      <w:r w:rsidRPr="002050E8">
        <w:t xml:space="preserve">The United States federal government should reduce arms sales to Taiwan. </w:t>
      </w:r>
    </w:p>
    <w:p w:rsidR="002050E8" w:rsidRDefault="002050E8" w:rsidP="002050E8">
      <w:pPr>
        <w:pStyle w:val="Heading2"/>
      </w:pPr>
      <w:r>
        <w:t>Solvency</w:t>
      </w:r>
    </w:p>
    <w:p w:rsidR="002050E8" w:rsidRDefault="002050E8" w:rsidP="002050E8">
      <w:pPr>
        <w:pStyle w:val="Heading4"/>
      </w:pPr>
      <w:r>
        <w:t>Halting arms sales to Taiwan signals complete severance of US-Taiwan ties- ensures US-China cooperation</w:t>
      </w:r>
    </w:p>
    <w:p w:rsidR="002050E8" w:rsidRDefault="002050E8" w:rsidP="002050E8">
      <w:r w:rsidRPr="00B9068A">
        <w:rPr>
          <w:rStyle w:val="Style13ptBold"/>
        </w:rPr>
        <w:t>Gomez 16</w:t>
      </w:r>
      <w:r>
        <w:t xml:space="preserve"> Eric Gomez, 9-28-2016, "A Costly Commitment: Options for the Future of the U.S.-Taiwan Defense Relationship," Cato Institute, https://www.cato.org/publications/policy-analysis/costly-commitment-options-future-us-taiwan-defense-relationship//ALiang</w:t>
      </w:r>
    </w:p>
    <w:p w:rsidR="002050E8" w:rsidRPr="00700E91" w:rsidRDefault="002050E8" w:rsidP="002050E8">
      <w:pPr>
        <w:rPr>
          <w:rStyle w:val="StyleUnderline"/>
        </w:rPr>
      </w:pPr>
      <w:r w:rsidRPr="00B9068A">
        <w:rPr>
          <w:rStyle w:val="StyleUnderline"/>
        </w:rPr>
        <w:t>The United States should step down from the implicit commitment to use military force to preserve Taiwan’s de facto independence.</w:t>
      </w:r>
      <w:r>
        <w:t xml:space="preserve"> </w:t>
      </w:r>
      <w:r w:rsidRPr="00B9068A">
        <w:rPr>
          <w:rStyle w:val="StyleUnderline"/>
        </w:rPr>
        <w:t>American credibility is slowly eroding as China becomes more powerful, and the commitment will be more costly to maintain for a relatively minor benefit.</w:t>
      </w:r>
      <w:r>
        <w:t xml:space="preserve"> Broadly speaking, </w:t>
      </w:r>
      <w:r w:rsidRPr="00B9068A">
        <w:rPr>
          <w:rStyle w:val="StyleUnderline"/>
        </w:rPr>
        <w:t>the United States has two options for how it could implement this policy option: it could try to draw concessions from China to get something in return for stepping down from the commitment,</w:t>
      </w:r>
      <w:r>
        <w:t xml:space="preserve"> or it could </w:t>
      </w:r>
      <w:r w:rsidRPr="00213918">
        <w:rPr>
          <w:rStyle w:val="StyleUnderline"/>
          <w:highlight w:val="green"/>
        </w:rPr>
        <w:t>unilaterally drop the commitment</w:t>
      </w:r>
      <w:r>
        <w:t xml:space="preserve">. In either scenario, Taiwan would have to take on sole responsibility for deterring Chinese military action. </w:t>
      </w:r>
      <w:r w:rsidRPr="00B9068A">
        <w:rPr>
          <w:rStyle w:val="StyleUnderline"/>
        </w:rPr>
        <w:t>A policy that wins concessions from China would be the more desirable of the two options. Concessions could include resolution of other territorial disputes involving China and American allies or dropping the Chinese threat to use force against Taiwan.</w:t>
      </w:r>
      <w:r>
        <w:t xml:space="preserve"> This would be characteristic of what Charles Glaser calls </w:t>
      </w:r>
      <w:r w:rsidRPr="00B9068A">
        <w:rPr>
          <w:rStyle w:val="StyleUnderline"/>
        </w:rPr>
        <w:t>a grand bargain, “an agreement in which two actors make concessions across multiple issues to create a fair deal … that would have been impossible in an agreement that dealt with a single issue</w:t>
      </w:r>
      <w:r>
        <w:t xml:space="preserve">.”95 </w:t>
      </w:r>
      <w:r w:rsidRPr="00B9068A">
        <w:rPr>
          <w:rStyle w:val="StyleUnderline"/>
        </w:rPr>
        <w:t>Making the end of the U.S. commitment to Taiwan contingent upon Chinese concessions to resolve its other territorial disputes peacefully would benefit both the United States and China.96 The United States would free itself of an increasingly costly and risky commitment to Taiwan’s defense, but only if China compromises in ways that align with U.S. allies’ interests in the South and East China Seas. China would have to limit its objectives in the South and East China Seas, but in return would earn a major policy concession from the United States on a core national interest that has much more importance than the other territorial disputes</w:t>
      </w:r>
      <w:r>
        <w:t xml:space="preserve">. </w:t>
      </w:r>
      <w:r w:rsidRPr="00B9068A">
        <w:t>If China proves unwilling to make concessions across multiple issue areas, the United States could still push for concessions on China’s military posture toward Taiwan</w:t>
      </w:r>
      <w:r>
        <w:t xml:space="preserve">. </w:t>
      </w:r>
      <w:r w:rsidRPr="00B9068A">
        <w:rPr>
          <w:rStyle w:val="StyleUnderline"/>
        </w:rPr>
        <w:t>Instead of demanding a concession on the South China Sea dispute, U.S. policymakers could press China to take actions that reduce the military threat it poses to Taiwan via an incremental, reciprocal process of concessions.9</w:t>
      </w:r>
      <w:r>
        <w:t xml:space="preserve">7 </w:t>
      </w:r>
      <w:r w:rsidRPr="00213918">
        <w:rPr>
          <w:rStyle w:val="StyleUnderline"/>
          <w:highlight w:val="green"/>
        </w:rPr>
        <w:t>Refusing to sell Taiwan any new military equipment would be a good way to initiate a cooperation spiral</w:t>
      </w:r>
      <w:r>
        <w:t xml:space="preserve">. Stopping the sale of new equipment would not significantly reduce the Taiwanese military’s ability to defend itself for three reasons. First, most equipment sold to Taiwan by the United States does not represent the latest in U.S. military technology and is not necessarily superior to new capabilities fielded by the PLA.98 Second, Taiwan’s domestic defense industry is capable of producing new equipment that is well-suited to asymmetric defense, although it will take time for Taiwan’s relatively small and underdeveloped defense industry to reach its full potential.99 </w:t>
      </w:r>
      <w:r w:rsidRPr="00B9068A">
        <w:rPr>
          <w:rStyle w:val="StyleUnderline"/>
        </w:rPr>
        <w:t>Finally, stopping the sale of new weapons still gives the United States the latitude to sell spare parts and ammunition for weapons systems that have already been sold</w:t>
      </w:r>
      <w:r>
        <w:t xml:space="preserve">. </w:t>
      </w:r>
      <w:r w:rsidRPr="00213918">
        <w:rPr>
          <w:rStyle w:val="StyleUnderline"/>
          <w:highlight w:val="green"/>
        </w:rPr>
        <w:t xml:space="preserve">Halting the sale of new types of weapons systems </w:t>
      </w:r>
      <w:r w:rsidRPr="00700E91">
        <w:rPr>
          <w:rStyle w:val="StyleUnderline"/>
        </w:rPr>
        <w:t xml:space="preserve">will </w:t>
      </w:r>
      <w:r w:rsidRPr="00213918">
        <w:rPr>
          <w:rStyle w:val="StyleUnderline"/>
          <w:highlight w:val="green"/>
        </w:rPr>
        <w:t xml:space="preserve">signal a reduced U.S. commitment to </w:t>
      </w:r>
      <w:r w:rsidRPr="00700E91">
        <w:rPr>
          <w:rStyle w:val="StyleUnderline"/>
          <w:highlight w:val="green"/>
        </w:rPr>
        <w:t>Taiwan</w:t>
      </w:r>
      <w:r w:rsidRPr="00700E91">
        <w:rPr>
          <w:rStyle w:val="StyleUnderline"/>
        </w:rPr>
        <w:t>’s securit</w:t>
      </w:r>
      <w:r w:rsidRPr="00213918">
        <w:rPr>
          <w:rStyle w:val="StyleUnderline"/>
          <w:highlight w:val="green"/>
        </w:rPr>
        <w:t xml:space="preserve">y that would not be </w:t>
      </w:r>
      <w:r w:rsidRPr="00700E91">
        <w:rPr>
          <w:rStyle w:val="StyleUnderline"/>
        </w:rPr>
        <w:t xml:space="preserve">overly </w:t>
      </w:r>
      <w:r w:rsidRPr="00213918">
        <w:rPr>
          <w:rStyle w:val="StyleUnderline"/>
          <w:highlight w:val="green"/>
        </w:rPr>
        <w:t>disruptive to Taiwan’s self-defense</w:t>
      </w:r>
      <w:r w:rsidRPr="00B9068A">
        <w:rPr>
          <w:rStyle w:val="StyleUnderline"/>
          <w:highlight w:val="yellow"/>
        </w:rPr>
        <w:t>.</w:t>
      </w:r>
      <w:r>
        <w:t xml:space="preserve"> </w:t>
      </w:r>
      <w:r w:rsidRPr="00B9068A">
        <w:rPr>
          <w:rStyle w:val="StyleUnderline"/>
        </w:rPr>
        <w:t>One of several ways that Beijing might respond to this U.S. concession on arms sales would be to reduce the number of short-range ballistic missiles (SRBMs) within firing range of Taiwan.</w:t>
      </w:r>
      <w:r>
        <w:t xml:space="preserve"> </w:t>
      </w:r>
      <w:r w:rsidRPr="00B9068A">
        <w:rPr>
          <w:rStyle w:val="StyleUnderline"/>
        </w:rPr>
        <w:t>Currently there are more than 1,000 conventionally armed SRBMs (with a maximum range of approximately 500 miles) in the PLA arsenal that could strike Taiwan.100 Improvements in guidance technology have transformed these missiles from inaccurate “terror weapons” that would likely target cities to precision munitions better suited for strikes against military airfields and ports</w:t>
      </w:r>
      <w:r w:rsidRPr="00BD37BF">
        <w:rPr>
          <w:rStyle w:val="StyleUnderline"/>
        </w:rPr>
        <w:t xml:space="preserve">.101Stationing the SRBMs out of range of Taiwan would be a low-cost, but </w:t>
      </w:r>
      <w:r w:rsidRPr="00213918">
        <w:rPr>
          <w:rStyle w:val="StyleUnderline"/>
          <w:highlight w:val="green"/>
        </w:rPr>
        <w:t>symbolically important</w:t>
      </w:r>
      <w:r w:rsidRPr="00700E91">
        <w:rPr>
          <w:rStyle w:val="StyleUnderline"/>
        </w:rPr>
        <w:t>, action</w:t>
      </w:r>
      <w:r>
        <w:t xml:space="preserve">. The missiles are fired from mobile launchers that could be moved back into range of Taiwan. However, </w:t>
      </w:r>
      <w:r w:rsidRPr="00213918">
        <w:rPr>
          <w:rStyle w:val="StyleUnderline"/>
          <w:highlight w:val="green"/>
        </w:rPr>
        <w:t>the act of moving the missiles out of range would</w:t>
      </w:r>
      <w:r w:rsidRPr="00700E91">
        <w:rPr>
          <w:rStyle w:val="StyleUnderline"/>
        </w:rPr>
        <w:t>, according to Lyle J. Goldstein, “</w:t>
      </w:r>
    </w:p>
    <w:p w:rsidR="002050E8" w:rsidRPr="003111FB" w:rsidRDefault="002050E8" w:rsidP="002050E8">
      <w:pPr>
        <w:rPr>
          <w:u w:val="single"/>
        </w:rPr>
      </w:pPr>
      <w:r w:rsidRPr="00213918">
        <w:rPr>
          <w:rStyle w:val="StyleUnderline"/>
          <w:highlight w:val="green"/>
        </w:rPr>
        <w:t xml:space="preserve">show goodwill and increasing confidence across the Strait and </w:t>
      </w:r>
      <w:r w:rsidRPr="00700E91">
        <w:rPr>
          <w:rStyle w:val="StyleUnderline"/>
        </w:rPr>
        <w:t xml:space="preserve">also </w:t>
      </w:r>
      <w:r w:rsidRPr="00213918">
        <w:rPr>
          <w:rStyle w:val="StyleUnderline"/>
          <w:highlight w:val="green"/>
        </w:rPr>
        <w:t>between Washington and Beijing</w:t>
      </w:r>
      <w:r>
        <w:t>.”102 If China agrees to America’s demand to relocate its ballistic missiles, then additional steps could be taken to further reduce the threat China poses to Taiwan. If China proved unwilling to make any concessions, either in other territorial disputes or in cross-strait relations,</w:t>
      </w:r>
      <w:r w:rsidRPr="00B9068A">
        <w:rPr>
          <w:rStyle w:val="StyleUnderline"/>
        </w:rPr>
        <w:t xml:space="preserve"> the United States could still unilaterally withdraw from its military commitment to Taiwan. No demands or conditions would be placed on Chinese behavior. </w:t>
      </w:r>
      <w:r>
        <w:t xml:space="preserve">American policymakers are unlikely to accept such a course of action given recent shows of Chinese assertiveness. Charles Glaser explains, “China appears too likely to misinterpret [unilaterally ending the U.S. commitment to defend Taiwan], which could fuel Chinese overconfidence and intensify challenges to U.S. interests.”103 </w:t>
      </w:r>
      <w:r w:rsidRPr="00213918">
        <w:rPr>
          <w:rStyle w:val="StyleUnderline"/>
          <w:highlight w:val="green"/>
        </w:rPr>
        <w:t xml:space="preserve">Unilateral withdrawal </w:t>
      </w:r>
      <w:r w:rsidRPr="00700E91">
        <w:rPr>
          <w:rStyle w:val="StyleUnderline"/>
        </w:rPr>
        <w:t xml:space="preserve">would </w:t>
      </w:r>
      <w:r w:rsidRPr="00213918">
        <w:rPr>
          <w:rStyle w:val="StyleUnderline"/>
          <w:highlight w:val="green"/>
        </w:rPr>
        <w:t xml:space="preserve">reduce the likelihood of U.S.-Chinese armed conflict, but </w:t>
      </w:r>
      <w:r w:rsidRPr="00700E91">
        <w:rPr>
          <w:rStyle w:val="StyleUnderline"/>
        </w:rPr>
        <w:t xml:space="preserve">the dearth of </w:t>
      </w:r>
      <w:r w:rsidRPr="00213918">
        <w:rPr>
          <w:rStyle w:val="StyleUnderline"/>
          <w:highlight w:val="green"/>
        </w:rPr>
        <w:t xml:space="preserve">other benefits </w:t>
      </w:r>
      <w:r w:rsidRPr="00700E91">
        <w:rPr>
          <w:rStyle w:val="StyleUnderline"/>
        </w:rPr>
        <w:t xml:space="preserve">would </w:t>
      </w:r>
      <w:r w:rsidRPr="00213918">
        <w:rPr>
          <w:rStyle w:val="StyleUnderline"/>
          <w:highlight w:val="green"/>
        </w:rPr>
        <w:t>make the policy difficult for policymakers to implement</w:t>
      </w:r>
      <w:r>
        <w:t xml:space="preserve">. Extracting some kind of concession from China, either in cross-strait relations or in other territorial disputes, should be a priority. </w:t>
      </w:r>
      <w:r w:rsidRPr="00B70933">
        <w:rPr>
          <w:rStyle w:val="StyleUnderline"/>
        </w:rPr>
        <w:t>Finally, stepping down from the commitment to defend Taiwan with military force does not remove America’s interest in keeping the Taiwan Strait free of armed conflict</w:t>
      </w:r>
      <w:r>
        <w:t xml:space="preserve">. </w:t>
      </w:r>
      <w:r w:rsidRPr="00B70933">
        <w:rPr>
          <w:rStyle w:val="StyleUnderline"/>
        </w:rPr>
        <w:t xml:space="preserve">The United States would retain the ability to punish China in other ways should it attack Taiwan. </w:t>
      </w:r>
      <w:r>
        <w:t xml:space="preserve">Diplomatic isolation and economic sanctions may not inflict the same kinds of costs on Beijing as military force, but they are additional costs that would have to be absorbed.104 </w:t>
      </w:r>
      <w:r w:rsidRPr="00BD37BF">
        <w:rPr>
          <w:rStyle w:val="StyleUnderline"/>
        </w:rPr>
        <w:t>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w:t>
      </w:r>
      <w:r>
        <w:t xml:space="preserve">06 Conclusion The United States should no longer provide the military backstop for Taiwan’s de facto independence. The security commitment to Taiwan outlined in the TRA is a product of a different time, when the United States enjoyed clear military advantages over China, and Taiwan could be defended on the cheap. </w:t>
      </w:r>
      <w:r w:rsidRPr="00BD37BF">
        <w:rPr>
          <w:rStyle w:val="StyleUnderline"/>
        </w:rPr>
        <w:t>China’s growing military power strains the credibility of the American commitment.</w:t>
      </w:r>
      <w:r>
        <w:t xml:space="preserve"> </w:t>
      </w:r>
      <w:r w:rsidRPr="00BD37BF">
        <w:rPr>
          <w:rStyle w:val="StyleUnderline"/>
        </w:rPr>
        <w:t xml:space="preserve">Policymakers in Washington could respond to this changing environment by restoring American military superiority, sustaining a minimum military advantage, or stepping down from the commitment. All of these options carry risks and negative consequences, but </w:t>
      </w:r>
      <w:r w:rsidRPr="00213918">
        <w:rPr>
          <w:rStyle w:val="StyleUnderline"/>
          <w:highlight w:val="green"/>
        </w:rPr>
        <w:t>it is in the best long-term interest of the United States to step down from the commitment to Taiwan</w:t>
      </w:r>
      <w:r>
        <w:t>. American policymakers must come to terms with the idea that the balance of power has become much more favorable for Beijing since the TRA was adopted in 1979. Defending Taiwan is more difficult now than ever before, and this trend will be very hard to reverse</w:t>
      </w:r>
      <w:r w:rsidRPr="00BD37BF">
        <w:rPr>
          <w:rStyle w:val="StyleUnderline"/>
        </w:rPr>
        <w:t>. The most realistic way to reorient U.S. policy is to reach out to China to take incremental, reciprocal steps that slowly bring about the end of America’s commitment.</w:t>
      </w:r>
      <w:r>
        <w:t xml:space="preserve"> This policy will be very difficult for the United States to implement, </w:t>
      </w:r>
      <w:r w:rsidRPr="00213918">
        <w:rPr>
          <w:rStyle w:val="StyleUnderline"/>
          <w:highlight w:val="green"/>
        </w:rPr>
        <w:t xml:space="preserve">but the advantages to U.S.-China relations could be substantial. Changing the U.S.-Taiwan security relationship </w:t>
      </w:r>
      <w:r w:rsidRPr="00700E91">
        <w:rPr>
          <w:rStyle w:val="StyleUnderline"/>
        </w:rPr>
        <w:t xml:space="preserve">would greatly </w:t>
      </w:r>
      <w:r w:rsidRPr="00213918">
        <w:rPr>
          <w:rStyle w:val="StyleUnderline"/>
          <w:highlight w:val="green"/>
        </w:rPr>
        <w:t xml:space="preserve">reduce the likelihood of armed conflict between the United States and China and </w:t>
      </w:r>
      <w:r w:rsidRPr="00700E91">
        <w:rPr>
          <w:rStyle w:val="StyleUnderline"/>
        </w:rPr>
        <w:t xml:space="preserve">could </w:t>
      </w:r>
      <w:r w:rsidRPr="00213918">
        <w:rPr>
          <w:rStyle w:val="StyleUnderline"/>
          <w:highlight w:val="green"/>
        </w:rPr>
        <w:t>create opportunities for U.S.-China cooperation that are currently beyond reach.</w:t>
      </w:r>
    </w:p>
    <w:p w:rsidR="002050E8" w:rsidRDefault="002050E8" w:rsidP="002050E8">
      <w:pPr>
        <w:pStyle w:val="Heading4"/>
      </w:pPr>
      <w:r>
        <w:t>China won’t negotiate over Taiwan because of the one China policy–only US unilateral concessions signifies accommodation</w:t>
      </w:r>
    </w:p>
    <w:p w:rsidR="002050E8" w:rsidRDefault="002050E8" w:rsidP="002050E8">
      <w:r w:rsidRPr="00896600">
        <w:rPr>
          <w:rStyle w:val="Style13ptBold"/>
        </w:rPr>
        <w:t>Lopez 19</w:t>
      </w:r>
      <w:r>
        <w:t xml:space="preserve"> Linette Lopez, 6-11-2019, "Forget the trade war — a bigger conflict between the US and China is playing out right under our noses," Business Insider, https://www.businessinsider.com/us-arms-sales-to-taiwan-bigger-threat-to-us-china-relations//ALiang</w:t>
      </w:r>
    </w:p>
    <w:p w:rsidR="002050E8" w:rsidRPr="00896600" w:rsidRDefault="002050E8" w:rsidP="002050E8">
      <w:pPr>
        <w:rPr>
          <w:rStyle w:val="StyleUnderline"/>
        </w:rPr>
      </w:pPr>
      <w:r>
        <w:t xml:space="preserve">The world has its eye on the trade war between the US and China, but a more dangerous confrontation between the two nations is playing out in the background: the worsening disagreement over the "One China" policy. Last week, Reuters reported that Washington was on its way to </w:t>
      </w:r>
      <w:r w:rsidRPr="00896600">
        <w:rPr>
          <w:rStyle w:val="StyleUnderline"/>
        </w:rPr>
        <w:t>approving $2 billion worth of arms sales to Taiwan.</w:t>
      </w:r>
      <w:r>
        <w:t xml:space="preserve"> The move indicates the Trump administration isn't trying to create an atmosphere conducive to trade negotiations and suggests that disputes between the US and China are more likely headed toward escalation than resolution. "</w:t>
      </w:r>
      <w:r w:rsidRPr="005E46F4">
        <w:rPr>
          <w:rStyle w:val="StyleUnderline"/>
          <w:highlight w:val="green"/>
        </w:rPr>
        <w:t>Taiwan is the thing the Chinese care most about hands down</w:t>
      </w:r>
      <w:r w:rsidRPr="00896600">
        <w:rPr>
          <w:rStyle w:val="StyleUnderline"/>
        </w:rPr>
        <w:t>," said Susan Thornton, a former assistant US secretary of state for East Asian and Pacific affairs.</w:t>
      </w:r>
      <w:r>
        <w:t xml:space="preserve"> "</w:t>
      </w:r>
      <w:r w:rsidRPr="00AF73A7">
        <w:rPr>
          <w:rStyle w:val="StyleUnderline"/>
        </w:rPr>
        <w:t>Anything where the US is interfering with Taiwan hits a national third rail."</w:t>
      </w:r>
      <w:r w:rsidRPr="00AF73A7">
        <w:t xml:space="preserve"> The</w:t>
      </w:r>
      <w:r>
        <w:t xml:space="preserve"> One China policy — </w:t>
      </w:r>
      <w:r w:rsidRPr="00896600">
        <w:rPr>
          <w:rStyle w:val="StyleUnderline"/>
        </w:rPr>
        <w:t>under which the US acknowledges China's claim that Taiwan is not an independent nation but rather a part of China, without taking a side — was developed during the Nixon administration to improve US-China relations</w:t>
      </w:r>
      <w:r>
        <w:t xml:space="preserve">. The idea is central to China's identity as a modern world power, and </w:t>
      </w:r>
      <w:r w:rsidRPr="00896600">
        <w:rPr>
          <w:rStyle w:val="StyleUnderline"/>
        </w:rPr>
        <w:t>since President Donald Trump took office the US has challenged that notion repeatedly. Despite protests from Beijing, Trump signed the Taiwan Travel Act, legislation permitting high-level talks between US and Taiwanese officials,</w:t>
      </w:r>
      <w:r>
        <w:t xml:space="preserve"> last year. </w:t>
      </w:r>
      <w:r w:rsidRPr="00896600">
        <w:rPr>
          <w:rStyle w:val="StyleUnderline"/>
        </w:rPr>
        <w:t>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w:t>
      </w:r>
      <w:r>
        <w:t xml:space="preserve">. </w:t>
      </w:r>
      <w:r w:rsidRPr="00896600">
        <w:rPr>
          <w:rStyle w:val="StyleUnderline"/>
        </w:rPr>
        <w:t>The Trump administration has also sold arms to Taiwan before, as have previous administrations, but this $2 billion arms sale digs at a delicate wound during a delicate time</w:t>
      </w:r>
      <w:r>
        <w:t xml:space="preserve">. It's a big sale, even in a world where weapons are becoming more and more expensive. And though it does not include the US's </w:t>
      </w:r>
      <w:r w:rsidRPr="00896600">
        <w:rPr>
          <w:rStyle w:val="StyleUnderline"/>
        </w:rPr>
        <w:t>top fighter jets, it is sure to antagonize Beijing before the G20 meeting at the end of the month in Osaka, Japan, where US and Chinese heads of state are expected to meet.</w:t>
      </w:r>
      <w:r>
        <w:t xml:space="preserve"> On Thursday, a Chinese Foreign Ministry representative, Geng Shuang, responded to the news of the arms sale with a warning, according to the Chinese state media outlet Xinhua. "</w:t>
      </w:r>
      <w:r w:rsidRPr="00896600">
        <w:rPr>
          <w:rStyle w:val="StyleUnderline"/>
        </w:rPr>
        <w:t>We urge the US side to stop arms sales to Taiwan and sever their military ties, prudently and properly handle Taiwan-related issues, to avoid serious damage to China-US relations as well as to the peace and stability of the Taiwan Strait,"</w:t>
      </w:r>
      <w:r>
        <w:t xml:space="preserve"> Geng said. It's just imagination In January 2017, China — most likely aware that the incoming US president was unfamiliar with the complexities of </w:t>
      </w:r>
      <w:r w:rsidRPr="00AF73A7">
        <w:rPr>
          <w:rStyle w:val="StyleUnderline"/>
          <w:highlight w:val="green"/>
        </w:rPr>
        <w:t>US-China relations — clarified its position on Taiwan</w:t>
      </w:r>
      <w:r>
        <w:t xml:space="preserve"> in a rare US media interview by the Chinese Foreign Ministry official Lu Kang. </w:t>
      </w:r>
      <w:r w:rsidRPr="005E46F4">
        <w:rPr>
          <w:rStyle w:val="StyleUnderline"/>
          <w:highlight w:val="green"/>
        </w:rPr>
        <w:t>"</w:t>
      </w:r>
      <w:r w:rsidRPr="005E46F4">
        <w:rPr>
          <w:rStyle w:val="StyleUnderline"/>
          <w:sz w:val="32"/>
          <w:szCs w:val="32"/>
          <w:highlight w:val="green"/>
        </w:rPr>
        <w:t>Because this issue touches upon China's core interest, by no means is this something that could be negotiated or used as a bargaining chip</w:t>
      </w:r>
      <w:r w:rsidRPr="005E46F4">
        <w:rPr>
          <w:rStyle w:val="StyleUnderline"/>
          <w:sz w:val="32"/>
          <w:szCs w:val="32"/>
        </w:rPr>
        <w:t>,"</w:t>
      </w:r>
      <w:r w:rsidRPr="00896600">
        <w:rPr>
          <w:rStyle w:val="StyleUnderline"/>
        </w:rPr>
        <w:t xml:space="preserve"> </w:t>
      </w:r>
      <w:r>
        <w:t>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w:t>
      </w:r>
      <w:r w:rsidRPr="00896600">
        <w:rPr>
          <w:rStyle w:val="StyleUnderline"/>
        </w:rPr>
        <w:t xml:space="preserve">," Thornton said. In that way the </w:t>
      </w:r>
      <w:r w:rsidRPr="00676D14">
        <w:rPr>
          <w:rStyle w:val="StyleUnderline"/>
          <w:highlight w:val="green"/>
        </w:rPr>
        <w:t>One China policy and China's economic nationalism are tied together in the Chinese political imagination.</w:t>
      </w:r>
      <w:r w:rsidRPr="00896600">
        <w:rPr>
          <w:rStyle w:val="StyleUnderline"/>
        </w:rPr>
        <w:t xml:space="preserve"> </w:t>
      </w:r>
      <w:r>
        <w:t xml:space="preserve">That may seem foreign to the US, </w:t>
      </w:r>
      <w:r w:rsidRPr="00896600">
        <w:rPr>
          <w:rStyle w:val="StyleUnderline"/>
        </w:rPr>
        <w:t>where one set of technocrats handles economics and another handles national security, but the merging of the two interests are a response to the China's lost century. And both are being tested by the Trump administration</w:t>
      </w:r>
      <w:r>
        <w:t>. xi trump While the US-China trade war producing a " tech Cold War" has grabbed headlines, less attention has been paid to escalation in hostilities surrounding the One China policy. This despite the fact that the conflict has all the trappings of the Cold War era. China sees US interference in Taiwan as an encroachment on its sphere of influence. 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All of this matters for Taiwan because the more involved a country is with China</w:t>
      </w:r>
      <w:r w:rsidRPr="00676D14">
        <w:rPr>
          <w:highlight w:val="green"/>
        </w:rPr>
        <w:t xml:space="preserve">, </w:t>
      </w:r>
      <w:r w:rsidRPr="00676D14">
        <w:rPr>
          <w:rStyle w:val="StyleUnderline"/>
          <w:highlight w:val="green"/>
        </w:rPr>
        <w:t>the more pressure China puts on it to wipe Taiwan off the map</w:t>
      </w:r>
      <w:r>
        <w:t xml:space="preserve">. Earlier this year the Dominican Republic dropped its recognition of Taiwan at China's behest. El Salvador did it in 2018, and Panama in 2017. There may be a Cold War-reminiscent motivation behind this arms sale as well. </w:t>
      </w:r>
      <w:r w:rsidRPr="00896600">
        <w:rPr>
          <w:rStyle w:val="StyleUnderline"/>
        </w:rPr>
        <w:t>Taiwan's anti-China president, Tsai Ing-wen, faces an uphill battle for reelection next year.</w:t>
      </w:r>
      <w:r>
        <w:t xml:space="preserve"> In Washington the sale may be seen as a way to bolster her chances of winning. "One thing US administrations tend to think, which may or may not be true," Thornton said, </w:t>
      </w:r>
      <w:r w:rsidRPr="00896600">
        <w:rPr>
          <w:rStyle w:val="StyleUnderline"/>
        </w:rPr>
        <w:t>"is that selling weapons to Taiwan helps political candidates show that they have US support and can stand up to China."</w:t>
      </w:r>
    </w:p>
    <w:p w:rsidR="002050E8" w:rsidRPr="0056439C" w:rsidRDefault="002050E8" w:rsidP="002050E8">
      <w:pPr>
        <w:pStyle w:val="Heading4"/>
      </w:pPr>
      <w:r w:rsidRPr="0056439C">
        <w:t>China is driven by fear not revisionism – only the aff solves China rise</w:t>
      </w:r>
    </w:p>
    <w:p w:rsidR="002050E8" w:rsidRPr="0056439C" w:rsidRDefault="002050E8" w:rsidP="002050E8">
      <w:r w:rsidRPr="0056439C">
        <w:rPr>
          <w:rStyle w:val="Style13ptBold"/>
        </w:rPr>
        <w:t xml:space="preserve">Swaine 15 </w:t>
      </w:r>
      <w:r w:rsidRPr="0056439C">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2050E8" w:rsidRPr="0056439C" w:rsidRDefault="002050E8" w:rsidP="002050E8">
      <w:pPr>
        <w:rPr>
          <w:rStyle w:val="StyleUnderline"/>
        </w:rPr>
      </w:pPr>
      <w:r w:rsidRPr="0056439C">
        <w:t xml:space="preserve">On the U.S. side, </w:t>
      </w:r>
      <w:r w:rsidRPr="0056439C">
        <w:rPr>
          <w:rStyle w:val="StyleUnderline"/>
        </w:rPr>
        <w:t xml:space="preserve">for an arguably growing number of American and some foreign observers, </w:t>
      </w:r>
      <w:r w:rsidRPr="004F2C3D">
        <w:rPr>
          <w:rStyle w:val="StyleUnderline"/>
          <w:highlight w:val="green"/>
        </w:rPr>
        <w:t>Beijing’s de facto challenge to American predominance</w:t>
      </w:r>
      <w:r w:rsidRPr="0056439C">
        <w:t xml:space="preserve"> in the Western Pacific </w:t>
      </w:r>
      <w:r w:rsidRPr="004F2C3D">
        <w:rPr>
          <w:rStyle w:val="StyleUnderline"/>
          <w:highlight w:val="green"/>
        </w:rPr>
        <w:t>is a</w:t>
      </w:r>
      <w:r w:rsidRPr="0056439C">
        <w:rPr>
          <w:rStyle w:val="StyleUnderline"/>
        </w:rPr>
        <w:t xml:space="preserve"> mere prelude to </w:t>
      </w:r>
      <w:r w:rsidRPr="004F2C3D">
        <w:rPr>
          <w:rStyle w:val="StyleUnderline"/>
          <w:highlight w:val="green"/>
        </w:rPr>
        <w:t>a larger effort to eject the United States from Asia and</w:t>
      </w:r>
      <w:r w:rsidRPr="0056439C">
        <w:rPr>
          <w:rStyle w:val="StyleUnderline"/>
        </w:rPr>
        <w:t xml:space="preserve"> eventually </w:t>
      </w:r>
      <w:r w:rsidRPr="004F2C3D">
        <w:rPr>
          <w:rStyle w:val="StyleUnderline"/>
          <w:highlight w:val="green"/>
        </w:rPr>
        <w:t>replace it</w:t>
      </w:r>
      <w:r w:rsidRPr="0056439C">
        <w:rPr>
          <w:rStyle w:val="StyleUnderline"/>
        </w:rPr>
        <w:t xml:space="preserve"> as the regional</w:t>
      </w:r>
      <w:r w:rsidRPr="0056439C">
        <w:t xml:space="preserve"> (and for some, global) </w:t>
      </w:r>
      <w:r w:rsidRPr="0056439C">
        <w:rPr>
          <w:rStyle w:val="StyleUnderline"/>
        </w:rPr>
        <w:t>superpower</w:t>
      </w:r>
      <w:r w:rsidRPr="0056439C">
        <w:t xml:space="preserve">. Chinese support for a multipolar, balance-of-power system is thus seen as a mere tactical feint designed to undermine U.S. power while Beijing prepares to become the new hegemon. Indeed, </w:t>
      </w:r>
      <w:r w:rsidRPr="0056439C">
        <w:rPr>
          <w:rStyle w:val="StyleUnderline"/>
        </w:rPr>
        <w:t>for such observers, Beijing’s greater assertiveness regarding maritime territorial disputes</w:t>
      </w:r>
      <w:r w:rsidRPr="0056439C">
        <w:t xml:space="preserve"> as well as U.S. and Japanese intelligence and surveillance activities along its coastline </w:t>
      </w:r>
      <w:r w:rsidRPr="0056439C">
        <w:rPr>
          <w:rStyle w:val="StyleUnderline"/>
        </w:rPr>
        <w:t>constitute strategic gambits designed to “test” U.S. and allied resolve and ultimately to create “no-go” zones essential for the establishment of Chinese control over the Western Pacific. Such an outcome would directly threaten both U.S. and allied interests</w:t>
      </w:r>
      <w:r w:rsidRPr="0056439C">
        <w:t xml:space="preserve"> in an open, secure, and peaceful Asia-Pacific region. </w:t>
      </w:r>
      <w:r w:rsidRPr="0056439C">
        <w:rPr>
          <w:rStyle w:val="StyleUnderline"/>
        </w:rPr>
        <w:t>Given this supposedly unambiguous threat, for these observers, the only logical course of action for the United States is to decisively disabuse Beijing of its aspirations by enhancing American predominance and thereby increasing, rather than reducing, Chinese vulnerability in the Western Pacific.</w:t>
      </w:r>
    </w:p>
    <w:p w:rsidR="002050E8" w:rsidRPr="0056439C" w:rsidRDefault="002050E8" w:rsidP="002050E8">
      <w:pPr>
        <w:rPr>
          <w:rStyle w:val="StyleUnderline"/>
        </w:rPr>
      </w:pPr>
      <w:r w:rsidRPr="0056439C">
        <w:rPr>
          <w:rStyle w:val="StyleUnderline"/>
        </w:rPr>
        <w:t>This view</w:t>
      </w:r>
      <w:r w:rsidRPr="0056439C">
        <w:t xml:space="preserve"> is held not only by scholars and policy analysts outside Washington. It is also fairly common among U.S. government officials, both civilian and military. It </w:t>
      </w:r>
      <w:r w:rsidRPr="0056439C">
        <w:rPr>
          <w:rStyle w:val="StyleUnderline"/>
        </w:rPr>
        <w:t>offers a black-and-white, Manichean-type solution to a supposedly clear-cut threat, and one that is extremely appealing to those many U.S. policymakers and analysts convinced of the huge merits (and necessity) of continued American predominance</w:t>
      </w:r>
      <w:r w:rsidRPr="0056439C">
        <w:t xml:space="preserv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w:t>
      </w:r>
      <w:r w:rsidRPr="0056439C">
        <w:rPr>
          <w:rStyle w:val="StyleUnderline"/>
        </w:rPr>
        <w:t>the bottom line for virtually all such individuals is the need for a clear U.S. ability to prevail in any important military-political contingency involving China</w:t>
      </w:r>
      <w:r w:rsidRPr="0056439C">
        <w:t xml:space="preserve">. Moreover, </w:t>
      </w:r>
      <w:r w:rsidRPr="0056439C">
        <w:rPr>
          <w:rStyle w:val="StyleUnderline"/>
        </w:rPr>
        <w:t xml:space="preserve">this view is reinforced, in their minds, by the notion that America’s allies and friends also supposedly desire and require continued U.S. maritime predominance. </w:t>
      </w:r>
    </w:p>
    <w:p w:rsidR="002050E8" w:rsidRPr="0056439C" w:rsidRDefault="002050E8" w:rsidP="002050E8">
      <w:r w:rsidRPr="0056439C">
        <w:rPr>
          <w:rStyle w:val="StyleUnderline"/>
        </w:rPr>
        <w:t xml:space="preserve">The problem with </w:t>
      </w:r>
      <w:r w:rsidRPr="004F2C3D">
        <w:rPr>
          <w:rStyle w:val="StyleUnderline"/>
          <w:highlight w:val="green"/>
        </w:rPr>
        <w:t>this outlook is</w:t>
      </w:r>
      <w:r w:rsidRPr="0056439C">
        <w:rPr>
          <w:rStyle w:val="StyleUnderline"/>
        </w:rPr>
        <w:t xml:space="preserve"> that it is based on an </w:t>
      </w:r>
      <w:r w:rsidRPr="004F2C3D">
        <w:rPr>
          <w:rStyle w:val="StyleUnderline"/>
          <w:sz w:val="30"/>
          <w:szCs w:val="30"/>
          <w:highlight w:val="green"/>
        </w:rPr>
        <w:t>inaccurate</w:t>
      </w:r>
      <w:r w:rsidRPr="0056439C">
        <w:rPr>
          <w:rStyle w:val="StyleUnderline"/>
        </w:rPr>
        <w:t xml:space="preserve">, increasingly </w:t>
      </w:r>
      <w:r w:rsidRPr="004F2C3D">
        <w:rPr>
          <w:rStyle w:val="StyleUnderline"/>
          <w:sz w:val="30"/>
          <w:szCs w:val="30"/>
          <w:highlight w:val="green"/>
        </w:rPr>
        <w:t>unrealistic</w:t>
      </w:r>
      <w:r w:rsidRPr="0056439C">
        <w:rPr>
          <w:rStyle w:val="StyleUnderline"/>
        </w:rPr>
        <w:t xml:space="preserve">, </w:t>
      </w:r>
      <w:r w:rsidRPr="004F2C3D">
        <w:rPr>
          <w:rStyle w:val="StyleUnderline"/>
          <w:highlight w:val="green"/>
        </w:rPr>
        <w:t xml:space="preserve">and </w:t>
      </w:r>
      <w:r w:rsidRPr="004F2C3D">
        <w:rPr>
          <w:rStyle w:val="StyleUnderline"/>
          <w:sz w:val="30"/>
          <w:szCs w:val="30"/>
          <w:highlight w:val="green"/>
        </w:rPr>
        <w:t>dangerous</w:t>
      </w:r>
      <w:r w:rsidRPr="0056439C">
        <w:rPr>
          <w:rStyle w:val="StyleUnderline"/>
        </w:rPr>
        <w:t xml:space="preserve"> assessment of both the threat the United States confronts in Asia and the likely consequences of the remedy proposed</w:t>
      </w:r>
      <w:r w:rsidRPr="004F2C3D">
        <w:rPr>
          <w:rStyle w:val="StyleUnderline"/>
          <w:highlight w:val="green"/>
        </w:rPr>
        <w:t>. Beijing’s</w:t>
      </w:r>
      <w:r w:rsidRPr="0056439C">
        <w:rPr>
          <w:rStyle w:val="StyleUnderline"/>
        </w:rPr>
        <w:t xml:space="preserve"> de facto </w:t>
      </w:r>
      <w:r w:rsidRPr="004F2C3D">
        <w:rPr>
          <w:rStyle w:val="StyleUnderline"/>
          <w:highlight w:val="green"/>
        </w:rPr>
        <w:t>attempts</w:t>
      </w:r>
      <w:r w:rsidRPr="0056439C">
        <w:rPr>
          <w:rStyle w:val="StyleUnderline"/>
        </w:rPr>
        <w:t xml:space="preserve"> </w:t>
      </w:r>
      <w:r w:rsidRPr="004F2C3D">
        <w:rPr>
          <w:rStyle w:val="StyleUnderline"/>
          <w:highlight w:val="green"/>
        </w:rPr>
        <w:t>to limit or end U.S. predominance</w:t>
      </w:r>
      <w:r w:rsidRPr="0056439C">
        <w:rPr>
          <w:rStyle w:val="StyleUnderline"/>
        </w:rPr>
        <w:t xml:space="preserve"> along its maritime periphery </w:t>
      </w:r>
      <w:r w:rsidRPr="004F2C3D">
        <w:rPr>
          <w:rStyle w:val="StyleUnderline"/>
          <w:highlight w:val="green"/>
        </w:rPr>
        <w:t>are motivated</w:t>
      </w:r>
      <w:r w:rsidRPr="0056439C">
        <w:t xml:space="preserve"> almost entirely </w:t>
      </w:r>
      <w:r w:rsidRPr="004F2C3D">
        <w:rPr>
          <w:rStyle w:val="StyleUnderline"/>
          <w:highlight w:val="green"/>
        </w:rPr>
        <w:t xml:space="preserve">by </w:t>
      </w:r>
      <w:r w:rsidRPr="004F2C3D">
        <w:rPr>
          <w:rStyle w:val="StyleUnderline"/>
          <w:sz w:val="30"/>
          <w:szCs w:val="30"/>
          <w:highlight w:val="green"/>
        </w:rPr>
        <w:t>uncertainties, fears, insecurities</w:t>
      </w:r>
      <w:r w:rsidRPr="004F2C3D">
        <w:rPr>
          <w:highlight w:val="green"/>
        </w:rPr>
        <w:t>,</w:t>
      </w:r>
      <w:r w:rsidRPr="0056439C">
        <w:t xml:space="preserve"> and a certain level of opportunism,</w:t>
      </w:r>
      <w:r w:rsidRPr="0056439C">
        <w:rPr>
          <w:rStyle w:val="StyleUnderline"/>
        </w:rPr>
        <w:t xml:space="preserve"> </w:t>
      </w:r>
      <w:r w:rsidRPr="004F2C3D">
        <w:rPr>
          <w:rStyle w:val="StyleUnderline"/>
          <w:sz w:val="30"/>
          <w:szCs w:val="30"/>
          <w:highlight w:val="green"/>
        </w:rPr>
        <w:t>not a grand strategic vision of Chinese predominance</w:t>
      </w:r>
      <w:r w:rsidRPr="0056439C">
        <w:t xml:space="preserve">, despite the arguably growing expression of ultranationalist views within China. </w:t>
      </w:r>
      <w:r w:rsidRPr="004F2C3D">
        <w:rPr>
          <w:rStyle w:val="StyleUnderline"/>
          <w:highlight w:val="green"/>
        </w:rPr>
        <w:t>Those who view China as an aspiring hegemon seeking America’s subordination</w:t>
      </w:r>
      <w:r w:rsidRPr="004F2C3D">
        <w:rPr>
          <w:highlight w:val="green"/>
        </w:rPr>
        <w:t xml:space="preserve"> </w:t>
      </w:r>
      <w:r w:rsidRPr="004F2C3D">
        <w:t xml:space="preserve">and ultimate ejection from Asia almost without exception </w:t>
      </w:r>
      <w:r w:rsidRPr="004F2C3D">
        <w:rPr>
          <w:rStyle w:val="StyleUnderline"/>
          <w:highlight w:val="green"/>
        </w:rPr>
        <w:t>base their argument on shaky theoretical</w:t>
      </w:r>
      <w:r w:rsidRPr="0056439C">
        <w:rPr>
          <w:rStyle w:val="StyleUnderline"/>
        </w:rPr>
        <w:t xml:space="preserve"> </w:t>
      </w:r>
      <w:r w:rsidRPr="004F2C3D">
        <w:rPr>
          <w:rStyle w:val="StyleUnderline"/>
          <w:highlight w:val="green"/>
        </w:rPr>
        <w:t>postulates</w:t>
      </w:r>
      <w:r w:rsidRPr="0056439C">
        <w:rPr>
          <w:rStyle w:val="StyleUnderline"/>
        </w:rPr>
        <w:t xml:space="preserve"> and faulty historical analogies or on the decidedly non-authoritative views of a few Chinese analysts, not current, hard evidence regarding either Chinese strategies and doctrines or Chinese behavior, past and present</w:t>
      </w:r>
      <w:r w:rsidRPr="0056439C">
        <w:t>.</w:t>
      </w:r>
    </w:p>
    <w:p w:rsidR="002050E8" w:rsidRPr="00896871" w:rsidRDefault="002050E8" w:rsidP="002050E8">
      <w:r w:rsidRPr="0056439C">
        <w:rPr>
          <w:rStyle w:val="StyleUnderline"/>
        </w:rPr>
        <w:t>Such observers argue</w:t>
      </w:r>
      <w:r w:rsidRPr="0056439C">
        <w:t xml:space="preserve"> that </w:t>
      </w:r>
      <w:r w:rsidRPr="0056439C">
        <w:rPr>
          <w:rStyle w:val="StyleUnderline"/>
        </w:rPr>
        <w:t>all rising powers seek</w:t>
      </w:r>
      <w:r w:rsidRPr="0056439C">
        <w:t xml:space="preserve"> hard-power </w:t>
      </w:r>
      <w:r w:rsidRPr="0056439C">
        <w:rPr>
          <w:rStyle w:val="StyleUnderline"/>
        </w:rPr>
        <w:t>dominance</w:t>
      </w:r>
      <w:r w:rsidRPr="0056439C">
        <w:t xml:space="preserve"> in an anarchic interstate system and that China is a power that always sought to dominate its world. </w:t>
      </w:r>
      <w:r w:rsidRPr="0056439C">
        <w:rPr>
          <w:rStyle w:val="StyleUnderline"/>
        </w:rPr>
        <w:t>However, such absolutist beliefs run counter to the very mixed record of power grabbing and power balancing, aggression and restraint, deterrence and reassurance that has characterized great power relations historically. They</w:t>
      </w:r>
      <w:r w:rsidRPr="0056439C">
        <w:t xml:space="preserve"> also </w:t>
      </w:r>
      <w:r w:rsidRPr="0056439C">
        <w:rPr>
          <w:rStyle w:val="StyleUnderline"/>
        </w:rPr>
        <w:t>ignore the fact that, in the premodern era, Chinese predominance within its part of Asia most often consisted of pragmatic and mutually beneficial exchanges</w:t>
      </w:r>
      <w:r w:rsidRPr="0056439C">
        <w:t xml:space="preserve"> of ritualistic deference for material gains, </w:t>
      </w:r>
      <w:r w:rsidRPr="0056439C">
        <w:rPr>
          <w:rStyle w:val="StyleUnderline"/>
          <w:sz w:val="30"/>
          <w:szCs w:val="30"/>
        </w:rPr>
        <w:t>not Chinese hard-power control</w:t>
      </w:r>
      <w:r w:rsidRPr="0056439C">
        <w:rPr>
          <w:rStyle w:val="StyleUnderline"/>
        </w:rPr>
        <w:t>. While implying a preference for symbolically hierarchical relationships with smaller neighbors, China’s premodern approach did not amount to a demand for</w:t>
      </w:r>
      <w:r w:rsidRPr="0056439C">
        <w:t xml:space="preserve"> clear-cut </w:t>
      </w:r>
      <w:r w:rsidRPr="0056439C">
        <w:rPr>
          <w:rStyle w:val="StyleUnderline"/>
        </w:rPr>
        <w:t>dominance and subordination</w:t>
      </w:r>
      <w:r w:rsidRPr="0056439C">
        <w:t xml:space="preserve">. Moreover, </w:t>
      </w:r>
      <w:r w:rsidRPr="0056439C">
        <w:rPr>
          <w:rStyle w:val="StyleUnderline"/>
        </w:rPr>
        <w:t>the advent of modern</w:t>
      </w:r>
      <w:r w:rsidRPr="0056439C">
        <w:t xml:space="preserve">, independent, and in most cases strong </w:t>
      </w:r>
      <w:r w:rsidRPr="0056439C">
        <w:rPr>
          <w:rStyle w:val="StyleUnderline"/>
        </w:rPr>
        <w:t xml:space="preserve">nation-states along China’s borders; the forces of economic globalization; and the existence of nuclear weapons have enormously </w:t>
      </w:r>
      <w:r w:rsidRPr="0056439C">
        <w:rPr>
          <w:rStyle w:val="StyleUnderline"/>
          <w:sz w:val="30"/>
          <w:szCs w:val="30"/>
        </w:rPr>
        <w:t>reduced, if not eliminated</w:t>
      </w:r>
      <w:r w:rsidRPr="0056439C">
        <w:rPr>
          <w:rStyle w:val="StyleUnderline"/>
        </w:rPr>
        <w:t>, both the willingness and the ability of Chinese leaders today to dominate Asia and carve out an exclusionary sphere of influence, especially in hard-power terms</w:t>
      </w:r>
      <w:r w:rsidRPr="0056439C">
        <w:t xml:space="preserve">. By necessity, </w:t>
      </w:r>
      <w:r w:rsidRPr="0056439C">
        <w:rPr>
          <w:rStyle w:val="StyleUnderline"/>
        </w:rPr>
        <w:t xml:space="preserve">their objective is to </w:t>
      </w:r>
      <w:r w:rsidRPr="0056439C">
        <w:rPr>
          <w:rStyle w:val="StyleUnderline"/>
          <w:sz w:val="30"/>
          <w:szCs w:val="30"/>
        </w:rPr>
        <w:t>reduce their considerable vulnerability</w:t>
      </w:r>
      <w:r w:rsidRPr="0056439C">
        <w:t xml:space="preserve"> and increase their political, diplomatic, and economic leverage in their own backyard to a level where Chinese interests must be reflected in those major political, economic, and security actions undertaken by neighboring states. </w:t>
      </w:r>
      <w:r w:rsidRPr="0056439C">
        <w:rPr>
          <w:rStyle w:val="StyleUnderline"/>
        </w:rPr>
        <w:t xml:space="preserve">This is a much less ambitious and in many ways understandable goal for a continental great power. And it </w:t>
      </w:r>
      <w:r w:rsidRPr="0056439C">
        <w:rPr>
          <w:rStyle w:val="StyleUnderline"/>
          <w:sz w:val="30"/>
          <w:szCs w:val="30"/>
        </w:rPr>
        <w:t>does not</w:t>
      </w:r>
      <w:r w:rsidRPr="0056439C">
        <w:rPr>
          <w:rStyle w:val="StyleUnderline"/>
        </w:rPr>
        <w:t xml:space="preserve"> necessarily threaten vital U.S. or allied interests</w:t>
      </w:r>
      <w:r w:rsidRPr="0056439C">
        <w:t xml:space="preserve">. </w:t>
      </w:r>
    </w:p>
    <w:p w:rsidR="002050E8" w:rsidRPr="0056439C" w:rsidRDefault="002050E8" w:rsidP="002050E8">
      <w:pPr>
        <w:pStyle w:val="Heading4"/>
      </w:pPr>
      <w:r w:rsidRPr="0056439C">
        <w:t xml:space="preserve">Concessions on Taiwan are key to Chinese relations – they assure regional stability </w:t>
      </w:r>
    </w:p>
    <w:p w:rsidR="002050E8" w:rsidRPr="0056439C" w:rsidRDefault="002050E8" w:rsidP="002050E8">
      <w:r w:rsidRPr="0056439C">
        <w:rPr>
          <w:rStyle w:val="Style13ptBold"/>
        </w:rPr>
        <w:t xml:space="preserve">Zuo 18 </w:t>
      </w:r>
      <w:r w:rsidRPr="0056439C">
        <w:t>Yana Zuo, Assistant Professor in the School of International and Public Affairs, and a Fellow at the Centre for Taiwan Studies, Shanghai Jiao Tong University, China. The U.S. Global Strategy and Its Taiwan Policy China Review, Volume 18, Number 3, August 2018, pp. 149-176 (Article) https://muse.jhu.edu/article/702458/pdf?casa_token=FQ3WIJDFflUAAAAA:FaOCdJLaQHYvzOarh35lQPhpBlJGZI79XbdiJnECP6VMLthwMA7TZUsEr60uVEy0Hye-O4E-Qjg</w:t>
      </w:r>
    </w:p>
    <w:p w:rsidR="002050E8" w:rsidRPr="0056439C" w:rsidRDefault="002050E8" w:rsidP="002050E8">
      <w:pPr>
        <w:rPr>
          <w:rStyle w:val="StyleUnderline"/>
        </w:rPr>
      </w:pPr>
      <w:r w:rsidRPr="0056439C">
        <w:t xml:space="preserve">As aforementioned, </w:t>
      </w:r>
      <w:r w:rsidRPr="0056439C">
        <w:rPr>
          <w:rStyle w:val="StyleUnderline"/>
        </w:rPr>
        <w:t xml:space="preserve">globalization has changed the nature of world politics. All nation-states face the same enemies. </w:t>
      </w:r>
      <w:r w:rsidRPr="004F2C3D">
        <w:rPr>
          <w:rStyle w:val="StyleUnderline"/>
          <w:highlight w:val="green"/>
        </w:rPr>
        <w:t>The United States and China have potential common threats</w:t>
      </w:r>
      <w:r w:rsidRPr="0056439C">
        <w:rPr>
          <w:rStyle w:val="StyleUnderline"/>
        </w:rPr>
        <w:t xml:space="preserve"> and </w:t>
      </w:r>
      <w:r w:rsidRPr="004F2C3D">
        <w:rPr>
          <w:rStyle w:val="StyleUnderline"/>
          <w:highlight w:val="green"/>
        </w:rPr>
        <w:t xml:space="preserve">the United States needs China’s cooperation for managing the </w:t>
      </w:r>
      <w:r w:rsidRPr="004F2C3D">
        <w:rPr>
          <w:rStyle w:val="StyleUnderline"/>
          <w:sz w:val="30"/>
          <w:szCs w:val="30"/>
          <w:highlight w:val="green"/>
        </w:rPr>
        <w:t>Korean peninsula and the Asia-pacific region</w:t>
      </w:r>
      <w:r w:rsidRPr="0056439C">
        <w:rPr>
          <w:rStyle w:val="StyleUnderline"/>
        </w:rPr>
        <w:t xml:space="preserve">. Guaranteed </w:t>
      </w:r>
      <w:r w:rsidRPr="004F2C3D">
        <w:rPr>
          <w:rStyle w:val="StyleUnderline"/>
          <w:highlight w:val="green"/>
        </w:rPr>
        <w:t xml:space="preserve">American national interests demand basic </w:t>
      </w:r>
      <w:r w:rsidRPr="004F2C3D">
        <w:rPr>
          <w:rStyle w:val="StyleUnderline"/>
          <w:sz w:val="30"/>
          <w:szCs w:val="30"/>
          <w:highlight w:val="green"/>
        </w:rPr>
        <w:t>protection of China’s core interests</w:t>
      </w:r>
      <w:r w:rsidRPr="0056439C">
        <w:t xml:space="preserve">. As mentioned before, </w:t>
      </w:r>
      <w:r w:rsidRPr="0056439C">
        <w:rPr>
          <w:rStyle w:val="StyleUnderline"/>
        </w:rPr>
        <w:t>when it comes to</w:t>
      </w:r>
      <w:r w:rsidRPr="0056439C">
        <w:t xml:space="preserve"> the </w:t>
      </w:r>
      <w:r w:rsidRPr="0056439C">
        <w:rPr>
          <w:rStyle w:val="StyleUnderline"/>
        </w:rPr>
        <w:t>Taiwan</w:t>
      </w:r>
      <w:r w:rsidRPr="0056439C">
        <w:t xml:space="preserve"> issue, </w:t>
      </w:r>
      <w:r w:rsidRPr="0056439C">
        <w:rPr>
          <w:rStyle w:val="StyleUnderline"/>
        </w:rPr>
        <w:t>China enjoys an advantage</w:t>
      </w:r>
      <w:r w:rsidRPr="0056439C">
        <w:t xml:space="preserve"> if we use the concept of balance of interests to look at this problem. </w:t>
      </w:r>
      <w:r w:rsidRPr="004F2C3D">
        <w:rPr>
          <w:rStyle w:val="StyleUnderline"/>
          <w:highlight w:val="green"/>
        </w:rPr>
        <w:t xml:space="preserve">The Chinese government repeated claims that </w:t>
      </w:r>
      <w:r w:rsidRPr="004F2C3D">
        <w:rPr>
          <w:rStyle w:val="StyleUnderline"/>
          <w:sz w:val="30"/>
          <w:szCs w:val="30"/>
          <w:highlight w:val="green"/>
        </w:rPr>
        <w:t>Taiwan is considered as part of its core interests</w:t>
      </w:r>
      <w:r w:rsidRPr="0056439C">
        <w:t xml:space="preserve">; and </w:t>
      </w:r>
      <w:r w:rsidRPr="0056439C">
        <w:rPr>
          <w:rStyle w:val="StyleUnderline"/>
        </w:rPr>
        <w:t>the Anti-Secession Law legalized the conditions for using nonpeaceful means to prevent Taiwan’s</w:t>
      </w:r>
      <w:r w:rsidRPr="0056439C">
        <w:t xml:space="preserve"> de jure </w:t>
      </w:r>
      <w:r w:rsidRPr="0056439C">
        <w:rPr>
          <w:rStyle w:val="StyleUnderline"/>
        </w:rPr>
        <w:t>independence</w:t>
      </w:r>
      <w:r w:rsidRPr="0056439C">
        <w:t xml:space="preserve">. Under the condition, </w:t>
      </w:r>
      <w:r w:rsidRPr="0056439C">
        <w:rPr>
          <w:rStyle w:val="StyleUnderline"/>
        </w:rPr>
        <w:t>the security dilemma of entrapment could become reality, if Washington were to fulfil its duty</w:t>
      </w:r>
      <w:r w:rsidRPr="0056439C">
        <w:t xml:space="preserve"> of as a de facto ally. Douglas </w:t>
      </w:r>
      <w:r w:rsidRPr="0056439C">
        <w:rPr>
          <w:rStyle w:val="StyleUnderline"/>
        </w:rPr>
        <w:t>Paal warned, the potential cost and price the United States would have to pay is “difficult to predict or control” in strengthening the security tie between Washington and Taipei</w:t>
      </w:r>
      <w:r w:rsidRPr="0056439C">
        <w:t xml:space="preserve">.82 </w:t>
      </w:r>
      <w:r w:rsidRPr="0056439C">
        <w:rPr>
          <w:rStyle w:val="StyleUnderline"/>
        </w:rPr>
        <w:t>China</w:t>
      </w:r>
      <w:r w:rsidRPr="0056439C">
        <w:t xml:space="preserve"> does not have the capacity to challenge the U.S. supremacy, but it </w:t>
      </w:r>
      <w:r w:rsidRPr="0056439C">
        <w:rPr>
          <w:rStyle w:val="StyleUnderline"/>
        </w:rPr>
        <w:t>does have the capacity to prevent the United States from treading on issues concerning its core interests</w:t>
      </w:r>
      <w:r w:rsidRPr="0056439C">
        <w:t xml:space="preserve">. After all, </w:t>
      </w:r>
      <w:r w:rsidRPr="0056439C">
        <w:rPr>
          <w:rStyle w:val="StyleUnderline"/>
        </w:rPr>
        <w:t xml:space="preserve">it is a </w:t>
      </w:r>
      <w:r w:rsidRPr="0056439C">
        <w:rPr>
          <w:rStyle w:val="StyleUnderline"/>
          <w:sz w:val="30"/>
          <w:szCs w:val="30"/>
        </w:rPr>
        <w:t>significant regional power</w:t>
      </w:r>
      <w:r w:rsidRPr="0056439C">
        <w:t xml:space="preserve">. As Acharya argued, </w:t>
      </w:r>
      <w:r w:rsidRPr="0056439C">
        <w:rPr>
          <w:rStyle w:val="StyleUnderline"/>
        </w:rPr>
        <w:t>emerging powers will be playing a dominant role</w:t>
      </w:r>
      <w:r w:rsidRPr="0056439C">
        <w:t xml:space="preserve"> in their respective regions while socializing the United States </w:t>
      </w:r>
      <w:r w:rsidRPr="0056439C">
        <w:rPr>
          <w:rStyle w:val="StyleUnderline"/>
        </w:rPr>
        <w:t>in the era of a declining American world order.</w:t>
      </w:r>
      <w:r w:rsidRPr="0056439C">
        <w:t xml:space="preserve"> Because an independent Taiwan is not acceptable to China, Taiwan’s efforts to seek independence are separating it from the strategic interests of the United States.83 </w:t>
      </w:r>
      <w:r w:rsidRPr="004F2C3D">
        <w:rPr>
          <w:rStyle w:val="StyleUnderline"/>
          <w:highlight w:val="green"/>
        </w:rPr>
        <w:t>Taiwan is not able to serve the U.S. best strategic interests anymore, and the Taiwan issue would become a big burden for Washington if it involved in direct military clashes across the Taiwan Strait.</w:t>
      </w:r>
    </w:p>
    <w:p w:rsidR="002050E8" w:rsidRPr="0056439C" w:rsidRDefault="002050E8" w:rsidP="002050E8">
      <w:r w:rsidRPr="0056439C">
        <w:t xml:space="preserve">Moreover, </w:t>
      </w:r>
      <w:r w:rsidRPr="0056439C">
        <w:rPr>
          <w:rStyle w:val="StyleUnderline"/>
        </w:rPr>
        <w:t>the United States needs to work with China to protect American interests in the region</w:t>
      </w:r>
      <w:r w:rsidRPr="0056439C">
        <w:t xml:space="preserve"> more than ever. </w:t>
      </w:r>
      <w:r w:rsidRPr="004F2C3D">
        <w:rPr>
          <w:rStyle w:val="StyleUnderline"/>
          <w:highlight w:val="green"/>
        </w:rPr>
        <w:t>If China’s core interests,</w:t>
      </w:r>
      <w:r w:rsidRPr="0056439C">
        <w:rPr>
          <w:rStyle w:val="StyleUnderline"/>
        </w:rPr>
        <w:t xml:space="preserve"> </w:t>
      </w:r>
      <w:r w:rsidRPr="004F2C3D">
        <w:rPr>
          <w:rStyle w:val="StyleUnderline"/>
          <w:sz w:val="30"/>
          <w:szCs w:val="30"/>
          <w:highlight w:val="green"/>
        </w:rPr>
        <w:t>namely</w:t>
      </w:r>
      <w:r w:rsidRPr="0056439C">
        <w:t xml:space="preserve"> the </w:t>
      </w:r>
      <w:r w:rsidRPr="004F2C3D">
        <w:rPr>
          <w:rStyle w:val="StyleUnderline"/>
          <w:sz w:val="30"/>
          <w:szCs w:val="30"/>
          <w:highlight w:val="green"/>
        </w:rPr>
        <w:t>Taiwan</w:t>
      </w:r>
      <w:r w:rsidRPr="0056439C">
        <w:t xml:space="preserve"> issue, </w:t>
      </w:r>
      <w:r w:rsidRPr="004F2C3D">
        <w:rPr>
          <w:rStyle w:val="StyleUnderline"/>
          <w:highlight w:val="green"/>
        </w:rPr>
        <w:t xml:space="preserve">are not protected, </w:t>
      </w:r>
      <w:r w:rsidRPr="004F2C3D">
        <w:rPr>
          <w:rStyle w:val="StyleUnderline"/>
          <w:sz w:val="30"/>
          <w:szCs w:val="30"/>
          <w:highlight w:val="green"/>
        </w:rPr>
        <w:t>it is impossible for China to cooperate</w:t>
      </w:r>
      <w:r w:rsidRPr="004F2C3D">
        <w:rPr>
          <w:rStyle w:val="StyleUnderline"/>
          <w:highlight w:val="green"/>
        </w:rPr>
        <w:t xml:space="preserve"> with the United States</w:t>
      </w:r>
      <w:r w:rsidRPr="0056439C">
        <w:t xml:space="preserve"> just on American terms. All in all, </w:t>
      </w:r>
      <w:r w:rsidRPr="0056439C">
        <w:rPr>
          <w:rStyle w:val="StyleUnderline"/>
        </w:rPr>
        <w:t>China</w:t>
      </w:r>
      <w:r w:rsidRPr="0056439C">
        <w:t xml:space="preserve"> is not capable of creating a new world order, but it </w:t>
      </w:r>
      <w:r w:rsidRPr="0056439C">
        <w:rPr>
          <w:rStyle w:val="StyleUnderline"/>
        </w:rPr>
        <w:t>is able to influence how the</w:t>
      </w:r>
      <w:r w:rsidRPr="0056439C">
        <w:t xml:space="preserve"> new </w:t>
      </w:r>
      <w:r w:rsidRPr="0056439C">
        <w:rPr>
          <w:rStyle w:val="StyleUnderline"/>
        </w:rPr>
        <w:t>world order is shaped. Considering that the Taiwan issue is a matter of core interests for China, it is just a matter of time for the United States to abandon Taiwan</w:t>
      </w:r>
      <w:r w:rsidRPr="0056439C">
        <w:t xml:space="preserve">. </w:t>
      </w:r>
    </w:p>
    <w:p w:rsidR="002050E8" w:rsidRPr="006B6EB9" w:rsidRDefault="002050E8" w:rsidP="002050E8"/>
    <w:p w:rsidR="002050E8" w:rsidRPr="002050E8" w:rsidRDefault="002050E8" w:rsidP="002050E8"/>
    <w:p w:rsidR="00182FC3" w:rsidRPr="00182FC3" w:rsidRDefault="00362010" w:rsidP="00182FC3">
      <w:pPr>
        <w:pStyle w:val="Heading1"/>
      </w:pPr>
      <w:r>
        <w:t>2ACs</w:t>
      </w:r>
    </w:p>
    <w:p w:rsidR="00362010" w:rsidRDefault="00362010" w:rsidP="00362010">
      <w:pPr>
        <w:pStyle w:val="Heading2"/>
      </w:pPr>
      <w:r>
        <w:t>Add-Ons</w:t>
      </w:r>
    </w:p>
    <w:p w:rsidR="00362010" w:rsidRDefault="00362010" w:rsidP="00362010">
      <w:pPr>
        <w:pStyle w:val="Heading3"/>
      </w:pPr>
      <w:r>
        <w:t>2AC – Trade War</w:t>
      </w:r>
    </w:p>
    <w:p w:rsidR="00362010" w:rsidRPr="0056439C" w:rsidRDefault="00362010" w:rsidP="00362010">
      <w:pPr>
        <w:pStyle w:val="Heading4"/>
      </w:pPr>
      <w:r w:rsidRPr="0056439C">
        <w:t>Trade deal is impossible without concessions on Taiwan – it’s a key territorial issue</w:t>
      </w:r>
    </w:p>
    <w:p w:rsidR="00362010" w:rsidRPr="0056439C" w:rsidRDefault="00362010" w:rsidP="00362010">
      <w:r w:rsidRPr="0056439C">
        <w:rPr>
          <w:rStyle w:val="Style13ptBold"/>
        </w:rPr>
        <w:t xml:space="preserve">Kucik 18 </w:t>
      </w:r>
      <w:r w:rsidRPr="0056439C">
        <w:t>Jeffrey Kucik, Assistant Professor of Political Science, University of Arizona US-China trade war truce: 2 reasons why it’s unlikely to last December 3, 2018 6.34am EST https://theconversation.com/us-china-trade-war-truce-2-reasons-why-its-unlikely-to-last-108040</w:t>
      </w:r>
    </w:p>
    <w:p w:rsidR="00362010" w:rsidRPr="0056439C" w:rsidRDefault="00362010" w:rsidP="00362010">
      <w:r w:rsidRPr="0056439C">
        <w:t xml:space="preserve">Ultimately, </w:t>
      </w:r>
      <w:r w:rsidRPr="006F5A16">
        <w:rPr>
          <w:rStyle w:val="StyleUnderline"/>
          <w:highlight w:val="yellow"/>
        </w:rPr>
        <w:t>a meaningful</w:t>
      </w:r>
      <w:r w:rsidRPr="0056439C">
        <w:rPr>
          <w:rStyle w:val="StyleUnderline"/>
        </w:rPr>
        <w:t xml:space="preserve">, lasting </w:t>
      </w:r>
      <w:r w:rsidRPr="006F5A16">
        <w:rPr>
          <w:rStyle w:val="StyleUnderline"/>
          <w:highlight w:val="yellow"/>
        </w:rPr>
        <w:t>deal is unlikely</w:t>
      </w:r>
      <w:r w:rsidRPr="0056439C">
        <w:t xml:space="preserve"> in the 90-day window. Quite apart from trade deficits or jobs, </w:t>
      </w:r>
      <w:r w:rsidRPr="006F5A16">
        <w:rPr>
          <w:rStyle w:val="StyleUnderline"/>
          <w:highlight w:val="yellow"/>
        </w:rPr>
        <w:t>the trade war has grown to represent a deeper geopolitical rivalry</w:t>
      </w:r>
      <w:r w:rsidRPr="0056439C">
        <w:rPr>
          <w:rStyle w:val="StyleUnderline"/>
        </w:rPr>
        <w:t>. If Trump wants a win</w:t>
      </w:r>
      <w:r w:rsidRPr="0056439C">
        <w:t xml:space="preserve"> from this battle, </w:t>
      </w:r>
      <w:r w:rsidRPr="006F5A16">
        <w:rPr>
          <w:rStyle w:val="StyleUnderline"/>
          <w:highlight w:val="yellow"/>
        </w:rPr>
        <w:t xml:space="preserve">he’ll need to </w:t>
      </w:r>
      <w:r w:rsidRPr="004C5852">
        <w:rPr>
          <w:rStyle w:val="StyleUnderline"/>
          <w:sz w:val="30"/>
          <w:szCs w:val="30"/>
          <w:highlight w:val="yellow"/>
        </w:rPr>
        <w:t>understand</w:t>
      </w:r>
      <w:r w:rsidRPr="004C5852">
        <w:rPr>
          <w:highlight w:val="yellow"/>
          <w:u w:val="single"/>
        </w:rPr>
        <w:t xml:space="preserve"> that </w:t>
      </w:r>
      <w:r w:rsidRPr="004C5852">
        <w:rPr>
          <w:rStyle w:val="StyleUnderline"/>
          <w:sz w:val="30"/>
          <w:szCs w:val="30"/>
          <w:highlight w:val="yellow"/>
        </w:rPr>
        <w:t>Xi</w:t>
      </w:r>
      <w:r w:rsidRPr="006F5A16">
        <w:rPr>
          <w:highlight w:val="yellow"/>
        </w:rPr>
        <w:t xml:space="preserve"> </w:t>
      </w:r>
      <w:r w:rsidRPr="00CD7FEB">
        <w:t xml:space="preserve">won’t give in easily. </w:t>
      </w:r>
      <w:r w:rsidRPr="00CD7FEB">
        <w:rPr>
          <w:rStyle w:val="StyleUnderline"/>
        </w:rPr>
        <w:t>And</w:t>
      </w:r>
      <w:r w:rsidRPr="0056439C">
        <w:rPr>
          <w:rStyle w:val="StyleUnderline"/>
        </w:rPr>
        <w:t xml:space="preserve"> China’s leader </w:t>
      </w:r>
      <w:r w:rsidRPr="00CD7FEB">
        <w:rPr>
          <w:rStyle w:val="StyleUnderline"/>
          <w:highlight w:val="yellow"/>
        </w:rPr>
        <w:t>will</w:t>
      </w:r>
      <w:r w:rsidRPr="0056439C">
        <w:t xml:space="preserve"> likely </w:t>
      </w:r>
      <w:r w:rsidRPr="006F5A16">
        <w:rPr>
          <w:rStyle w:val="StyleUnderline"/>
          <w:highlight w:val="yellow"/>
        </w:rPr>
        <w:t xml:space="preserve">expect compromise on </w:t>
      </w:r>
      <w:r w:rsidRPr="006F5A16">
        <w:rPr>
          <w:rStyle w:val="StyleUnderline"/>
          <w:sz w:val="30"/>
          <w:szCs w:val="30"/>
          <w:highlight w:val="yellow"/>
        </w:rPr>
        <w:t>complex territorial issues like Taiwan</w:t>
      </w:r>
      <w:r w:rsidRPr="0056439C">
        <w:t xml:space="preserve"> or the South China Sea </w:t>
      </w:r>
      <w:r w:rsidRPr="006F5A16">
        <w:rPr>
          <w:rStyle w:val="StyleUnderline"/>
          <w:highlight w:val="yellow"/>
        </w:rPr>
        <w:t xml:space="preserve">before the ceasefire will begin to look like a </w:t>
      </w:r>
      <w:r w:rsidRPr="006F5A16">
        <w:rPr>
          <w:rStyle w:val="StyleUnderline"/>
          <w:sz w:val="30"/>
          <w:szCs w:val="30"/>
          <w:highlight w:val="yellow"/>
        </w:rPr>
        <w:t>full-fledged peace accord</w:t>
      </w:r>
      <w:r w:rsidRPr="0056439C">
        <w:t>.</w:t>
      </w:r>
    </w:p>
    <w:p w:rsidR="00362010" w:rsidRDefault="00362010" w:rsidP="00362010">
      <w:pPr>
        <w:rPr>
          <w:rStyle w:val="StyleUnderline"/>
        </w:rPr>
      </w:pPr>
      <w:r w:rsidRPr="0056439C">
        <w:t xml:space="preserve">With the two leaders’ approach to the world looking increasingly different, </w:t>
      </w:r>
      <w:r w:rsidRPr="0056439C">
        <w:rPr>
          <w:rStyle w:val="StyleUnderline"/>
        </w:rPr>
        <w:t>it’s likely that the G-20 truce will merely have paused the trade war – not stopped it.</w:t>
      </w:r>
    </w:p>
    <w:p w:rsidR="00362010" w:rsidRDefault="00362010" w:rsidP="00362010">
      <w:pPr>
        <w:pStyle w:val="Heading4"/>
      </w:pPr>
      <w:r>
        <w:t>Taiwan is the root cause of US-Sino trade tensions</w:t>
      </w:r>
    </w:p>
    <w:p w:rsidR="00362010" w:rsidRPr="006311CF" w:rsidRDefault="00362010" w:rsidP="00362010">
      <w:r>
        <w:rPr>
          <w:rStyle w:val="Style13ptBold"/>
        </w:rPr>
        <w:t xml:space="preserve">Al Jazeera 7/13 </w:t>
      </w:r>
      <w:r>
        <w:t>Al Jazeera</w:t>
      </w:r>
      <w:r w:rsidRPr="006311CF">
        <w:t xml:space="preserve">, </w:t>
      </w:r>
      <w:r>
        <w:t>7</w:t>
      </w:r>
      <w:r w:rsidRPr="006311CF">
        <w:t>-</w:t>
      </w:r>
      <w:r>
        <w:t>13</w:t>
      </w:r>
      <w:r w:rsidRPr="006311CF">
        <w:t>-</w:t>
      </w:r>
      <w:r>
        <w:t>2019</w:t>
      </w:r>
      <w:r w:rsidRPr="006311CF">
        <w:t xml:space="preserve">, "China vows sanctions on US firms over Taiwan arms sale,", </w:t>
      </w:r>
      <w:hyperlink r:id="rId44" w:history="1">
        <w:r w:rsidRPr="003C3D2E">
          <w:rPr>
            <w:rStyle w:val="Hyperlink"/>
          </w:rPr>
          <w:t>https://www.aljazeera.com/news/2019/07/china-vows-sanctions-firms-taiwan-arms-sale-190712133310269.html</w:t>
        </w:r>
      </w:hyperlink>
      <w:r>
        <w:t xml:space="preserve"> Lowell-SB</w:t>
      </w:r>
    </w:p>
    <w:p w:rsidR="00362010" w:rsidRPr="00EF1E52" w:rsidRDefault="00362010" w:rsidP="00362010">
      <w:pPr>
        <w:rPr>
          <w:b/>
          <w:u w:val="single"/>
        </w:rPr>
      </w:pPr>
      <w:r w:rsidRPr="00EF1E52">
        <w:rPr>
          <w:b/>
          <w:u w:val="single"/>
        </w:rPr>
        <w:t>US companies involved in a potential arms sale worth $2.2bn to self-ruled Taiwan will face sanctions, China said, warning Washington "not to play with fire".</w:t>
      </w:r>
    </w:p>
    <w:p w:rsidR="00362010" w:rsidRPr="006E7CDB" w:rsidRDefault="00362010" w:rsidP="00362010">
      <w:pPr>
        <w:rPr>
          <w:sz w:val="16"/>
          <w:szCs w:val="16"/>
        </w:rPr>
      </w:pPr>
      <w:r w:rsidRPr="006E7CDB">
        <w:rPr>
          <w:sz w:val="16"/>
          <w:szCs w:val="16"/>
        </w:rPr>
        <w:t>Taiwan on Saturday defended the weapons purchase saying it will strengthen Taiwan's self-defence in the face of a growing military threat from China.</w:t>
      </w:r>
    </w:p>
    <w:p w:rsidR="00362010" w:rsidRPr="006E7CDB" w:rsidRDefault="00362010" w:rsidP="00362010">
      <w:pPr>
        <w:rPr>
          <w:sz w:val="16"/>
          <w:szCs w:val="16"/>
        </w:rPr>
      </w:pPr>
      <w:r w:rsidRPr="006E7CDB">
        <w:rPr>
          <w:sz w:val="16"/>
          <w:szCs w:val="16"/>
        </w:rPr>
        <w:t>"The national army will continue to strengthen its key defence forces, ensure national security, protect its homeland, and ensure that the fruits of freedom and democracy won't be attacked," the defence ministry said in a statement.</w:t>
      </w:r>
    </w:p>
    <w:p w:rsidR="00362010" w:rsidRPr="006E7CDB" w:rsidRDefault="00362010" w:rsidP="00362010">
      <w:pPr>
        <w:rPr>
          <w:sz w:val="16"/>
          <w:szCs w:val="16"/>
        </w:rPr>
      </w:pPr>
      <w:r w:rsidRPr="006E7CDB">
        <w:rPr>
          <w:sz w:val="16"/>
          <w:szCs w:val="16"/>
        </w:rPr>
        <w:t>The planned weapons sale, the first transfer of big-ticket US military gear to democratically governed Taiwan in decades, came as ties between Washington and Beijing are already strained by a trade war.</w:t>
      </w:r>
    </w:p>
    <w:p w:rsidR="00362010" w:rsidRPr="00EF1E52" w:rsidRDefault="00362010" w:rsidP="00362010">
      <w:pPr>
        <w:rPr>
          <w:b/>
          <w:u w:val="single"/>
        </w:rPr>
      </w:pPr>
      <w:r w:rsidRPr="00EF1E52">
        <w:rPr>
          <w:b/>
          <w:u w:val="single"/>
        </w:rPr>
        <w:t>"The US arms sale to Taiwan has severely violated the basic norms of international law and international relations," Chinese foreign ministry spokesman Geng Shuang said in a statement on Friday.</w:t>
      </w:r>
    </w:p>
    <w:p w:rsidR="00362010" w:rsidRPr="00EF1E52" w:rsidRDefault="00362010" w:rsidP="00362010">
      <w:pPr>
        <w:rPr>
          <w:b/>
          <w:u w:val="single"/>
        </w:rPr>
      </w:pPr>
      <w:r w:rsidRPr="00EF1E52">
        <w:rPr>
          <w:b/>
          <w:u w:val="single"/>
        </w:rPr>
        <w:t>"In order to safeguard national interests, China will impose sanctions on US enterprises participating in this sale of weapons to Taiwan," he said.</w:t>
      </w:r>
    </w:p>
    <w:p w:rsidR="00362010" w:rsidRPr="006E7CDB" w:rsidRDefault="00362010" w:rsidP="00362010">
      <w:pPr>
        <w:rPr>
          <w:sz w:val="16"/>
          <w:szCs w:val="16"/>
        </w:rPr>
      </w:pPr>
      <w:r w:rsidRPr="006E7CDB">
        <w:rPr>
          <w:sz w:val="16"/>
          <w:szCs w:val="16"/>
        </w:rPr>
        <w:t>Foreign Minister Wang Yi, during a visit to Hungary, asked the US to "recognise the gravity of the Taiwan question".</w:t>
      </w:r>
    </w:p>
    <w:p w:rsidR="00362010" w:rsidRPr="00EF1E52" w:rsidRDefault="00362010" w:rsidP="00362010">
      <w:pPr>
        <w:rPr>
          <w:u w:val="single"/>
        </w:rPr>
      </w:pPr>
      <w:r w:rsidRPr="00EF1E52">
        <w:rPr>
          <w:u w:val="single"/>
        </w:rPr>
        <w:t xml:space="preserve">China, which views Taiwan as part of its territory and has vowed to one day seize it, bristles at any country that lends the island state any diplomatic support or legitimacy. </w:t>
      </w:r>
    </w:p>
    <w:p w:rsidR="00362010" w:rsidRPr="00845A8B" w:rsidRDefault="00362010" w:rsidP="00362010">
      <w:pPr>
        <w:rPr>
          <w:b/>
          <w:u w:val="single"/>
        </w:rPr>
      </w:pPr>
      <w:r w:rsidRPr="00845A8B">
        <w:rPr>
          <w:b/>
          <w:u w:val="single"/>
        </w:rPr>
        <w:t>Even though Taiwan, which split from China following a civil war in 1949, doesn't have diplomatic ties with the US, Washington provides Taipei with military and other support. Beijing regards this as interference in its internal affairs.</w:t>
      </w:r>
    </w:p>
    <w:p w:rsidR="00362010" w:rsidRDefault="00362010" w:rsidP="00362010">
      <w:pPr>
        <w:pStyle w:val="Heading4"/>
      </w:pPr>
      <w:r>
        <w:t>Trade war collapses the global economy</w:t>
      </w:r>
    </w:p>
    <w:p w:rsidR="00362010" w:rsidRPr="004F5448" w:rsidRDefault="00362010" w:rsidP="00362010">
      <w:r>
        <w:rPr>
          <w:rStyle w:val="Style13ptBold"/>
        </w:rPr>
        <w:t xml:space="preserve">Jones 19 </w:t>
      </w:r>
      <w:r w:rsidRPr="004F5448">
        <w:t xml:space="preserve">Marc Jones, 5-20-2019, "Full-blown trade war will push world toward recession," U.S., </w:t>
      </w:r>
      <w:hyperlink r:id="rId45" w:history="1">
        <w:r w:rsidRPr="003C3D2E">
          <w:rPr>
            <w:rStyle w:val="Hyperlink"/>
          </w:rPr>
          <w:t>https://www.reuters.com/article/us-usa-trade-china-recession/full-blown-trade-war-will-push-world-toward-recession-morgan-stanley-idUSKCN1SQ1R4</w:t>
        </w:r>
      </w:hyperlink>
      <w:r>
        <w:t xml:space="preserve"> Lowell-SB</w:t>
      </w:r>
    </w:p>
    <w:p w:rsidR="00362010" w:rsidRPr="006E7CDB" w:rsidRDefault="00362010" w:rsidP="00362010">
      <w:pPr>
        <w:rPr>
          <w:sz w:val="16"/>
          <w:szCs w:val="16"/>
        </w:rPr>
      </w:pPr>
      <w:r w:rsidRPr="006E7CDB">
        <w:rPr>
          <w:sz w:val="16"/>
          <w:szCs w:val="16"/>
        </w:rPr>
        <w:t>LONDON (Reuters) - A collapse of U.S.-China trade talks and hike in tariffs on Chinese goods would push the world economy toward recession and see the Federal Reserve cut U.S. interest rates back to zero within a year, analysts at Morgan Stanley said on Monday.</w:t>
      </w:r>
    </w:p>
    <w:p w:rsidR="00362010" w:rsidRPr="006E7CDB" w:rsidRDefault="00362010" w:rsidP="00362010">
      <w:pPr>
        <w:rPr>
          <w:sz w:val="16"/>
          <w:szCs w:val="16"/>
        </w:rPr>
      </w:pPr>
      <w:r w:rsidRPr="006E7CDB">
        <w:rPr>
          <w:sz w:val="16"/>
          <w:szCs w:val="16"/>
        </w:rPr>
        <w:t>A worker cycles past containers outside a logistics center near Tianjin Port, in northern China, May 16, 2019. REUTERS/Jason Lee</w:t>
      </w:r>
    </w:p>
    <w:p w:rsidR="00362010" w:rsidRPr="006E7CDB" w:rsidRDefault="00362010" w:rsidP="00362010">
      <w:pPr>
        <w:rPr>
          <w:sz w:val="16"/>
          <w:szCs w:val="16"/>
        </w:rPr>
      </w:pPr>
      <w:r w:rsidRPr="006E7CDB">
        <w:rPr>
          <w:sz w:val="16"/>
          <w:szCs w:val="16"/>
        </w:rPr>
        <w:t>While a temporary escalation of trade tensions could be navigated without much damage at all, a lasting breakdown would inflict serious pain.</w:t>
      </w:r>
    </w:p>
    <w:p w:rsidR="00362010" w:rsidRPr="001B0F57" w:rsidRDefault="00362010" w:rsidP="00362010">
      <w:pPr>
        <w:rPr>
          <w:u w:val="single"/>
        </w:rPr>
      </w:pPr>
      <w:r w:rsidRPr="001B0F57">
        <w:rPr>
          <w:u w:val="single"/>
        </w:rPr>
        <w:t>“If talks stall, no deal is agreed upon and the U.S. imposes 25% tariffs on the remaining circa $300 billion of imports from China, we see the global economy heading towards recession,” the bank’s analysts said in a note.</w:t>
      </w:r>
    </w:p>
    <w:p w:rsidR="00362010" w:rsidRPr="001B0F57" w:rsidRDefault="00362010" w:rsidP="00362010">
      <w:pPr>
        <w:rPr>
          <w:u w:val="single"/>
        </w:rPr>
      </w:pPr>
      <w:r w:rsidRPr="001B0F57">
        <w:rPr>
          <w:u w:val="single"/>
        </w:rPr>
        <w:t>In response, the Fed would cut rates all the way back to zero by spring 2020 while China would scale up its fiscal stimulus to 3.5% of GDP (equivalent to around $500 billion) and its broad credit growth target to 14-15% a year, they added.</w:t>
      </w:r>
    </w:p>
    <w:p w:rsidR="00362010" w:rsidRPr="006E7CDB" w:rsidRDefault="00362010" w:rsidP="00362010">
      <w:pPr>
        <w:rPr>
          <w:sz w:val="16"/>
          <w:szCs w:val="16"/>
        </w:rPr>
      </w:pPr>
      <w:r w:rsidRPr="006E7CDB">
        <w:rPr>
          <w:sz w:val="16"/>
          <w:szCs w:val="16"/>
        </w:rPr>
        <w:t>“But, a reactive policy response and the usual lags of policy transmission would mean that we might not be able to avert the tightening of financial conditions and a full-blown global recession.”</w:t>
      </w:r>
    </w:p>
    <w:p w:rsidR="00362010" w:rsidRPr="006E7CDB" w:rsidRDefault="00362010" w:rsidP="00362010">
      <w:pPr>
        <w:rPr>
          <w:sz w:val="16"/>
          <w:szCs w:val="16"/>
        </w:rPr>
      </w:pPr>
      <w:r w:rsidRPr="006E7CDB">
        <w:rPr>
          <w:sz w:val="16"/>
          <w:szCs w:val="16"/>
        </w:rPr>
        <w:t>A global recession is defined by growth dipping below the 2.5% a year threshold.</w:t>
      </w:r>
    </w:p>
    <w:p w:rsidR="00362010" w:rsidRPr="001B0F57" w:rsidRDefault="00362010" w:rsidP="00362010">
      <w:pPr>
        <w:rPr>
          <w:u w:val="single"/>
        </w:rPr>
      </w:pPr>
      <w:r w:rsidRPr="001B0F57">
        <w:rPr>
          <w:u w:val="single"/>
        </w:rPr>
        <w:t>In a middle scenario where 25% tariffs on $200 billion of U.S. imports from China stay in place for 3-4 months, global growth could slow around 50 basis points to 2.7% a year.</w:t>
      </w:r>
    </w:p>
    <w:p w:rsidR="00362010" w:rsidRPr="006E7CDB" w:rsidRDefault="00362010" w:rsidP="00362010">
      <w:pPr>
        <w:rPr>
          <w:sz w:val="16"/>
          <w:szCs w:val="16"/>
        </w:rPr>
      </w:pPr>
      <w:r w:rsidRPr="006E7CDB">
        <w:rPr>
          <w:sz w:val="16"/>
          <w:szCs w:val="16"/>
        </w:rPr>
        <w:t>They predicted the Fed would cut rates by 50 basis points to cushion the blow while Beijing would up its total fiscal expansion to 2.25% of GDP, or about $320 billion.</w:t>
      </w:r>
    </w:p>
    <w:p w:rsidR="00362010" w:rsidRPr="006E7CDB" w:rsidRDefault="00362010" w:rsidP="00362010">
      <w:pPr>
        <w:rPr>
          <w:sz w:val="16"/>
          <w:szCs w:val="16"/>
        </w:rPr>
      </w:pPr>
      <w:r w:rsidRPr="006E7CDB">
        <w:rPr>
          <w:sz w:val="16"/>
          <w:szCs w:val="16"/>
        </w:rPr>
        <w:t>Morgan Stanley’s analyst also warned investors could be underestimating the impact of trade tensions in a number of ways.</w:t>
      </w:r>
    </w:p>
    <w:p w:rsidR="00362010" w:rsidRPr="006E7CDB" w:rsidRDefault="00362010" w:rsidP="00362010">
      <w:pPr>
        <w:rPr>
          <w:sz w:val="16"/>
          <w:szCs w:val="16"/>
        </w:rPr>
      </w:pPr>
      <w:r w:rsidRPr="006E7CDB">
        <w:rPr>
          <w:sz w:val="16"/>
          <w:szCs w:val="16"/>
        </w:rPr>
        <w:t>Firstly, the impact on the U.S. corporate sector would be more widespread as China could put up non-tariff barriers such as restriction of purchases.</w:t>
      </w:r>
    </w:p>
    <w:p w:rsidR="00362010" w:rsidRPr="001B0F57" w:rsidRDefault="00362010" w:rsidP="00362010">
      <w:pPr>
        <w:rPr>
          <w:u w:val="single"/>
        </w:rPr>
      </w:pPr>
      <w:r w:rsidRPr="001B0F57">
        <w:rPr>
          <w:u w:val="single"/>
        </w:rPr>
        <w:t>Given the global growth slowdown that would follow, profits from firms’ international operations would be hit and companies would not be able to fully pass through the tariff increases to consumers.</w:t>
      </w:r>
    </w:p>
    <w:p w:rsidR="00362010" w:rsidRPr="001B0F57" w:rsidRDefault="00362010" w:rsidP="00362010">
      <w:pPr>
        <w:rPr>
          <w:u w:val="single"/>
        </w:rPr>
      </w:pPr>
      <w:r w:rsidRPr="001B0F57">
        <w:rPr>
          <w:u w:val="single"/>
        </w:rPr>
        <w:t>The indirect impact would be “non-linear” too, with a sharp tightening of financial conditions and policy uncertainty hitting firms’ confidence to the extent that they freeze or cutback on capital expenditure.</w:t>
      </w:r>
    </w:p>
    <w:p w:rsidR="00362010" w:rsidRPr="006E7CDB" w:rsidRDefault="00362010" w:rsidP="00362010">
      <w:pPr>
        <w:rPr>
          <w:sz w:val="16"/>
          <w:szCs w:val="16"/>
        </w:rPr>
      </w:pPr>
      <w:r w:rsidRPr="006E7CDB">
        <w:rPr>
          <w:sz w:val="16"/>
          <w:szCs w:val="16"/>
        </w:rPr>
        <w:t>“Our base case is that the escalation is temporary, but we would readily admit that the uncertainty is high with regard to how trade talks could evolve.”</w:t>
      </w:r>
    </w:p>
    <w:p w:rsidR="00362010" w:rsidRDefault="00362010" w:rsidP="00362010">
      <w:pPr>
        <w:rPr>
          <w:sz w:val="16"/>
          <w:szCs w:val="16"/>
        </w:rPr>
      </w:pPr>
      <w:r w:rsidRPr="006E7CDB">
        <w:rPr>
          <w:sz w:val="16"/>
          <w:szCs w:val="16"/>
        </w:rPr>
        <w:t>“The impact on global growth is non-linear – the risks are firmly skewed to the downside and the window for resolution is narrowing.”</w:t>
      </w:r>
    </w:p>
    <w:p w:rsidR="00362010" w:rsidRPr="000F357A" w:rsidRDefault="00362010" w:rsidP="00362010">
      <w:pPr>
        <w:pStyle w:val="Heading4"/>
        <w:rPr>
          <w:rFonts w:cs="Calibri"/>
        </w:rPr>
      </w:pPr>
      <w:r w:rsidRPr="000F357A">
        <w:rPr>
          <w:rFonts w:cs="Calibri"/>
        </w:rPr>
        <w:t xml:space="preserve">Econ decline causes global wars </w:t>
      </w:r>
    </w:p>
    <w:p w:rsidR="00362010" w:rsidRPr="000F357A" w:rsidRDefault="00362010" w:rsidP="00362010">
      <w:r w:rsidRPr="000F357A">
        <w:rPr>
          <w:rStyle w:val="Style13ptBold"/>
        </w:rPr>
        <w:t xml:space="preserve">Liu 18 </w:t>
      </w:r>
      <w:r w:rsidRPr="000F357A">
        <w:t xml:space="preserve">Qian Liu, China-based economist. “From economic crisis to World War III.” Project Syndicate. 11/8/2018. </w:t>
      </w:r>
      <w:hyperlink r:id="rId46" w:history="1">
        <w:r w:rsidRPr="000F357A">
          <w:rPr>
            <w:rStyle w:val="Hyperlink"/>
          </w:rPr>
          <w:t>https://www.project-syndicate.org/commentary/economic-crisis-military-conflict-or-structural-reform-by-qian-liu-2018-11</w:t>
        </w:r>
      </w:hyperlink>
    </w:p>
    <w:p w:rsidR="00362010" w:rsidRPr="000F357A" w:rsidRDefault="00362010" w:rsidP="00362010">
      <w:r w:rsidRPr="000F357A">
        <w:t xml:space="preserve">The next economic crisis is closer than you think. But what you should really worry about is what comes after: </w:t>
      </w:r>
      <w:r w:rsidRPr="000F357A">
        <w:rPr>
          <w:rStyle w:val="StyleUnderline"/>
        </w:rPr>
        <w:t>in the current social, political, and technological landscape</w:t>
      </w:r>
      <w:r w:rsidRPr="008E0BC1">
        <w:rPr>
          <w:rStyle w:val="StyleUnderline"/>
          <w:highlight w:val="yellow"/>
        </w:rPr>
        <w:t>, a prolonged economic crisis</w:t>
      </w:r>
      <w:r w:rsidRPr="000F357A">
        <w:rPr>
          <w:rStyle w:val="StyleUnderline"/>
        </w:rPr>
        <w:t xml:space="preserve">, combined with rising income inequality, </w:t>
      </w:r>
      <w:r w:rsidRPr="008E0BC1">
        <w:rPr>
          <w:rStyle w:val="StyleUnderline"/>
          <w:highlight w:val="yellow"/>
        </w:rPr>
        <w:t>could</w:t>
      </w:r>
      <w:r w:rsidRPr="000F357A">
        <w:t xml:space="preserve"> well </w:t>
      </w:r>
      <w:r w:rsidRPr="008E0BC1">
        <w:rPr>
          <w:rStyle w:val="StyleUnderline"/>
          <w:sz w:val="30"/>
          <w:szCs w:val="30"/>
          <w:highlight w:val="yellow"/>
        </w:rPr>
        <w:t>escalate into a major global military conflict</w:t>
      </w:r>
      <w:r w:rsidRPr="008E0BC1">
        <w:rPr>
          <w:highlight w:val="yellow"/>
        </w:rPr>
        <w:t>.</w:t>
      </w:r>
      <w:r w:rsidRPr="000F357A">
        <w:t xml:space="preserve"> </w:t>
      </w:r>
    </w:p>
    <w:p w:rsidR="00362010" w:rsidRPr="000F357A" w:rsidRDefault="00362010" w:rsidP="00362010">
      <w:r w:rsidRPr="000F357A">
        <w:rPr>
          <w:rStyle w:val="StyleUnderline"/>
        </w:rPr>
        <w:t>The</w:t>
      </w:r>
      <w:r w:rsidRPr="000F357A">
        <w:t xml:space="preserve"> 20</w:t>
      </w:r>
      <w:r w:rsidRPr="000F357A">
        <w:rPr>
          <w:rStyle w:val="StyleUnderline"/>
        </w:rPr>
        <w:t>08</w:t>
      </w:r>
      <w:r w:rsidRPr="000F357A">
        <w:t xml:space="preserve">-09 global financial </w:t>
      </w:r>
      <w:r w:rsidRPr="000F357A">
        <w:rPr>
          <w:rStyle w:val="StyleUnderline"/>
        </w:rPr>
        <w:t>crisis almost bankrupted governments and caused systemic collapse</w:t>
      </w:r>
      <w:r w:rsidRPr="000F357A">
        <w:t xml:space="preserve">. </w:t>
      </w:r>
      <w:r w:rsidRPr="000F357A">
        <w:rPr>
          <w:rStyle w:val="StyleUnderline"/>
        </w:rPr>
        <w:t>Policymakers managed to pull the global economy back</w:t>
      </w:r>
      <w:r w:rsidRPr="000F357A">
        <w:t xml:space="preserve"> from the brink, </w:t>
      </w:r>
      <w:r w:rsidRPr="000F357A">
        <w:rPr>
          <w:rStyle w:val="StyleUnderline"/>
        </w:rPr>
        <w:t>using massive monetary stimulus, including</w:t>
      </w:r>
      <w:r w:rsidRPr="000F357A">
        <w:t xml:space="preserve"> </w:t>
      </w:r>
      <w:r w:rsidRPr="000F357A">
        <w:rPr>
          <w:rStyle w:val="StyleUnderline"/>
        </w:rPr>
        <w:t>q</w:t>
      </w:r>
      <w:r w:rsidRPr="000F357A">
        <w:t xml:space="preserve">uantitative </w:t>
      </w:r>
      <w:r w:rsidRPr="000F357A">
        <w:rPr>
          <w:rStyle w:val="StyleUnderline"/>
        </w:rPr>
        <w:t>e</w:t>
      </w:r>
      <w:r w:rsidRPr="000F357A">
        <w:t xml:space="preserve">asing </w:t>
      </w:r>
      <w:r w:rsidRPr="000F357A">
        <w:rPr>
          <w:rStyle w:val="StyleUnderline"/>
        </w:rPr>
        <w:t>and</w:t>
      </w:r>
      <w:r w:rsidRPr="000F357A">
        <w:t xml:space="preserve"> near-</w:t>
      </w:r>
      <w:r w:rsidRPr="000F357A">
        <w:rPr>
          <w:rStyle w:val="StyleUnderline"/>
        </w:rPr>
        <w:t>zero</w:t>
      </w:r>
      <w:r w:rsidRPr="000F357A">
        <w:t xml:space="preserve"> (</w:t>
      </w:r>
      <w:r w:rsidRPr="000F357A">
        <w:rPr>
          <w:rStyle w:val="StyleUnderline"/>
        </w:rPr>
        <w:t>or even negative</w:t>
      </w:r>
      <w:r w:rsidRPr="000F357A">
        <w:t xml:space="preserve">) interest </w:t>
      </w:r>
      <w:r w:rsidRPr="000F357A">
        <w:rPr>
          <w:rStyle w:val="StyleUnderline"/>
        </w:rPr>
        <w:t>rates</w:t>
      </w:r>
      <w:r w:rsidRPr="000F357A">
        <w:t xml:space="preserve">. </w:t>
      </w:r>
    </w:p>
    <w:p w:rsidR="00362010" w:rsidRPr="000F357A" w:rsidRDefault="00362010" w:rsidP="00362010">
      <w:pPr>
        <w:rPr>
          <w:sz w:val="10"/>
          <w:szCs w:val="10"/>
        </w:rPr>
      </w:pPr>
      <w:r w:rsidRPr="000F357A">
        <w:rPr>
          <w:sz w:val="10"/>
          <w:szCs w:val="10"/>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rsidR="00362010" w:rsidRPr="000F357A" w:rsidRDefault="00362010" w:rsidP="00362010">
      <w:pPr>
        <w:rPr>
          <w:sz w:val="10"/>
          <w:szCs w:val="10"/>
        </w:rPr>
      </w:pPr>
      <w:r w:rsidRPr="000F357A">
        <w:rPr>
          <w:sz w:val="10"/>
          <w:szCs w:val="10"/>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rsidR="00362010" w:rsidRPr="000F357A" w:rsidRDefault="00362010" w:rsidP="00362010">
      <w:pPr>
        <w:rPr>
          <w:sz w:val="10"/>
          <w:szCs w:val="10"/>
        </w:rPr>
      </w:pPr>
      <w:r w:rsidRPr="000F357A">
        <w:rPr>
          <w:sz w:val="10"/>
          <w:szCs w:val="10"/>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362010" w:rsidRPr="000F357A" w:rsidRDefault="00362010" w:rsidP="00362010">
      <w:pPr>
        <w:rPr>
          <w:sz w:val="10"/>
          <w:szCs w:val="10"/>
        </w:rPr>
      </w:pPr>
      <w:r w:rsidRPr="000F357A">
        <w:rPr>
          <w:sz w:val="10"/>
          <w:szCs w:val="10"/>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362010" w:rsidRPr="000F357A" w:rsidRDefault="00362010" w:rsidP="00362010">
      <w:pPr>
        <w:rPr>
          <w:sz w:val="10"/>
          <w:szCs w:val="10"/>
        </w:rPr>
      </w:pPr>
      <w:r w:rsidRPr="000F357A">
        <w:rPr>
          <w:sz w:val="10"/>
          <w:szCs w:val="10"/>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rsidR="00362010" w:rsidRPr="000F357A" w:rsidRDefault="00362010" w:rsidP="00362010">
      <w:r w:rsidRPr="000F357A">
        <w:t xml:space="preserve">If history is any guide, </w:t>
      </w:r>
      <w:r w:rsidRPr="000F357A">
        <w:rPr>
          <w:rStyle w:val="StyleUnderline"/>
        </w:rPr>
        <w:t>the consequences of this mistake could extend far beyond the economy</w:t>
      </w:r>
      <w:r w:rsidRPr="000F357A">
        <w:t xml:space="preserve">. </w:t>
      </w:r>
      <w:r w:rsidRPr="000F357A">
        <w:rPr>
          <w:rStyle w:val="StyleUnderline"/>
        </w:rPr>
        <w:t>According to Harvard’s</w:t>
      </w:r>
      <w:r w:rsidRPr="000F357A">
        <w:t xml:space="preserve"> </w:t>
      </w:r>
      <w:r w:rsidRPr="000F357A">
        <w:rPr>
          <w:rStyle w:val="StyleUnderline"/>
        </w:rPr>
        <w:t xml:space="preserve">Benjamin Friedman, prolonged </w:t>
      </w:r>
      <w:r w:rsidRPr="008E0BC1">
        <w:rPr>
          <w:rStyle w:val="StyleUnderline"/>
          <w:highlight w:val="yellow"/>
        </w:rPr>
        <w:t>periods of economic distress have been characterised</w:t>
      </w:r>
      <w:r w:rsidRPr="000F357A">
        <w:t xml:space="preserve"> also </w:t>
      </w:r>
      <w:r w:rsidRPr="008E0BC1">
        <w:rPr>
          <w:rStyle w:val="StyleUnderline"/>
          <w:highlight w:val="yellow"/>
        </w:rPr>
        <w:t xml:space="preserve">by public </w:t>
      </w:r>
      <w:r w:rsidRPr="008E0BC1">
        <w:rPr>
          <w:rStyle w:val="StyleUnderline"/>
          <w:sz w:val="30"/>
          <w:szCs w:val="30"/>
          <w:highlight w:val="yellow"/>
        </w:rPr>
        <w:t>antipathy toward minority groups or foreign countries</w:t>
      </w:r>
      <w:r w:rsidRPr="008E0BC1">
        <w:rPr>
          <w:rStyle w:val="StyleUnderline"/>
          <w:highlight w:val="yellow"/>
        </w:rPr>
        <w:t xml:space="preserve"> –</w:t>
      </w:r>
      <w:r w:rsidRPr="000F357A">
        <w:rPr>
          <w:rStyle w:val="StyleUnderline"/>
        </w:rPr>
        <w:t xml:space="preserve"> attitudes that can help to fuel </w:t>
      </w:r>
      <w:r w:rsidRPr="008E0BC1">
        <w:rPr>
          <w:rStyle w:val="StyleUnderline"/>
          <w:sz w:val="30"/>
          <w:szCs w:val="30"/>
          <w:highlight w:val="yellow"/>
        </w:rPr>
        <w:t>unrest</w:t>
      </w:r>
      <w:r w:rsidRPr="000F357A">
        <w:t xml:space="preserve">, </w:t>
      </w:r>
      <w:r w:rsidRPr="008E0BC1">
        <w:rPr>
          <w:rStyle w:val="StyleUnderline"/>
          <w:sz w:val="30"/>
          <w:szCs w:val="30"/>
          <w:highlight w:val="yellow"/>
        </w:rPr>
        <w:t>terrorism</w:t>
      </w:r>
      <w:r w:rsidRPr="000F357A">
        <w:t xml:space="preserve">, </w:t>
      </w:r>
      <w:r w:rsidRPr="000F357A">
        <w:rPr>
          <w:rStyle w:val="StyleUnderline"/>
        </w:rPr>
        <w:t>or even</w:t>
      </w:r>
      <w:r w:rsidRPr="000F357A">
        <w:t xml:space="preserve"> </w:t>
      </w:r>
      <w:r w:rsidRPr="008E0BC1">
        <w:rPr>
          <w:rStyle w:val="StyleUnderline"/>
          <w:sz w:val="30"/>
          <w:szCs w:val="30"/>
          <w:highlight w:val="yellow"/>
        </w:rPr>
        <w:t>war</w:t>
      </w:r>
      <w:r w:rsidRPr="000F357A">
        <w:t xml:space="preserve">. </w:t>
      </w:r>
    </w:p>
    <w:p w:rsidR="00362010" w:rsidRPr="000F357A" w:rsidRDefault="00362010" w:rsidP="00362010">
      <w:r w:rsidRPr="000F357A">
        <w:t xml:space="preserve">For example, </w:t>
      </w:r>
      <w:r w:rsidRPr="000F357A">
        <w:rPr>
          <w:rStyle w:val="StyleUnderline"/>
        </w:rPr>
        <w:t>during the Great Depression</w:t>
      </w:r>
      <w:r w:rsidRPr="000F357A">
        <w:t xml:space="preserve">, US President Herbert </w:t>
      </w:r>
      <w:r w:rsidRPr="000F357A">
        <w:rPr>
          <w:rStyle w:val="StyleUnderline"/>
        </w:rPr>
        <w:t>Hoover signed</w:t>
      </w:r>
      <w:r w:rsidRPr="000F357A">
        <w:t xml:space="preserve"> the 1930 </w:t>
      </w:r>
      <w:r w:rsidRPr="000F357A">
        <w:rPr>
          <w:rStyle w:val="StyleUnderline"/>
        </w:rPr>
        <w:t>Smoot-Hawley</w:t>
      </w:r>
      <w:r w:rsidRPr="000F357A">
        <w:t xml:space="preserve"> Tariff Act, intended to protect American workers and farmers from foreign competition. In the subsequent five years, global trade shrank by two-thirds. </w:t>
      </w:r>
      <w:r w:rsidRPr="000F357A">
        <w:rPr>
          <w:rStyle w:val="StyleUnderline"/>
        </w:rPr>
        <w:t>Within a decade, World War II had begun</w:t>
      </w:r>
      <w:r w:rsidRPr="000F357A">
        <w:t xml:space="preserve">. </w:t>
      </w:r>
    </w:p>
    <w:p w:rsidR="00362010" w:rsidRPr="000F357A" w:rsidRDefault="00362010" w:rsidP="00362010">
      <w:r w:rsidRPr="000F357A">
        <w:t xml:space="preserve">To be sure, WWII, like World War I, was caused by a multitude of factors; there is no standard path to war. But there is reason to believe that high levels of inequality can play a significant role in stoking conflict. </w:t>
      </w:r>
    </w:p>
    <w:p w:rsidR="00362010" w:rsidRPr="000F357A" w:rsidRDefault="00362010" w:rsidP="00362010">
      <w:r w:rsidRPr="000F357A">
        <w:rPr>
          <w:rStyle w:val="StyleUnderline"/>
        </w:rPr>
        <w:t>According to research by</w:t>
      </w:r>
      <w:r w:rsidRPr="000F357A">
        <w:t xml:space="preserve"> the economist Thomas </w:t>
      </w:r>
      <w:r w:rsidRPr="000F357A">
        <w:rPr>
          <w:rStyle w:val="StyleUnderline"/>
        </w:rPr>
        <w:t>Piketty, a spike in income inequality is often followed by a great crisis</w:t>
      </w:r>
      <w:r w:rsidRPr="000F357A">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362010" w:rsidRPr="000F357A" w:rsidRDefault="00362010" w:rsidP="00362010">
      <w:r w:rsidRPr="000F357A">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rsidR="00362010" w:rsidRPr="000F357A" w:rsidRDefault="00362010" w:rsidP="00362010">
      <w:r w:rsidRPr="000F357A">
        <w:t xml:space="preserve">Voters have good reason to be frustrated, but the </w:t>
      </w:r>
      <w:r w:rsidRPr="000F357A">
        <w:rPr>
          <w:rStyle w:val="StyleUnderline"/>
        </w:rPr>
        <w:t xml:space="preserve">emotionally appealing </w:t>
      </w:r>
      <w:r w:rsidRPr="000F357A">
        <w:rPr>
          <w:rStyle w:val="StyleUnderline"/>
          <w:sz w:val="30"/>
          <w:szCs w:val="30"/>
        </w:rPr>
        <w:t>populists</w:t>
      </w:r>
      <w:r w:rsidRPr="000F357A">
        <w:t xml:space="preserve"> to whom they are increasingly giving their support are offering ill-advised solutions that </w:t>
      </w:r>
      <w:r w:rsidRPr="000F357A">
        <w:rPr>
          <w:rStyle w:val="StyleUnderline"/>
        </w:rPr>
        <w:t>will only make matters worse</w:t>
      </w:r>
      <w:r w:rsidRPr="000F357A">
        <w:t xml:space="preserve">. For example, </w:t>
      </w:r>
      <w:r w:rsidRPr="000F357A">
        <w:rPr>
          <w:rStyle w:val="StyleUnderline"/>
        </w:rPr>
        <w:t>despite the world’s unprecedented interconnectedness, multilateralism is increasingly being eschewed</w:t>
      </w:r>
      <w:r w:rsidRPr="000F357A">
        <w:t xml:space="preserve">, as countries – most notably, Donald J. </w:t>
      </w:r>
      <w:r w:rsidRPr="000F357A">
        <w:rPr>
          <w:rStyle w:val="StyleUnderline"/>
        </w:rPr>
        <w:t>Trump’s US – pursue unilateral, isolationist policies</w:t>
      </w:r>
      <w:r w:rsidRPr="000F357A">
        <w:t xml:space="preserve">. Meanwhile, </w:t>
      </w:r>
      <w:r w:rsidRPr="000F357A">
        <w:rPr>
          <w:rStyle w:val="StyleUnderline"/>
        </w:rPr>
        <w:t xml:space="preserve">proxy </w:t>
      </w:r>
      <w:r w:rsidRPr="000F357A">
        <w:rPr>
          <w:rStyle w:val="StyleUnderline"/>
          <w:sz w:val="30"/>
          <w:szCs w:val="30"/>
        </w:rPr>
        <w:t>wars</w:t>
      </w:r>
      <w:r w:rsidRPr="000F357A">
        <w:rPr>
          <w:rStyle w:val="StyleUnderline"/>
        </w:rPr>
        <w:t xml:space="preserve"> are raging in Syria and Yemen</w:t>
      </w:r>
      <w:r w:rsidRPr="000F357A">
        <w:t xml:space="preserve">. </w:t>
      </w:r>
    </w:p>
    <w:p w:rsidR="00362010" w:rsidRDefault="00362010" w:rsidP="00362010">
      <w:r w:rsidRPr="000F357A">
        <w:t xml:space="preserve">Against this background, </w:t>
      </w:r>
      <w:r w:rsidRPr="000F357A">
        <w:rPr>
          <w:rStyle w:val="StyleUnderline"/>
        </w:rPr>
        <w:t xml:space="preserve">we must take seriously the possibility that </w:t>
      </w:r>
      <w:r w:rsidRPr="008E0BC1">
        <w:rPr>
          <w:rStyle w:val="StyleUnderline"/>
          <w:highlight w:val="yellow"/>
        </w:rPr>
        <w:t xml:space="preserve">the next economic crisis could lead to a </w:t>
      </w:r>
      <w:r w:rsidRPr="008E0BC1">
        <w:rPr>
          <w:rStyle w:val="StyleUnderline"/>
          <w:sz w:val="30"/>
          <w:szCs w:val="30"/>
          <w:highlight w:val="yellow"/>
        </w:rPr>
        <w:t>large-scale military confrontation</w:t>
      </w:r>
      <w:r w:rsidRPr="000F357A">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362010" w:rsidRDefault="00362010" w:rsidP="00362010">
      <w:pPr>
        <w:pStyle w:val="Heading3"/>
      </w:pPr>
      <w:r>
        <w:t>2AC – Warming</w:t>
      </w:r>
    </w:p>
    <w:p w:rsidR="00362010" w:rsidRDefault="00362010" w:rsidP="00362010">
      <w:pPr>
        <w:pStyle w:val="Heading4"/>
      </w:pPr>
      <w:r>
        <w:t>US-China relations solves warming</w:t>
      </w:r>
    </w:p>
    <w:p w:rsidR="00362010" w:rsidRPr="00AB425B" w:rsidRDefault="00362010" w:rsidP="00362010">
      <w:pPr>
        <w:rPr>
          <w:rFonts w:eastAsia="Times New Roman"/>
        </w:rPr>
      </w:pPr>
      <w:hyperlink r:id="rId47" w:history="1">
        <w:r w:rsidRPr="00B51A28">
          <w:rPr>
            <w:rStyle w:val="Hyperlink"/>
            <w:b/>
            <w:sz w:val="26"/>
          </w:rPr>
          <w:t>Rubin</w:t>
        </w:r>
        <w:r w:rsidRPr="00F629FB">
          <w:rPr>
            <w:rStyle w:val="Hyperlink"/>
            <w:sz w:val="26"/>
          </w:rPr>
          <w:t xml:space="preserve"> </w:t>
        </w:r>
        <w:r w:rsidRPr="00B51A28">
          <w:rPr>
            <w:rStyle w:val="Hyperlink"/>
            <w:b/>
            <w:sz w:val="26"/>
          </w:rPr>
          <w:t>1/2</w:t>
        </w:r>
        <w:r w:rsidRPr="00F629FB">
          <w:rPr>
            <w:rStyle w:val="Hyperlink"/>
            <w:sz w:val="26"/>
          </w:rPr>
          <w:t>/2019 (Robert, Secretary of the Treasury from 1995 to 1999 and co-chairman emeritus of the Council on Foreign Relations, “Why the World Needs America and China to Get Along,” The New York Times, https</w:t>
        </w:r>
        <w:r w:rsidRPr="00F629FB">
          <w:rPr>
            <w:rStyle w:val="Hyperlink"/>
            <w:rFonts w:eastAsia="Times New Roman"/>
          </w:rPr>
          <w:t>://www.nytimes.com/2019/01/02/opinion/america-china-climate-change-nuclear-weapons.html</w:t>
        </w:r>
      </w:hyperlink>
      <w:r w:rsidRPr="00B51A28">
        <w:rPr>
          <w:rStyle w:val="Style13ptBold"/>
          <w:b w:val="0"/>
        </w:rPr>
        <w:t>)</w:t>
      </w:r>
    </w:p>
    <w:p w:rsidR="00362010" w:rsidRPr="00AB425B" w:rsidRDefault="00362010" w:rsidP="00362010">
      <w:pPr>
        <w:rPr>
          <w:color w:val="000000" w:themeColor="text1"/>
          <w:sz w:val="26"/>
          <w:szCs w:val="26"/>
        </w:rPr>
      </w:pPr>
      <w:r w:rsidRPr="00AB425B">
        <w:rPr>
          <w:color w:val="000000" w:themeColor="text1"/>
        </w:rPr>
        <w:t xml:space="preserve">In the United States, support for a cooperative relationship with China is evaporating fast. I increasingly hear frustration from business leaders about structural trade issues. The military is concerned about aggressive geopolitical moves by Beijing. And prominent voices in both political parties are striking an increasingly confrontational tone. </w:t>
      </w:r>
      <w:r w:rsidRPr="007E2B53">
        <w:rPr>
          <w:color w:val="000000" w:themeColor="text1"/>
        </w:rPr>
        <w:t>Legitimate concerns have led to a vicious cycle, with each negative development further poisoning an already shallow well of good will.</w:t>
      </w:r>
    </w:p>
    <w:p w:rsidR="00362010" w:rsidRPr="00AB425B" w:rsidRDefault="00362010" w:rsidP="00362010">
      <w:pPr>
        <w:rPr>
          <w:color w:val="000000" w:themeColor="text1"/>
        </w:rPr>
      </w:pPr>
      <w:r w:rsidRPr="00AB425B">
        <w:rPr>
          <w:color w:val="000000" w:themeColor="text1"/>
        </w:rPr>
        <w:t>The cycle has to be reversed. In the United States, the business community, policy analysts and the media should create a climate that encourages elected officials to pursue a constructive relationship. The same is true in China, albeit in a different political system. Leaders in both countries should recognize our imperative self-interest in working together on hugely consequential transnational issues, especially two threats to life on earth as we know it: nuclear weapons and climate change.</w:t>
      </w:r>
    </w:p>
    <w:p w:rsidR="00362010" w:rsidRPr="003B5A68" w:rsidRDefault="00362010" w:rsidP="00362010">
      <w:pPr>
        <w:rPr>
          <w:color w:val="000000" w:themeColor="text1"/>
          <w:u w:val="single"/>
        </w:rPr>
      </w:pPr>
      <w:r w:rsidRPr="00511268">
        <w:rPr>
          <w:color w:val="000000" w:themeColor="text1"/>
          <w:highlight w:val="yellow"/>
          <w:u w:val="single"/>
        </w:rPr>
        <w:t>No single country can tackle these threats alone, and</w:t>
      </w:r>
      <w:r w:rsidRPr="003B5A68">
        <w:rPr>
          <w:color w:val="000000" w:themeColor="text1"/>
          <w:u w:val="single"/>
        </w:rPr>
        <w:t xml:space="preserve"> existing </w:t>
      </w:r>
      <w:r w:rsidRPr="00511268">
        <w:rPr>
          <w:color w:val="000000" w:themeColor="text1"/>
          <w:highlight w:val="yellow"/>
          <w:u w:val="single"/>
        </w:rPr>
        <w:t>international institutions have proved inadequate</w:t>
      </w:r>
      <w:r w:rsidRPr="003B5A68">
        <w:rPr>
          <w:color w:val="000000" w:themeColor="text1"/>
          <w:u w:val="single"/>
        </w:rPr>
        <w:t xml:space="preserve">. </w:t>
      </w:r>
      <w:r w:rsidRPr="00DD0225">
        <w:rPr>
          <w:color w:val="000000" w:themeColor="text1"/>
          <w:highlight w:val="yellow"/>
          <w:u w:val="single"/>
        </w:rPr>
        <w:t>The best chance for successfully dealing with these</w:t>
      </w:r>
      <w:r w:rsidRPr="003B5A68">
        <w:rPr>
          <w:color w:val="000000" w:themeColor="text1"/>
          <w:u w:val="single"/>
        </w:rPr>
        <w:t xml:space="preserve"> overarching </w:t>
      </w:r>
      <w:r w:rsidRPr="00DD0225">
        <w:rPr>
          <w:color w:val="000000" w:themeColor="text1"/>
          <w:highlight w:val="yellow"/>
          <w:u w:val="single"/>
        </w:rPr>
        <w:t>issues</w:t>
      </w:r>
      <w:r w:rsidRPr="003B5A68">
        <w:rPr>
          <w:color w:val="000000" w:themeColor="text1"/>
          <w:u w:val="single"/>
        </w:rPr>
        <w:t xml:space="preserve"> — as well as other transnational issues like</w:t>
      </w:r>
      <w:r w:rsidRPr="003B5A68">
        <w:rPr>
          <w:rStyle w:val="css-8l6xbc"/>
          <w:rFonts w:ascii="Georgia" w:hAnsi="Georgia"/>
          <w:color w:val="000000" w:themeColor="text1"/>
          <w:u w:val="single"/>
          <w:bdr w:val="none" w:sz="0" w:space="0" w:color="auto" w:frame="1"/>
        </w:rPr>
        <w:t xml:space="preserve"> </w:t>
      </w:r>
      <w:r w:rsidRPr="003B5A68">
        <w:rPr>
          <w:color w:val="000000" w:themeColor="text1"/>
          <w:u w:val="single"/>
        </w:rPr>
        <w:t xml:space="preserve">pandemics, terrorism and cybersecurity — </w:t>
      </w:r>
      <w:r w:rsidRPr="00DD0225">
        <w:rPr>
          <w:color w:val="000000" w:themeColor="text1"/>
          <w:highlight w:val="yellow"/>
          <w:u w:val="single"/>
        </w:rPr>
        <w:t>is</w:t>
      </w:r>
      <w:r w:rsidRPr="003B5A68">
        <w:rPr>
          <w:color w:val="000000" w:themeColor="text1"/>
          <w:u w:val="single"/>
        </w:rPr>
        <w:t xml:space="preserve"> for </w:t>
      </w:r>
      <w:r w:rsidRPr="00DD0225">
        <w:rPr>
          <w:color w:val="000000" w:themeColor="text1"/>
          <w:highlight w:val="yellow"/>
          <w:u w:val="single"/>
        </w:rPr>
        <w:t>the world’s two largest national economies</w:t>
      </w:r>
      <w:r w:rsidRPr="003B5A68">
        <w:rPr>
          <w:color w:val="000000" w:themeColor="text1"/>
          <w:u w:val="single"/>
        </w:rPr>
        <w:t xml:space="preserve"> to </w:t>
      </w:r>
      <w:r w:rsidRPr="00DD0225">
        <w:rPr>
          <w:color w:val="000000" w:themeColor="text1"/>
          <w:highlight w:val="yellow"/>
          <w:u w:val="single"/>
        </w:rPr>
        <w:t>catalyze global action</w:t>
      </w:r>
      <w:r w:rsidRPr="003B5A68">
        <w:rPr>
          <w:color w:val="000000" w:themeColor="text1"/>
          <w:u w:val="single"/>
        </w:rPr>
        <w:t>.</w:t>
      </w:r>
    </w:p>
    <w:p w:rsidR="00362010" w:rsidRPr="00AB425B" w:rsidRDefault="00362010" w:rsidP="00362010">
      <w:pPr>
        <w:rPr>
          <w:color w:val="000000" w:themeColor="text1"/>
        </w:rPr>
      </w:pPr>
      <w:r w:rsidRPr="00AB425B">
        <w:rPr>
          <w:color w:val="000000" w:themeColor="text1"/>
        </w:rPr>
        <w:t>In a conversation, I recently led at the Council on Foreign Relations, the Chinese foreign minister, Wang Yi, alluded to this, remarking that “history will remember those who took the lead in the mist.”</w:t>
      </w:r>
    </w:p>
    <w:p w:rsidR="00362010" w:rsidRPr="003B5A68" w:rsidRDefault="00362010" w:rsidP="00362010">
      <w:pPr>
        <w:rPr>
          <w:color w:val="000000" w:themeColor="text1"/>
          <w:u w:val="single"/>
        </w:rPr>
      </w:pPr>
      <w:r w:rsidRPr="00DD0225">
        <w:rPr>
          <w:color w:val="000000" w:themeColor="text1"/>
          <w:highlight w:val="yellow"/>
          <w:u w:val="single"/>
        </w:rPr>
        <w:t>The surest way</w:t>
      </w:r>
      <w:r w:rsidRPr="003B5A68">
        <w:rPr>
          <w:color w:val="000000" w:themeColor="text1"/>
          <w:u w:val="single"/>
        </w:rPr>
        <w:t xml:space="preserve"> for that to happen </w:t>
      </w:r>
      <w:r w:rsidRPr="00DD0225">
        <w:rPr>
          <w:color w:val="000000" w:themeColor="text1"/>
          <w:highlight w:val="yellow"/>
          <w:u w:val="single"/>
        </w:rPr>
        <w:t>is to forge a constructive relationship between our two countries</w:t>
      </w:r>
      <w:r w:rsidRPr="003B5A68">
        <w:rPr>
          <w:color w:val="000000" w:themeColor="text1"/>
          <w:u w:val="single"/>
        </w:rPr>
        <w:t>. Absent that, it is imperative that we put our differences aside to tackle these two existential challenges.</w:t>
      </w:r>
    </w:p>
    <w:p w:rsidR="00362010" w:rsidRDefault="00362010" w:rsidP="00362010">
      <w:pPr>
        <w:rPr>
          <w:color w:val="000000" w:themeColor="text1"/>
          <w:u w:val="single"/>
        </w:rPr>
      </w:pPr>
      <w:r w:rsidRPr="003B5A68">
        <w:rPr>
          <w:color w:val="000000" w:themeColor="text1"/>
          <w:u w:val="single"/>
        </w:rPr>
        <w:t xml:space="preserve">As the two largest economies, </w:t>
      </w:r>
      <w:r w:rsidRPr="00AB4195">
        <w:rPr>
          <w:color w:val="000000" w:themeColor="text1"/>
          <w:highlight w:val="yellow"/>
          <w:u w:val="single"/>
        </w:rPr>
        <w:t>the United States and China</w:t>
      </w:r>
      <w:r w:rsidRPr="003B5A68">
        <w:rPr>
          <w:color w:val="000000" w:themeColor="text1"/>
          <w:u w:val="single"/>
        </w:rPr>
        <w:t xml:space="preserve"> can </w:t>
      </w:r>
      <w:r w:rsidRPr="00B97113">
        <w:rPr>
          <w:color w:val="000000" w:themeColor="text1"/>
          <w:highlight w:val="yellow"/>
          <w:u w:val="single"/>
        </w:rPr>
        <w:t>set the tone for a global effort against climate change by investing in clean-energy technology, adopting strict environmental rules and encouraging their trading partners to do the same.</w:t>
      </w:r>
      <w:r w:rsidRPr="003B5A68">
        <w:rPr>
          <w:color w:val="000000" w:themeColor="text1"/>
          <w:u w:val="single"/>
        </w:rPr>
        <w:t xml:space="preserve"> (Of course, the current administration does not accept the reality of climate change, but future administrations will hopefully recognize the urgency of action.)</w:t>
      </w:r>
    </w:p>
    <w:p w:rsidR="00362010" w:rsidRPr="00362010" w:rsidRDefault="00362010" w:rsidP="00362010"/>
    <w:p w:rsidR="00362010" w:rsidRDefault="00362010" w:rsidP="00362010">
      <w:pPr>
        <w:pStyle w:val="Heading3"/>
      </w:pPr>
      <w:r>
        <w:t>2AC – AI</w:t>
      </w:r>
    </w:p>
    <w:p w:rsidR="00362010" w:rsidRDefault="00362010" w:rsidP="00362010">
      <w:pPr>
        <w:pStyle w:val="Heading4"/>
      </w:pPr>
      <w:r>
        <w:t>Preventing an arms race is contingent on US-China relations – Taiwan concession locks in relations</w:t>
      </w:r>
    </w:p>
    <w:p w:rsidR="00362010" w:rsidRPr="00CE61FD" w:rsidRDefault="00362010" w:rsidP="00362010">
      <w:r>
        <w:rPr>
          <w:rStyle w:val="Style13ptBold"/>
        </w:rPr>
        <w:t xml:space="preserve">Thompson and Bremmer 18 </w:t>
      </w:r>
      <w:r w:rsidRPr="00CE61FD">
        <w:t xml:space="preserve">NICHOLAS THOMPSON AND IAN BREMMER, Wired, </w:t>
      </w:r>
      <w:r>
        <w:t xml:space="preserve">10-23-2018 </w:t>
      </w:r>
      <w:r w:rsidRPr="00CE61FD">
        <w:t xml:space="preserve">“The AI Cold War that Threatens us All”, </w:t>
      </w:r>
      <w:hyperlink r:id="rId48" w:history="1">
        <w:r w:rsidRPr="00CE61FD">
          <w:t>https://www.wired.com/story/ai-cold-war-china-could-doom-us-all/</w:t>
        </w:r>
      </w:hyperlink>
      <w:r w:rsidRPr="00CE61FD">
        <w:t xml:space="preserve"> Lowell-SB</w:t>
      </w:r>
    </w:p>
    <w:p w:rsidR="00362010" w:rsidRPr="00223381" w:rsidRDefault="00362010" w:rsidP="00362010">
      <w:pPr>
        <w:rPr>
          <w:sz w:val="16"/>
          <w:szCs w:val="16"/>
        </w:rPr>
      </w:pPr>
      <w:r w:rsidRPr="00223381">
        <w:rPr>
          <w:sz w:val="16"/>
          <w:szCs w:val="16"/>
        </w:rPr>
        <w:t>In the original Cold War, two ideological foes created rival geopolitical blocs that were effectively non-interoperable. The US was boxed out of the Soviet bloc, and vice versa. The same could easily happen again, to disastrous effect. A new cold war that gradually isolates the Chinese and American tech sectors from each other would starve the US of much of the fuel it now relies on for innovation: American companies depend heavily on the Chinese market for their profits and for engineering and software talent. At the same time, it could actually create the kinds of dangers that hawks warn about now: It would increase the risk that one side could surprise the other with a decisive strategic breakthrough in AI or quantum computing.</w:t>
      </w:r>
    </w:p>
    <w:p w:rsidR="00362010" w:rsidRPr="006561B4" w:rsidRDefault="00362010" w:rsidP="00362010">
      <w:pPr>
        <w:rPr>
          <w:b/>
          <w:u w:val="single"/>
        </w:rPr>
      </w:pPr>
      <w:r w:rsidRPr="006561B4">
        <w:rPr>
          <w:b/>
          <w:u w:val="single"/>
        </w:rPr>
        <w:t>Right now, maintaining a degree of openness with China is the best defense against the growth of a techno-­authoritarian bloc. That’s not the way American leaders are headed, though.</w:t>
      </w:r>
    </w:p>
    <w:p w:rsidR="00362010" w:rsidRPr="00223381" w:rsidRDefault="00362010" w:rsidP="00362010">
      <w:pPr>
        <w:rPr>
          <w:sz w:val="16"/>
          <w:szCs w:val="16"/>
        </w:rPr>
      </w:pPr>
      <w:r w:rsidRPr="00223381">
        <w:rPr>
          <w:sz w:val="16"/>
          <w:szCs w:val="16"/>
        </w:rPr>
        <w:t>A little over six months after Donald Trump’s inauguration—and his invocation of “American carnage”—the administration launched a sweeping investigation into China’s trade practices and alleged theft of US technology via cyberspace. That investigation has mushroomed into a steadily escalating trade war, with the US launching tariffs on billions of dollars of Chinese goods and new investment and export restrictions on technologies that China considers key to AI and to its advanced manufacturing ambitions.</w:t>
      </w:r>
    </w:p>
    <w:p w:rsidR="00362010" w:rsidRPr="006561B4" w:rsidRDefault="00362010" w:rsidP="00362010">
      <w:pPr>
        <w:rPr>
          <w:b/>
          <w:u w:val="single"/>
        </w:rPr>
      </w:pPr>
      <w:r w:rsidRPr="006561B4">
        <w:rPr>
          <w:b/>
          <w:u w:val="single"/>
        </w:rPr>
        <w:t>For US security hawks, the prospect that China might dominate both 5G and AI is a nightmare scenario.</w:t>
      </w:r>
    </w:p>
    <w:p w:rsidR="00362010" w:rsidRDefault="00362010" w:rsidP="00362010">
      <w:r w:rsidRPr="006561B4">
        <w:rPr>
          <w:b/>
          <w:u w:val="single"/>
        </w:rPr>
        <w:t xml:space="preserve">The confrontation is about much more than trade. The Trump administration has made it official US policy to protect the “national security innovation base”—White House shorthand for America’s leading technology and talent—from China and other foreign economic predators. </w:t>
      </w:r>
      <w:r>
        <w:t xml:space="preserve">In January, Axios published a leaked White House presentation that recommended the US work with its allies to build a 5G network that excludes China, to prevent Beijing from grabbing “the commanding heights of the information domain.” The presentation likened the 21st-century struggle for data dominance to the WWII-era race to construct an atom bomb. Then in April, </w:t>
      </w:r>
      <w:r w:rsidRPr="006561B4">
        <w:rPr>
          <w:b/>
          <w:u w:val="single"/>
        </w:rPr>
        <w:t>the US Commerce Department hit ZTE, a leading Chinese telecommunications equipment firm that was gearing up to work on China’s 5G network, with a seven-year ban on doing business with US suppliers; the department said ZTE had violated the terms of a sanctions settlement.</w:t>
      </w:r>
      <w:r>
        <w:t xml:space="preserve"> (The US later lifted the ban.)</w:t>
      </w:r>
    </w:p>
    <w:p w:rsidR="00362010" w:rsidRDefault="00362010" w:rsidP="00362010">
      <w:r>
        <w:t xml:space="preserve">For US security hawks, the prospect that China might dominate both 5G and AI is a nightmare scenario. At the same time, </w:t>
      </w:r>
      <w:r w:rsidRPr="006561B4">
        <w:rPr>
          <w:b/>
          <w:u w:val="single"/>
        </w:rPr>
        <w:t>Washington’s escalating pushback against China’s tech ambitions has made Xi even more determined to wean his country off Western technology.</w:t>
      </w:r>
    </w:p>
    <w:p w:rsidR="00362010" w:rsidRDefault="00362010" w:rsidP="00362010">
      <w:r w:rsidRPr="006561B4">
        <w:rPr>
          <w:b/>
          <w:u w:val="single"/>
        </w:rPr>
        <w:t>This is a very different philosophy from the one that has guided the technology sector for 30 years, which has favored deeply enmeshed hardware and software supply chains. Shortly before Trump’s inauguration, Jack Ma, the chair of Alibaba, pledged to create a million jobs in the United States.</w:t>
      </w:r>
      <w:r>
        <w:t xml:space="preserve"> By September 2018, he was forced to admit that the offer was off the table, another casualty in the growing list of companies and projects that are now unthinkable.</w:t>
      </w:r>
    </w:p>
    <w:p w:rsidR="00362010" w:rsidRDefault="00362010" w:rsidP="00362010">
      <w:r w:rsidRPr="006561B4">
        <w:rPr>
          <w:u w:val="single"/>
        </w:rPr>
        <w:t>Global work in AI has long taken place in three spheres: research departments, corporations, and the military. The first sphere has always been marked by openness and cooperation; to a lesser extent, so has the second. Academics freely share their work.</w:t>
      </w:r>
      <w:r>
        <w:t xml:space="preserve"> </w:t>
      </w:r>
      <w:r w:rsidRPr="00223381">
        <w:rPr>
          <w:sz w:val="16"/>
          <w:szCs w:val="16"/>
        </w:rPr>
        <w:t>Microsoft has trained many of China’s best AI researchers and helped nurture many promising AI startups, and Alibaba, Baidu, and Tencent employ US engineers at their research hubs in Silicon Valley and Seattle. An AI-driven breakthrough in Shanghai—say, in diagnosing disease through more accurate scans of medical images—can save lives in Shawnee. But national security concerns have a way of overriding commercial considerations. For now, the political momentum appears to be driving the two countries’ tech sectors apart to such a degree that even collaboration between researchers and corporations could be stifled. The schism could well define how the struggle between democracy and authoritarianism plays out.</w:t>
      </w:r>
    </w:p>
    <w:p w:rsidR="00362010" w:rsidRDefault="00362010" w:rsidP="00362010">
      <w:r w:rsidRPr="006561B4">
        <w:rPr>
          <w:u w:val="single"/>
        </w:rPr>
        <w:t>IMAGINE IT’S 2022: America’s confrontational economic policies have continued, and China has refused to yield. Huawei and ZTE have been banned from the networks of the US and key Western allies</w:t>
      </w:r>
      <w:r>
        <w:t xml:space="preserve">. Through investment and theft, Beijing has reduced its reliance on US semiconductors. Rival tech superpowers have failed to develop common standards. US and Chinese academics increasingly deposit their cutting-edge AI research in government safes instead of sharing it at international conferences. </w:t>
      </w:r>
      <w:r w:rsidRPr="006561B4">
        <w:rPr>
          <w:b/>
          <w:u w:val="single"/>
        </w:rPr>
        <w:t>Other countries—like France and Russia—have tried to build homegrown technology industries centered on AI, but they lag far behind</w:t>
      </w:r>
      <w:r>
        <w:t>.</w:t>
      </w:r>
    </w:p>
    <w:p w:rsidR="00362010" w:rsidRDefault="00362010" w:rsidP="00362010">
      <w:r w:rsidRPr="006561B4">
        <w:rPr>
          <w:u w:val="single"/>
        </w:rPr>
        <w:t>The world’s nations can commit to American technology: buying Apple phones, using Google search, driving Teslas, and managing a fleet of personal robots made by a startup in Seattle. Or they can commit to China</w:t>
      </w:r>
      <w:r>
        <w:t>: using the equivalents built by Alibaba and Tencent, connecting through the 5G network constructed by Huawei and ZTE, and driving autonomous cars built by Baidu. The choice is a fraught one. If you are a poor country that lacks the capacity to build your own data network, you’re going to feel loyalty to whoever helps lay the pipes at low cost. It will all seem uncomfortably close to the arms and security pacts that defined the Cold War.</w:t>
      </w:r>
    </w:p>
    <w:p w:rsidR="00362010" w:rsidRPr="00223381" w:rsidRDefault="00362010" w:rsidP="00362010">
      <w:pPr>
        <w:rPr>
          <w:sz w:val="16"/>
          <w:szCs w:val="16"/>
        </w:rPr>
      </w:pPr>
      <w:r w:rsidRPr="00223381">
        <w:rPr>
          <w:sz w:val="16"/>
          <w:szCs w:val="16"/>
        </w:rPr>
        <w:t>And we may be seeing the first evidence of this. In May 2018, about six months after Zimbabwe finally got rid of the despot Robert Mugabe, the new government announced that it was partnering with a Chinese company called CloudWalk to build an AI and facial-recognition system. Zimbabwe gets to expand its surveillance state. China gets money, influence, and data. In July, nearly 700 dignitaries from China and Pakistan gathered in Islamabad to celebrate the completion of the Pak-China Optical Fibre Cable, a 500-mile-long data line connecting the two countries through the Karakoram Mountains, built by Huawei and financed with a loan from China’s Export-Import Bank. Documents obtained by Pakistan’s Dawn newspaper revealed a future plan for high-speed fiber to help wire up cities across Pakistan with surveillance cameras and vehicle-monitoring systems, part of a “Safe Cities” initiative launched in 2016 with help from Huawei and other Chinese firms. China has effectively constructed its own Marshall Plan, one that may, in some cases, build surveillance states instead of democracies.</w:t>
      </w:r>
    </w:p>
    <w:p w:rsidR="00362010" w:rsidRPr="00223381" w:rsidRDefault="00362010" w:rsidP="00362010">
      <w:pPr>
        <w:rPr>
          <w:sz w:val="16"/>
          <w:szCs w:val="16"/>
        </w:rPr>
      </w:pPr>
      <w:r w:rsidRPr="00223381">
        <w:rPr>
          <w:sz w:val="16"/>
          <w:szCs w:val="16"/>
        </w:rPr>
        <w:t>It’s not hard to see the appeal for much of the world of hitching their future to China. Today, as the West grapples with stagnant wage growth and declining trust in core institutions, more Chinese people live in cities, work in middle-class jobs, drive cars, and take vacations than ever before. China’s plans for a tech-driven, privacy-invading social credit system may sound dystopian to Western ears, but it hasn’t raised much protest there. In a recent survey by the public relations consultancy Edelman, 84 percent of Chinese respondents said they had trust in their government. In the US, only a third of people felt that way.</w:t>
      </w:r>
    </w:p>
    <w:p w:rsidR="00362010" w:rsidRPr="00223381" w:rsidRDefault="00362010" w:rsidP="00362010">
      <w:pPr>
        <w:rPr>
          <w:sz w:val="16"/>
          <w:szCs w:val="16"/>
        </w:rPr>
      </w:pPr>
      <w:r w:rsidRPr="00223381">
        <w:rPr>
          <w:sz w:val="16"/>
          <w:szCs w:val="16"/>
        </w:rPr>
        <w:t>For the past century, democracies have proven more resilient and successful than dictatorships, even if democracies have made stupid decisions along the way.</w:t>
      </w:r>
    </w:p>
    <w:p w:rsidR="00362010" w:rsidRPr="00223381" w:rsidRDefault="00362010" w:rsidP="00362010">
      <w:pPr>
        <w:rPr>
          <w:sz w:val="16"/>
          <w:szCs w:val="16"/>
        </w:rPr>
      </w:pPr>
      <w:r w:rsidRPr="00223381">
        <w:rPr>
          <w:sz w:val="16"/>
          <w:szCs w:val="16"/>
        </w:rPr>
        <w:t>No one can be certain what happens next. In the US, in the wake of controversies surrounding the 2016 election and user privacy, a growing number of Republicans and Democrats want to regulate America’s tech giants and rein them in. At the same time, China has stiffened its resolve to become an AI superpower and export its techno-­authoritarian revolution—which means the US has a vital national interest in ensuring that its tech firms remain world leaders. For now, there is nothing close to a serious debate about how to address this dilemma.</w:t>
      </w:r>
    </w:p>
    <w:p w:rsidR="00362010" w:rsidRPr="00223381" w:rsidRDefault="00362010" w:rsidP="00362010">
      <w:pPr>
        <w:rPr>
          <w:sz w:val="16"/>
          <w:szCs w:val="16"/>
        </w:rPr>
      </w:pPr>
      <w:r w:rsidRPr="00223381">
        <w:rPr>
          <w:sz w:val="16"/>
          <w:szCs w:val="16"/>
        </w:rPr>
        <w:t>As for China, it remains unclear how much digital intrusion people there will tolerate in the name of efficiency and social cohesion—to say nothing of people in other countries that are tempted by Beijing’s model. Regimes that ask people to trade freedom for stability tend to invite dissent. And Chinese growth is slowing. For the past century, democracies have proven more resilient and successful than dictatorships, even if democracies, particularly in an age of algorithms, have made some stupid decisions along the way.</w:t>
      </w:r>
    </w:p>
    <w:p w:rsidR="00362010" w:rsidRPr="00223381" w:rsidRDefault="00362010" w:rsidP="00362010">
      <w:pPr>
        <w:rPr>
          <w:sz w:val="16"/>
          <w:szCs w:val="16"/>
        </w:rPr>
      </w:pPr>
      <w:r w:rsidRPr="00223381">
        <w:rPr>
          <w:sz w:val="16"/>
          <w:szCs w:val="16"/>
        </w:rPr>
        <w:t>It is at least conceivable that Trump’s aggressive policies could, counterintuitively, lead to a rapprochement with Beijing. If Trump threatens to take something off the table that China truly cannot afford to lose, that could pressure Beijing to dial back its global tech ambitions and open its domestic market to US firms. But there is another way to influence China, one more likely to succeed: The US could try to wrap Beijing in a technology embrace. Work with China to develop rules and norms for the development of AI. Establish international standards to ensure that the algorithms governing people’s lives and livelihoods are transparent and accountable. Both countries could, as Tim Hwang suggests, commit to developing more shared, open databases for researchers.</w:t>
      </w:r>
    </w:p>
    <w:p w:rsidR="00362010" w:rsidRPr="001A691B" w:rsidRDefault="00362010" w:rsidP="00362010">
      <w:pPr>
        <w:rPr>
          <w:u w:val="single"/>
        </w:rPr>
      </w:pPr>
      <w:r w:rsidRPr="006561B4">
        <w:rPr>
          <w:u w:val="single"/>
        </w:rPr>
        <w:t>But for now, at least, conflicting goals, mutual suspicion, and a growing conviction that AI and other advanced technologies are a winner-take-all game are pushing the two countries’ tech sectors further apart. A permanent cleavage will come at a steep cost and will only give techno-authoritarianism more room to grow.</w:t>
      </w:r>
    </w:p>
    <w:p w:rsidR="00362010" w:rsidRDefault="00362010" w:rsidP="00362010">
      <w:pPr>
        <w:pStyle w:val="Heading4"/>
      </w:pPr>
      <w:r>
        <w:t>Relations key to prevent AI prolif – otherwise causes extinction</w:t>
      </w:r>
    </w:p>
    <w:p w:rsidR="00362010" w:rsidRDefault="00362010" w:rsidP="00362010">
      <w:r w:rsidRPr="003366EC">
        <w:rPr>
          <w:rStyle w:val="Style13ptBold"/>
        </w:rPr>
        <w:t>Docherty 16</w:t>
      </w:r>
      <w:r w:rsidRPr="00933C17">
        <w:t xml:space="preserve"> Bonnie Docherty senior researcher in the Arms Division of Human Rights Watch and senior clinical instructor at the Harvard Law School International Human Rights Clinic (IHRC), 12-9-2016, "Making the Case," Human Rights Watch, </w:t>
      </w:r>
      <w:hyperlink r:id="rId49" w:history="1">
        <w:r w:rsidRPr="00B357AC">
          <w:rPr>
            <w:rStyle w:val="Hyperlink"/>
          </w:rPr>
          <w:t>https://www.hrw.org/report/2016/12/09/making-case/dangers-killer-robots-and-need-preemptive-ban</w:t>
        </w:r>
      </w:hyperlink>
      <w:r>
        <w:rPr>
          <w:rStyle w:val="Hyperlink"/>
        </w:rPr>
        <w:t xml:space="preserve"> Lowell-SB</w:t>
      </w:r>
    </w:p>
    <w:p w:rsidR="00362010" w:rsidRPr="00E210B7" w:rsidRDefault="00362010" w:rsidP="00362010">
      <w:pPr>
        <w:rPr>
          <w:b/>
          <w:u w:val="single"/>
        </w:rPr>
      </w:pPr>
      <w:r>
        <w:t xml:space="preserve">Critics of a new treaty on fully autonomous weapons often assert that “existing principles of international law are sufficient to circumscribe the use of these weapons.”[114] They argue that any problematic use of fully autonomous weapons would already be unlawful because it would violate current international humanitarian law. According to two authors, “The question for the legal community [would be] whether autonomous weapon systems comply with the legal norms that States have put in place.”[115] </w:t>
      </w:r>
      <w:r w:rsidRPr="00E210B7">
        <w:rPr>
          <w:u w:val="single"/>
        </w:rPr>
        <w:t>Recognizing that the weapons raise new concerns, another author notes that “as cases and mistakes arise, the lawyers and injured parties will have to creatively navigate the network of legal mechanisms [available in international law],” but he too concludes that a new legal instrument would be unnecessary</w:t>
      </w:r>
      <w:r>
        <w:t xml:space="preserve">.[116] </w:t>
      </w:r>
      <w:r w:rsidRPr="00E210B7">
        <w:rPr>
          <w:b/>
          <w:u w:val="single"/>
        </w:rPr>
        <w:t>Existing international humanitarian law, however, was not intended to and cannot adequately address the issues raised by this revolutionary type of weapon. Therefore, it should be supplemented with a new treaty establishing a ban.</w:t>
      </w:r>
    </w:p>
    <w:p w:rsidR="00362010" w:rsidRPr="00246801" w:rsidRDefault="00362010" w:rsidP="00362010">
      <w:pPr>
        <w:rPr>
          <w:u w:val="single"/>
        </w:rPr>
      </w:pPr>
      <w:r w:rsidRPr="00246801">
        <w:rPr>
          <w:u w:val="single"/>
        </w:rPr>
        <w:t>A new international treaty would clarify states’ obligations and make explicit the requirements for compliance. It would minimize questions about legality by standardizing rules across countries and reducing the need for case-by-case determinations</w:t>
      </w:r>
      <w:r>
        <w:t xml:space="preserve">. Greater legal clarity would lead to more effective enforcement because countries would better understand the rules. A ban convention would make the illegality of fully autonomous weapons clear even for countries that do not conduct legal reviews of new or modified weapons (see Contention #10). Finally, </w:t>
      </w:r>
      <w:r w:rsidRPr="00246801">
        <w:rPr>
          <w:u w:val="single"/>
        </w:rPr>
        <w:t>many states that did not join the new treaty would still be apt to abide by its ban because of the stigma associated with the weapons.</w:t>
      </w:r>
    </w:p>
    <w:p w:rsidR="00362010" w:rsidRDefault="00362010" w:rsidP="00362010">
      <w:r w:rsidRPr="00246801">
        <w:rPr>
          <w:u w:val="single"/>
        </w:rPr>
        <w:t>A treaty dedicated to fully autonomous weapons could also address aspects of proliferation not covered under traditional international humanitarian law, which focuses on the use of weapons in war</w:t>
      </w:r>
      <w:r>
        <w:t>. In particular, such an instrument could prohibit development and production. Eliminating these activities would prevent the spread of fully autonomous weapons, including to states or non-state actors with little regard for international humanitarian law or limited ability to enforce compliance. In addition, it would help avert an arms race by stopping development before it went too far (see Contention #8).</w:t>
      </w:r>
    </w:p>
    <w:p w:rsidR="00362010" w:rsidRDefault="00362010" w:rsidP="00362010">
      <w:r>
        <w:t>Finally</w:t>
      </w:r>
      <w:r w:rsidRPr="00246801">
        <w:rPr>
          <w:u w:val="single"/>
        </w:rPr>
        <w:t>, new law could address concerns about an accountability gap (see Contention #3). A treaty that banned fully autonomous weapons under any circumstances could require that anyone violating that rule be held responsible for the weapon’s actions.</w:t>
      </w:r>
    </w:p>
    <w:p w:rsidR="00362010" w:rsidRPr="00FE6686" w:rsidRDefault="00362010" w:rsidP="00362010">
      <w:r w:rsidRPr="00246801">
        <w:rPr>
          <w:u w:val="single"/>
        </w:rPr>
        <w:t>While international humanitarian law already sets limits on problematic weapons and their use, responsible governments have in the past found it necessary to supplement existing legal frameworks for weapons that by their nature pose significant humanitarian threats</w:t>
      </w:r>
      <w:r>
        <w:t>. Treaties dedicated to specific weapons types exist for cluster munitions, antipersonnel mines, blinding lasers, chemical weapons, and biological weapons. Fully autonomous weapons have the potential to raise a comparable or even higher level of humanitarian concern and thus should be the subject of similar supplementary international law.</w:t>
      </w:r>
    </w:p>
    <w:p w:rsidR="00362010" w:rsidRPr="00362010" w:rsidRDefault="00362010" w:rsidP="00362010"/>
    <w:p w:rsidR="00362010" w:rsidRDefault="00362010" w:rsidP="00362010">
      <w:pPr>
        <w:pStyle w:val="Heading2"/>
      </w:pPr>
      <w:r>
        <w:t>Case Turns</w:t>
      </w:r>
    </w:p>
    <w:p w:rsidR="00362010" w:rsidRDefault="00A20183" w:rsidP="00362010">
      <w:pPr>
        <w:pStyle w:val="Heading3"/>
      </w:pPr>
      <w:r>
        <w:t xml:space="preserve">AT: </w:t>
      </w:r>
      <w:r w:rsidR="00362010">
        <w:t>Deterrence</w:t>
      </w:r>
    </w:p>
    <w:p w:rsidR="00362010" w:rsidRPr="0056439C" w:rsidRDefault="00362010" w:rsidP="00362010">
      <w:pPr>
        <w:pStyle w:val="Heading4"/>
      </w:pPr>
      <w:r>
        <w:t>Arms aren’t key to US deterrence</w:t>
      </w:r>
    </w:p>
    <w:p w:rsidR="00362010" w:rsidRPr="0056439C" w:rsidRDefault="00362010" w:rsidP="00362010">
      <w:r w:rsidRPr="0056439C">
        <w:rPr>
          <w:rStyle w:val="Style13ptBold"/>
        </w:rPr>
        <w:t xml:space="preserve">Gomez 16 </w:t>
      </w:r>
      <w:r w:rsidRPr="0056439C">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362010" w:rsidRDefault="00362010" w:rsidP="00362010">
      <w:r w:rsidRPr="0056439C">
        <w:t xml:space="preserve">Finally, </w:t>
      </w:r>
      <w:r w:rsidRPr="0056439C">
        <w:rPr>
          <w:rStyle w:val="StyleUnderline"/>
        </w:rPr>
        <w:t xml:space="preserve">stepping down from the commitment to defend Taiwan with military force does not remove America’s interest in keeping the Taiwan Strait free of armed conflict. The United States would </w:t>
      </w:r>
      <w:r w:rsidRPr="00230976">
        <w:rPr>
          <w:rStyle w:val="StyleUnderline"/>
          <w:highlight w:val="green"/>
        </w:rPr>
        <w:t>retain the ability to punish China</w:t>
      </w:r>
      <w:r w:rsidRPr="0056439C">
        <w:rPr>
          <w:rStyle w:val="StyleUnderline"/>
        </w:rPr>
        <w:t xml:space="preserve"> in other ways should it attack Taiwan. </w:t>
      </w:r>
      <w:r w:rsidRPr="00230976">
        <w:rPr>
          <w:rStyle w:val="StyleUnderline"/>
          <w:highlight w:val="green"/>
        </w:rPr>
        <w:t>Diplomatic isolation and economic sanctions</w:t>
      </w:r>
      <w:r w:rsidRPr="0056439C">
        <w:t xml:space="preserve"> may not inflict the same kinds of costs on Beijing as military force, but they </w:t>
      </w:r>
      <w:r w:rsidRPr="00230976">
        <w:rPr>
          <w:rStyle w:val="StyleUnderline"/>
          <w:highlight w:val="green"/>
        </w:rPr>
        <w:t>are additional costs that would have to be absorbed</w:t>
      </w:r>
      <w:r w:rsidRPr="00230976">
        <w:rPr>
          <w:highlight w:val="green"/>
        </w:rPr>
        <w:t>.</w:t>
      </w:r>
      <w:r w:rsidRPr="0056439C">
        <w:t>104 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intervention.106</w:t>
      </w:r>
    </w:p>
    <w:p w:rsidR="00182FC3" w:rsidRDefault="00182FC3" w:rsidP="00182FC3">
      <w:pPr>
        <w:pStyle w:val="Heading3"/>
      </w:pPr>
      <w:r>
        <w:t>AT: Taiwan Lashout</w:t>
      </w:r>
    </w:p>
    <w:p w:rsidR="00182FC3" w:rsidRDefault="00182FC3" w:rsidP="00182FC3">
      <w:pPr>
        <w:pStyle w:val="Heading4"/>
      </w:pPr>
      <w:r>
        <w:t>Causality is wrong - Taiwan won’t attack – only increased Chinese aggression will cause Taiwanese lashout</w:t>
      </w:r>
    </w:p>
    <w:p w:rsidR="00182FC3" w:rsidRPr="00D30BEE" w:rsidRDefault="00182FC3" w:rsidP="00182FC3">
      <w:r>
        <w:rPr>
          <w:rStyle w:val="Style13ptBold"/>
        </w:rPr>
        <w:t xml:space="preserve">Grossman 18 </w:t>
      </w:r>
      <w:r w:rsidRPr="00D30BEE">
        <w:t xml:space="preserve">Derek Grossman is a senior defense analyst at the nonprofit, nonpartisan RAND Corporation. He formerly served as the daily intelligence briefer to the Assistant Secretary of Defense for Asian and Pacific Security Affairs at the Pentagon, </w:t>
      </w:r>
      <w:r>
        <w:t>1</w:t>
      </w:r>
      <w:r w:rsidRPr="00D30BEE">
        <w:t>-</w:t>
      </w:r>
      <w:r>
        <w:t>24</w:t>
      </w:r>
      <w:r w:rsidRPr="00D30BEE">
        <w:t>-</w:t>
      </w:r>
      <w:r>
        <w:t>2018</w:t>
      </w:r>
      <w:r w:rsidRPr="00D30BEE">
        <w:t xml:space="preserve">, "Why China Should (Still) Feel Good About Taiwan… but Maybe Not for Long," </w:t>
      </w:r>
      <w:r>
        <w:t>RAND Corporation</w:t>
      </w:r>
      <w:r w:rsidRPr="00D30BEE">
        <w:t xml:space="preserve">, </w:t>
      </w:r>
      <w:hyperlink r:id="rId50" w:history="1">
        <w:r w:rsidRPr="00B25D44">
          <w:rPr>
            <w:rStyle w:val="Hyperlink"/>
          </w:rPr>
          <w:t>https://www.rand.org/blog/2018/01/why-china-should-still-feel-good-about-taiwan-but-maybe.html</w:t>
        </w:r>
      </w:hyperlink>
      <w:r>
        <w:t xml:space="preserve"> Lowell-SB</w:t>
      </w:r>
    </w:p>
    <w:p w:rsidR="00182FC3" w:rsidRPr="00E85061" w:rsidRDefault="00182FC3" w:rsidP="00182FC3">
      <w:pPr>
        <w:rPr>
          <w:b/>
          <w:u w:val="single"/>
        </w:rPr>
      </w:pPr>
      <w:r>
        <w:t xml:space="preserve">Upon the second anniversary of the election of Taiwan President Tsai Ing-wen, it is worth taking stock of whether the People's Republic of China's (PRC) initial fears of Tsai's political intentions have panned out. As I observed at roughly the one-year mark, </w:t>
      </w:r>
      <w:r w:rsidRPr="000E23C7">
        <w:rPr>
          <w:highlight w:val="green"/>
          <w:u w:val="single"/>
        </w:rPr>
        <w:t>Chinese leaders have</w:t>
      </w:r>
      <w:r w:rsidRPr="00E85061">
        <w:rPr>
          <w:u w:val="single"/>
        </w:rPr>
        <w:t xml:space="preserve"> ample </w:t>
      </w:r>
      <w:r w:rsidRPr="000E23C7">
        <w:rPr>
          <w:highlight w:val="green"/>
          <w:u w:val="single"/>
        </w:rPr>
        <w:t>reason to feel good about Taiwan,</w:t>
      </w:r>
      <w:r w:rsidRPr="00E85061">
        <w:rPr>
          <w:u w:val="single"/>
        </w:rPr>
        <w:t xml:space="preserve"> namely </w:t>
      </w:r>
      <w:r w:rsidRPr="000E23C7">
        <w:rPr>
          <w:highlight w:val="green"/>
          <w:u w:val="single"/>
        </w:rPr>
        <w:t>because Tsai</w:t>
      </w:r>
      <w:r w:rsidRPr="00E85061">
        <w:rPr>
          <w:u w:val="single"/>
        </w:rPr>
        <w:t xml:space="preserve"> had been focusing her energy on stabilizing cross-Strait relations based on the status quo rather than moving toward independence. This trend has only continued, undermining Beijing's rationale for ratcheting up pressure against the island nation</w:t>
      </w:r>
      <w:r>
        <w:t xml:space="preserve">. China, however, has ramped up its coercive efforts, prompting questions about Beijing's intentions and the long-term stability of cross-Strait </w:t>
      </w:r>
      <w:r w:rsidRPr="00E85061">
        <w:rPr>
          <w:b/>
          <w:u w:val="single"/>
        </w:rPr>
        <w:t xml:space="preserve">relations. </w:t>
      </w:r>
      <w:r w:rsidRPr="000E23C7">
        <w:rPr>
          <w:b/>
          <w:highlight w:val="green"/>
          <w:u w:val="single"/>
        </w:rPr>
        <w:t>Beijing</w:t>
      </w:r>
      <w:r w:rsidRPr="00E85061">
        <w:rPr>
          <w:b/>
          <w:u w:val="single"/>
        </w:rPr>
        <w:t xml:space="preserve"> should </w:t>
      </w:r>
      <w:r w:rsidRPr="000E23C7">
        <w:rPr>
          <w:b/>
          <w:highlight w:val="green"/>
          <w:u w:val="single"/>
        </w:rPr>
        <w:t>recognize that Tsai is i</w:t>
      </w:r>
      <w:r w:rsidRPr="000E23C7">
        <w:rPr>
          <w:b/>
          <w:u w:val="single"/>
        </w:rPr>
        <w:t xml:space="preserve">ndeed </w:t>
      </w:r>
      <w:r w:rsidRPr="000E23C7">
        <w:rPr>
          <w:b/>
          <w:highlight w:val="green"/>
          <w:u w:val="single"/>
        </w:rPr>
        <w:t>a moderate,</w:t>
      </w:r>
      <w:r w:rsidRPr="00E85061">
        <w:rPr>
          <w:b/>
          <w:u w:val="single"/>
        </w:rPr>
        <w:t xml:space="preserve"> and China will be hard-pressed to find a more reliable and stable Taiwanese leader in the future. And yet, Beijing is harming relations with Taiwan under Tsai through its actions.</w:t>
      </w:r>
    </w:p>
    <w:p w:rsidR="00182FC3" w:rsidRDefault="00182FC3" w:rsidP="00182FC3">
      <w:r>
        <w:t>Over the past year</w:t>
      </w:r>
      <w:r w:rsidRPr="00984B51">
        <w:rPr>
          <w:u w:val="single"/>
        </w:rPr>
        <w:t xml:space="preserve">, </w:t>
      </w:r>
      <w:r w:rsidRPr="00414B22">
        <w:rPr>
          <w:highlight w:val="green"/>
          <w:u w:val="single"/>
        </w:rPr>
        <w:t>Tsai</w:t>
      </w:r>
      <w:r w:rsidRPr="00984B51">
        <w:rPr>
          <w:u w:val="single"/>
        </w:rPr>
        <w:t xml:space="preserve"> has proactively endeavored to </w:t>
      </w:r>
      <w:r w:rsidRPr="00414B22">
        <w:rPr>
          <w:highlight w:val="green"/>
          <w:u w:val="single"/>
        </w:rPr>
        <w:t>negotiate</w:t>
      </w:r>
      <w:r w:rsidRPr="00984B51">
        <w:rPr>
          <w:u w:val="single"/>
        </w:rPr>
        <w:t xml:space="preserve"> a practical workaround to her endorsement of the so-called “1992 Consensus”, a concept that acknowledges the existence of only “one China,” but allows each side to interpret what that means.</w:t>
      </w:r>
      <w:r>
        <w:t xml:space="preserve"> Tsai has recognized “the historical fact” of the consensus, though not the agreement's exact wording, in order to preserve Taiwan's de facto sovereignty. Tsai's decision has fueled Chinese suspicions of her. In the late 1990s, Tsai assisted then-President Lee Teng-hui in crafting the “special state-to-state” formulation for cross-Strait ties. When Tsai was running for the presidency in 2012, she explicitly rejected the “1992 Consensus”.</w:t>
      </w:r>
    </w:p>
    <w:p w:rsidR="00182FC3" w:rsidRDefault="00182FC3" w:rsidP="00182FC3">
      <w:r w:rsidRPr="00984B51">
        <w:rPr>
          <w:u w:val="single"/>
        </w:rPr>
        <w:t xml:space="preserve">Nevertheless, the first two years of </w:t>
      </w:r>
      <w:r w:rsidRPr="00414B22">
        <w:rPr>
          <w:highlight w:val="green"/>
          <w:u w:val="single"/>
        </w:rPr>
        <w:t>Tsai's presidency</w:t>
      </w:r>
      <w:r w:rsidRPr="00984B51">
        <w:rPr>
          <w:u w:val="single"/>
        </w:rPr>
        <w:t xml:space="preserve"> have </w:t>
      </w:r>
      <w:r w:rsidRPr="00414B22">
        <w:rPr>
          <w:highlight w:val="green"/>
          <w:u w:val="single"/>
        </w:rPr>
        <w:t>demonstrated</w:t>
      </w:r>
      <w:r w:rsidRPr="00984B51">
        <w:rPr>
          <w:u w:val="single"/>
        </w:rPr>
        <w:t xml:space="preserve"> that </w:t>
      </w:r>
      <w:r w:rsidRPr="00414B22">
        <w:rPr>
          <w:highlight w:val="green"/>
          <w:u w:val="single"/>
        </w:rPr>
        <w:t>she prioritizes caution, pragmatism and,</w:t>
      </w:r>
      <w:r w:rsidRPr="00984B51">
        <w:rPr>
          <w:u w:val="single"/>
        </w:rPr>
        <w:t xml:space="preserve"> most importantly, </w:t>
      </w:r>
      <w:r w:rsidRPr="00414B22">
        <w:rPr>
          <w:highlight w:val="green"/>
          <w:u w:val="single"/>
        </w:rPr>
        <w:t>transparency</w:t>
      </w:r>
      <w:r w:rsidRPr="00984B51">
        <w:rPr>
          <w:u w:val="single"/>
        </w:rPr>
        <w:t>, in dealing with China</w:t>
      </w:r>
      <w:r>
        <w:t>. Most notably, Tsai has reached out in a show of “goodwill” to engage Beijing on establishing a new model of cross-Strait relations. In a speech in August, Tsai said that “we hope that both sides of the Taiwan Strait can work on a new model for cross-Strait interactions that benefit the stability and prosperity of both sides and the region as a whole.” Tsai's remark was immediately panned in Beijing, with China's Taiwan Affairs Office accusing the Tsai administration of attempting to “de-Sinicize,” or eliminate Chinese influence over, Taiwan. One mainland scholar added that the “1992 Consensus” already exists so “why bother to find a new model if the existing one works fine?”</w:t>
      </w:r>
    </w:p>
    <w:p w:rsidR="00182FC3" w:rsidRDefault="00182FC3" w:rsidP="00182FC3">
      <w:r>
        <w:t xml:space="preserve">Prior to China's 19th Party Congress in early October, Tsai reiterated her administration's desire to engage Beijing on cross-Strait stability. However, Chinese President Xi Jinping refused to give an inch during his marathon speech at the congress, forcefully stating that “we have firm will, full confidence and sufficient capability to defeat any form of Taiwan independence secession plot.” </w:t>
      </w:r>
      <w:r w:rsidRPr="00503956">
        <w:rPr>
          <w:u w:val="single"/>
        </w:rPr>
        <w:t>According to Taiwan expert Richard C. Bush, Xi's language was the toughest observed yet of any Chinese leader when dealing with the independence-leaning Democratic Progressive Party (DPP) in Taiwan</w:t>
      </w:r>
      <w:r>
        <w:t>. This impasse may have hurt Tsai politically. Polling analysis from October 2017 indicates the percentage of Taiwanese who believe she is performing well on China policy dropped from about 50 percent in 2016 to about 35 percent in 2017. Tsai's falling approval rating on cross-Strait relations may be seen as a positive development for Beijing since past polls have consistently shown that most Taiwanese do not seek conflict with China.</w:t>
      </w:r>
    </w:p>
    <w:p w:rsidR="00182FC3" w:rsidRPr="00182FC3" w:rsidRDefault="00182FC3" w:rsidP="00182FC3"/>
    <w:p w:rsidR="00362010" w:rsidRDefault="00362010" w:rsidP="00362010">
      <w:pPr>
        <w:pStyle w:val="Heading2"/>
      </w:pPr>
      <w:r>
        <w:t>Topicality</w:t>
      </w:r>
    </w:p>
    <w:p w:rsidR="00362010" w:rsidRDefault="00A20183" w:rsidP="00A20183">
      <w:pPr>
        <w:pStyle w:val="Heading3"/>
      </w:pPr>
      <w:r>
        <w:t>T-Pearson</w:t>
      </w:r>
    </w:p>
    <w:p w:rsidR="00A20183" w:rsidRPr="00721653" w:rsidRDefault="00A20183" w:rsidP="00A20183">
      <w:pPr>
        <w:pStyle w:val="Heading4"/>
        <w:rPr>
          <w:rFonts w:eastAsia="Times New Roman" w:cs="Times New Roman"/>
          <w:color w:val="222222"/>
        </w:rPr>
      </w:pPr>
      <w:r>
        <w:rPr>
          <w:rFonts w:eastAsia="Times New Roman" w:cs="Times New Roman"/>
          <w:color w:val="222222"/>
        </w:rPr>
        <w:t xml:space="preserve">C/I: </w:t>
      </w:r>
      <w:r w:rsidRPr="007A6AD5">
        <w:t>Reduce means to reduce in size, amount, or intensity</w:t>
      </w:r>
    </w:p>
    <w:p w:rsidR="00A20183" w:rsidRPr="007A6AD5" w:rsidRDefault="00A20183" w:rsidP="00A20183">
      <w:pPr>
        <w:rPr>
          <w:rStyle w:val="Style13ptBold"/>
          <w:rFonts w:asciiTheme="majorHAnsi" w:hAnsiTheme="majorHAnsi"/>
        </w:rPr>
      </w:pPr>
      <w:r w:rsidRPr="007A6AD5">
        <w:rPr>
          <w:rStyle w:val="Style13ptBold"/>
          <w:rFonts w:asciiTheme="majorHAnsi" w:hAnsiTheme="majorHAnsi"/>
        </w:rPr>
        <w:t>Walker ‘4</w:t>
      </w:r>
    </w:p>
    <w:p w:rsidR="00A20183" w:rsidRPr="007A6AD5" w:rsidRDefault="00A20183" w:rsidP="00A20183">
      <w:pPr>
        <w:rPr>
          <w:rFonts w:asciiTheme="majorHAnsi" w:hAnsiTheme="majorHAnsi"/>
        </w:rPr>
      </w:pPr>
      <w:r w:rsidRPr="007A6AD5">
        <w:rPr>
          <w:rFonts w:asciiTheme="majorHAnsi" w:hAnsiTheme="majorHAnsi"/>
        </w:rPr>
        <w:t xml:space="preserve">“Reduce” means to reduce in size, amount, or intensity. Allen Walker Read, (Prof., English, Columbia U.), THE NEW INTERNATIONAL WEBSTER’S COMPREHENSIVE DICTIONARY OF THE ENGLISH LANGUAGE, 2004, 1058. </w:t>
      </w:r>
    </w:p>
    <w:p w:rsidR="00A20183" w:rsidRPr="007A6AD5" w:rsidRDefault="00A20183" w:rsidP="00A20183">
      <w:pPr>
        <w:rPr>
          <w:rFonts w:asciiTheme="majorHAnsi" w:eastAsia="Times New Roman" w:hAnsiTheme="majorHAnsi" w:cs="Times New Roman"/>
          <w:sz w:val="24"/>
        </w:rPr>
      </w:pPr>
    </w:p>
    <w:p w:rsidR="00A20183" w:rsidRDefault="00A20183" w:rsidP="00A20183">
      <w:pPr>
        <w:rPr>
          <w:rFonts w:asciiTheme="majorHAnsi" w:hAnsiTheme="majorHAnsi"/>
        </w:rPr>
      </w:pPr>
      <w:r w:rsidRPr="00E602D4">
        <w:rPr>
          <w:rStyle w:val="Emphasis"/>
          <w:rFonts w:asciiTheme="majorHAnsi" w:hAnsiTheme="majorHAnsi"/>
          <w:highlight w:val="green"/>
        </w:rPr>
        <w:t>Reduce</w:t>
      </w:r>
      <w:r w:rsidRPr="007A6AD5">
        <w:rPr>
          <w:rStyle w:val="StyleUnderline"/>
          <w:rFonts w:asciiTheme="majorHAnsi" w:hAnsiTheme="majorHAnsi"/>
        </w:rPr>
        <w:t xml:space="preserve">: </w:t>
      </w:r>
      <w:r w:rsidRPr="00E602D4">
        <w:rPr>
          <w:rStyle w:val="Emphasis"/>
          <w:rFonts w:asciiTheme="majorHAnsi" w:hAnsiTheme="majorHAnsi"/>
          <w:highlight w:val="green"/>
        </w:rPr>
        <w:t>To make less in size</w:t>
      </w:r>
      <w:r w:rsidRPr="007A6AD5">
        <w:rPr>
          <w:rStyle w:val="StyleUnderline"/>
          <w:rFonts w:asciiTheme="majorHAnsi" w:hAnsiTheme="majorHAnsi"/>
        </w:rPr>
        <w:t>, amount, number, intensity</w:t>
      </w:r>
      <w:r w:rsidRPr="007A6AD5">
        <w:rPr>
          <w:rFonts w:asciiTheme="majorHAnsi" w:hAnsiTheme="majorHAnsi"/>
        </w:rPr>
        <w:t>, etc.; diminish.</w:t>
      </w:r>
    </w:p>
    <w:p w:rsidR="00A20183" w:rsidRDefault="00A20183" w:rsidP="00A20183">
      <w:pPr>
        <w:rPr>
          <w:rFonts w:asciiTheme="majorHAnsi" w:hAnsiTheme="majorHAnsi"/>
        </w:rPr>
      </w:pPr>
    </w:p>
    <w:p w:rsidR="00A20183" w:rsidRPr="007A6AD5" w:rsidRDefault="00A20183" w:rsidP="00A20183">
      <w:pPr>
        <w:pStyle w:val="Heading4"/>
      </w:pPr>
      <w:r w:rsidRPr="007A6AD5">
        <w:t xml:space="preserve">“Reduce” </w:t>
      </w:r>
      <w:r>
        <w:t>is to decrease overall -</w:t>
      </w:r>
      <w:r w:rsidRPr="007A6AD5">
        <w:t xml:space="preserve"> prefer our evidence because its in the context of US government negotiations over </w:t>
      </w:r>
      <w:r>
        <w:t>Taiwan, core of the topic – defense to their context claims</w:t>
      </w:r>
    </w:p>
    <w:p w:rsidR="00A20183" w:rsidRPr="007A6AD5" w:rsidRDefault="00A20183" w:rsidP="00A20183">
      <w:pPr>
        <w:rPr>
          <w:rStyle w:val="Style13ptBold"/>
          <w:rFonts w:asciiTheme="majorHAnsi" w:hAnsiTheme="majorHAnsi"/>
        </w:rPr>
      </w:pPr>
      <w:r w:rsidRPr="007A6AD5">
        <w:rPr>
          <w:rStyle w:val="Style13ptBold"/>
          <w:rFonts w:asciiTheme="majorHAnsi" w:hAnsiTheme="majorHAnsi"/>
        </w:rPr>
        <w:t>Thornton 5</w:t>
      </w:r>
    </w:p>
    <w:p w:rsidR="00A20183" w:rsidRPr="007A6AD5" w:rsidRDefault="00A20183" w:rsidP="00A20183">
      <w:pPr>
        <w:rPr>
          <w:rFonts w:asciiTheme="majorHAnsi" w:hAnsiTheme="majorHAnsi"/>
        </w:rPr>
      </w:pPr>
      <w:r w:rsidRPr="007A6AD5">
        <w:rPr>
          <w:rFonts w:asciiTheme="majorHAnsi" w:hAnsiTheme="majorHAnsi"/>
        </w:rPr>
        <w:t xml:space="preserve">(Richard Thornton, professor of history and International Affairs at George Washington University in Washington, D.C., </w:t>
      </w:r>
      <w:r w:rsidRPr="007A6AD5">
        <w:rPr>
          <w:rFonts w:asciiTheme="majorHAnsi" w:hAnsiTheme="majorHAnsi"/>
          <w:i/>
        </w:rPr>
        <w:t>The Reagan Revolution II: Rebuilding the Western Alliance</w:t>
      </w:r>
      <w:r w:rsidRPr="007A6AD5">
        <w:rPr>
          <w:rFonts w:asciiTheme="majorHAnsi" w:hAnsiTheme="majorHAnsi"/>
        </w:rPr>
        <w:t>, pgs. 311-313)</w:t>
      </w:r>
    </w:p>
    <w:p w:rsidR="00A20183" w:rsidRPr="007A6AD5" w:rsidRDefault="00A20183" w:rsidP="00A20183">
      <w:pPr>
        <w:ind w:firstLine="720"/>
        <w:rPr>
          <w:rFonts w:asciiTheme="majorHAnsi" w:hAnsiTheme="majorHAnsi"/>
        </w:rPr>
      </w:pPr>
    </w:p>
    <w:p w:rsidR="00A20183" w:rsidRPr="007A6AD5" w:rsidRDefault="00A20183" w:rsidP="00A20183">
      <w:pPr>
        <w:ind w:firstLine="720"/>
        <w:rPr>
          <w:rFonts w:asciiTheme="majorHAnsi" w:hAnsiTheme="majorHAnsi"/>
          <w:sz w:val="12"/>
          <w:szCs w:val="12"/>
        </w:rPr>
      </w:pPr>
      <w:r w:rsidRPr="007A6AD5">
        <w:rPr>
          <w:rFonts w:asciiTheme="majorHAnsi" w:hAnsiTheme="majorHAnsi"/>
          <w:sz w:val="12"/>
          <w:szCs w:val="12"/>
        </w:rPr>
        <w:t>The Chinese delayed final agreement to almost the last minute because of their refusal to drop their demand for a date certain for termination of arms sales and to accept an explicit linkage of the two conditions which the United States had insisted upon since 1978—Chinese commitment to the peaceful settlement of the dispute with Taiwan and agreement to permit the United States to continue to sell arms to the island. However, when the State Department cabled the administration’s “final draft” to the Chinese on August 15, they accepted within twenty-four hours.</w:t>
      </w:r>
    </w:p>
    <w:p w:rsidR="00A20183" w:rsidRPr="007A6AD5" w:rsidRDefault="00A20183" w:rsidP="00A20183">
      <w:pPr>
        <w:rPr>
          <w:rFonts w:asciiTheme="majorHAnsi" w:hAnsiTheme="majorHAnsi"/>
          <w:sz w:val="12"/>
          <w:szCs w:val="12"/>
        </w:rPr>
      </w:pPr>
      <w:r w:rsidRPr="007A6AD5">
        <w:rPr>
          <w:rFonts w:asciiTheme="majorHAnsi" w:hAnsiTheme="majorHAnsi"/>
          <w:sz w:val="12"/>
          <w:szCs w:val="12"/>
        </w:rPr>
        <w:tab/>
        <w:t>Last-minute creative drafting brought the Chinese to final agreement on the 17</w:t>
      </w:r>
      <w:r w:rsidRPr="007A6AD5">
        <w:rPr>
          <w:rFonts w:asciiTheme="majorHAnsi" w:hAnsiTheme="majorHAnsi"/>
          <w:sz w:val="12"/>
          <w:szCs w:val="12"/>
          <w:vertAlign w:val="superscript"/>
        </w:rPr>
        <w:t>th</w:t>
      </w:r>
      <w:r w:rsidRPr="007A6AD5">
        <w:rPr>
          <w:rFonts w:asciiTheme="majorHAnsi" w:hAnsiTheme="majorHAnsi"/>
          <w:sz w:val="12"/>
          <w:szCs w:val="12"/>
        </w:rPr>
        <w:t>. The crux of the nine-paragraph communiqué was a quid pro quo found in paragraphs 4, 5, and 6. In paragraph 4, the Chinese government declared its “fundamental policy to strive for a peaceful solution to the Taiwan question.” The “Message to Compatriots in Taiwan,” of January 1, 1979 promulgated the policy of “striving for peaceful reunification of the motherland,” and the nine-point proposal of September 30, 1981 reaffirmed it.</w:t>
      </w:r>
    </w:p>
    <w:p w:rsidR="00A20183" w:rsidRPr="007A6AD5" w:rsidRDefault="00A20183" w:rsidP="00A20183">
      <w:pPr>
        <w:rPr>
          <w:rFonts w:asciiTheme="majorHAnsi" w:hAnsiTheme="majorHAnsi"/>
        </w:rPr>
      </w:pPr>
      <w:r w:rsidRPr="007A6AD5">
        <w:rPr>
          <w:rFonts w:asciiTheme="majorHAnsi" w:hAnsiTheme="majorHAnsi"/>
          <w:sz w:val="12"/>
          <w:szCs w:val="12"/>
        </w:rPr>
        <w:tab/>
        <w:t>Paragraph 5 contained the diluted connection to the quid pro quo. It stated that the United States government “understands and appreciates the Chinese policy of striving for a peaceful resolution of the Taiwan question.” (The Chinese refused to accept the U.S. term “peaceful settlement,” insisting upon “peaceful resolution,” instead.) Then, paragraph 6 completed the “if-then” relationship. “Having in mind the foregoing statements…the</w:t>
      </w:r>
      <w:r w:rsidRPr="007A6AD5">
        <w:rPr>
          <w:rFonts w:asciiTheme="majorHAnsi" w:hAnsiTheme="majorHAnsi"/>
        </w:rPr>
        <w:t xml:space="preserve"> </w:t>
      </w:r>
      <w:r w:rsidRPr="007A6AD5">
        <w:rPr>
          <w:rStyle w:val="StyleUnderline"/>
          <w:rFonts w:asciiTheme="majorHAnsi" w:hAnsiTheme="majorHAnsi"/>
        </w:rPr>
        <w:t>U</w:t>
      </w:r>
      <w:r w:rsidRPr="007A6AD5">
        <w:rPr>
          <w:rFonts w:asciiTheme="majorHAnsi" w:hAnsiTheme="majorHAnsi"/>
        </w:rPr>
        <w:t xml:space="preserve">nited </w:t>
      </w:r>
      <w:r w:rsidRPr="007A6AD5">
        <w:rPr>
          <w:rStyle w:val="StyleUnderline"/>
          <w:rFonts w:asciiTheme="majorHAnsi" w:hAnsiTheme="majorHAnsi"/>
        </w:rPr>
        <w:t>S</w:t>
      </w:r>
      <w:r w:rsidRPr="007A6AD5">
        <w:rPr>
          <w:rFonts w:asciiTheme="majorHAnsi" w:hAnsiTheme="majorHAnsi"/>
        </w:rPr>
        <w:t xml:space="preserve">tates </w:t>
      </w:r>
      <w:r w:rsidRPr="007A6AD5">
        <w:rPr>
          <w:rStyle w:val="StyleUnderline"/>
          <w:rFonts w:asciiTheme="majorHAnsi" w:hAnsiTheme="majorHAnsi"/>
        </w:rPr>
        <w:t>Government</w:t>
      </w:r>
      <w:r w:rsidRPr="007A6AD5">
        <w:rPr>
          <w:rFonts w:asciiTheme="majorHAnsi" w:hAnsiTheme="majorHAnsi"/>
        </w:rPr>
        <w:t xml:space="preserve"> states that it does not seek to carry out a long-term policy of arms sales to Taiwan.”</w:t>
      </w:r>
    </w:p>
    <w:p w:rsidR="00A20183" w:rsidRPr="007A6AD5" w:rsidRDefault="00A20183" w:rsidP="00A20183">
      <w:pPr>
        <w:ind w:left="720"/>
        <w:rPr>
          <w:rFonts w:asciiTheme="majorHAnsi" w:hAnsiTheme="majorHAnsi"/>
        </w:rPr>
      </w:pPr>
      <w:r w:rsidRPr="007A6AD5">
        <w:rPr>
          <w:rFonts w:asciiTheme="majorHAnsi" w:hAnsiTheme="majorHAnsi"/>
        </w:rPr>
        <w:t xml:space="preserve">Its </w:t>
      </w:r>
      <w:r w:rsidRPr="00A144C8">
        <w:rPr>
          <w:rStyle w:val="StyleUnderline"/>
          <w:rFonts w:asciiTheme="majorHAnsi" w:hAnsiTheme="majorHAnsi"/>
          <w:highlight w:val="green"/>
        </w:rPr>
        <w:t>arms sales to Taiwan</w:t>
      </w:r>
      <w:r w:rsidRPr="007A6AD5">
        <w:rPr>
          <w:rStyle w:val="StyleUnderline"/>
          <w:rFonts w:asciiTheme="majorHAnsi" w:hAnsiTheme="majorHAnsi"/>
        </w:rPr>
        <w:t xml:space="preserve"> will not exceed</w:t>
      </w:r>
      <w:r w:rsidRPr="007A6AD5">
        <w:rPr>
          <w:rFonts w:asciiTheme="majorHAnsi" w:hAnsiTheme="majorHAnsi"/>
        </w:rPr>
        <w:t xml:space="preserve">, either </w:t>
      </w:r>
      <w:r w:rsidRPr="007A6AD5">
        <w:rPr>
          <w:rStyle w:val="StyleUnderline"/>
          <w:rFonts w:asciiTheme="majorHAnsi" w:hAnsiTheme="majorHAnsi"/>
        </w:rPr>
        <w:t>in qualitative or quantitative terms, the level of those supplied in recent years</w:t>
      </w:r>
      <w:r w:rsidRPr="007A6AD5">
        <w:rPr>
          <w:rFonts w:asciiTheme="majorHAnsi" w:hAnsiTheme="majorHAnsi"/>
        </w:rPr>
        <w:t xml:space="preserve"> since the establishment of diplomatic relations between the United States and China, and that </w:t>
      </w:r>
      <w:r w:rsidRPr="007A6AD5">
        <w:rPr>
          <w:rStyle w:val="StyleUnderline"/>
          <w:rFonts w:asciiTheme="majorHAnsi" w:hAnsiTheme="majorHAnsi"/>
        </w:rPr>
        <w:t xml:space="preserve">it intends to </w:t>
      </w:r>
      <w:r w:rsidRPr="007A6AD5">
        <w:rPr>
          <w:rStyle w:val="Emphasis"/>
          <w:rFonts w:asciiTheme="majorHAnsi" w:hAnsiTheme="majorHAnsi"/>
        </w:rPr>
        <w:t>reduce</w:t>
      </w:r>
      <w:r w:rsidRPr="007A6AD5">
        <w:rPr>
          <w:rStyle w:val="StyleUnderline"/>
          <w:rFonts w:asciiTheme="majorHAnsi" w:hAnsiTheme="majorHAnsi"/>
        </w:rPr>
        <w:t xml:space="preserve"> gradually</w:t>
      </w:r>
      <w:r w:rsidRPr="007A6AD5">
        <w:rPr>
          <w:rFonts w:asciiTheme="majorHAnsi" w:hAnsiTheme="majorHAnsi"/>
        </w:rPr>
        <w:t xml:space="preserve"> </w:t>
      </w:r>
      <w:r w:rsidRPr="007A6AD5">
        <w:rPr>
          <w:rStyle w:val="StyleUnderline"/>
          <w:rFonts w:asciiTheme="majorHAnsi" w:hAnsiTheme="majorHAnsi"/>
        </w:rPr>
        <w:t>its sales of arms to Taiwan</w:t>
      </w:r>
      <w:r w:rsidRPr="007A6AD5">
        <w:rPr>
          <w:rFonts w:asciiTheme="majorHAnsi" w:hAnsiTheme="majorHAnsi"/>
        </w:rPr>
        <w:t>, leading over a period of time to a final resolution.</w:t>
      </w:r>
    </w:p>
    <w:p w:rsidR="00A20183" w:rsidRPr="007A6AD5" w:rsidRDefault="00A20183" w:rsidP="00A20183">
      <w:pPr>
        <w:rPr>
          <w:rFonts w:asciiTheme="majorHAnsi" w:hAnsiTheme="majorHAnsi"/>
          <w:sz w:val="12"/>
          <w:szCs w:val="12"/>
        </w:rPr>
      </w:pPr>
      <w:r w:rsidRPr="007A6AD5">
        <w:rPr>
          <w:rFonts w:asciiTheme="majorHAnsi" w:hAnsiTheme="majorHAnsi"/>
          <w:sz w:val="12"/>
          <w:szCs w:val="12"/>
        </w:rPr>
        <w:t>The implicit quid pro quo was that as long as the Chinese pursued a policy of peaceful settlement the United States would gradually reduce sales of arms to Taiwan. In testimony before Congress the next day, Holdridge made explicit that China’s failure to adhere to its commitment would absolve the United States from its side of the bargain. Brandishing a figurative sword of Damocles over Beijing’s head, he said: “the administration would reconsider its refusal to sell advanced F-16 jets to Taipei if China goes back on its ‘fundamental policy’ of dealing peacefully with Taiwan.”</w:t>
      </w:r>
    </w:p>
    <w:p w:rsidR="00A20183" w:rsidRPr="007A6AD5" w:rsidRDefault="00A20183" w:rsidP="00A20183">
      <w:pPr>
        <w:rPr>
          <w:rFonts w:asciiTheme="majorHAnsi" w:hAnsiTheme="majorHAnsi"/>
        </w:rPr>
      </w:pPr>
      <w:r w:rsidRPr="007A6AD5">
        <w:rPr>
          <w:rFonts w:asciiTheme="majorHAnsi" w:hAnsiTheme="majorHAnsi"/>
          <w:sz w:val="12"/>
          <w:szCs w:val="12"/>
        </w:rPr>
        <w:tab/>
        <w:t>Finally, U.S. negotiators qualified all of the concessions Haig had unilaterally extended to China.</w:t>
      </w:r>
      <w:r w:rsidRPr="007A6AD5">
        <w:rPr>
          <w:rFonts w:asciiTheme="majorHAnsi" w:hAnsiTheme="majorHAnsi"/>
        </w:rPr>
        <w:t xml:space="preserve"> </w:t>
      </w:r>
      <w:r w:rsidRPr="007A6AD5">
        <w:rPr>
          <w:rStyle w:val="StyleUnderline"/>
          <w:rFonts w:asciiTheme="majorHAnsi" w:hAnsiTheme="majorHAnsi"/>
        </w:rPr>
        <w:t>While the United States agreed to reduce arms sales</w:t>
      </w:r>
      <w:r w:rsidRPr="007A6AD5">
        <w:rPr>
          <w:rFonts w:asciiTheme="majorHAnsi" w:hAnsiTheme="majorHAnsi"/>
        </w:rPr>
        <w:t xml:space="preserve"> </w:t>
      </w:r>
      <w:r w:rsidRPr="007A6AD5">
        <w:rPr>
          <w:rStyle w:val="Emphasis"/>
          <w:rFonts w:asciiTheme="majorHAnsi" w:hAnsiTheme="majorHAnsi"/>
        </w:rPr>
        <w:t>it did not stipulate a time frame</w:t>
      </w:r>
      <w:r w:rsidRPr="007A6AD5">
        <w:rPr>
          <w:rFonts w:asciiTheme="majorHAnsi" w:hAnsiTheme="majorHAnsi"/>
        </w:rPr>
        <w:t xml:space="preserve">, </w:t>
      </w:r>
      <w:r w:rsidRPr="007A6AD5">
        <w:rPr>
          <w:rStyle w:val="Emphasis"/>
          <w:rFonts w:asciiTheme="majorHAnsi" w:hAnsiTheme="majorHAnsi"/>
        </w:rPr>
        <w:t>nor a terminal date</w:t>
      </w:r>
      <w:r w:rsidRPr="007A6AD5">
        <w:rPr>
          <w:rFonts w:asciiTheme="majorHAnsi" w:hAnsiTheme="majorHAnsi"/>
        </w:rPr>
        <w:t xml:space="preserve">, as Haig had urged and the Chinese demanded. </w:t>
      </w:r>
      <w:r w:rsidRPr="007A6AD5">
        <w:rPr>
          <w:rStyle w:val="StyleUnderline"/>
          <w:rFonts w:asciiTheme="majorHAnsi" w:hAnsiTheme="majorHAnsi"/>
        </w:rPr>
        <w:t>Negotiators</w:t>
      </w:r>
      <w:r w:rsidRPr="007A6AD5">
        <w:rPr>
          <w:rFonts w:asciiTheme="majorHAnsi" w:hAnsiTheme="majorHAnsi"/>
        </w:rPr>
        <w:t xml:space="preserve"> also </w:t>
      </w:r>
      <w:r w:rsidRPr="007A6AD5">
        <w:rPr>
          <w:rStyle w:val="StyleUnderline"/>
          <w:rFonts w:asciiTheme="majorHAnsi" w:hAnsiTheme="majorHAnsi"/>
        </w:rPr>
        <w:t>made clear that</w:t>
      </w:r>
      <w:r w:rsidRPr="007A6AD5">
        <w:rPr>
          <w:rFonts w:asciiTheme="majorHAnsi" w:hAnsiTheme="majorHAnsi"/>
        </w:rPr>
        <w:t xml:space="preserve"> the term </w:t>
      </w:r>
      <w:r w:rsidRPr="007A6AD5">
        <w:rPr>
          <w:rStyle w:val="StyleUnderline"/>
          <w:rFonts w:asciiTheme="majorHAnsi" w:hAnsiTheme="majorHAnsi"/>
        </w:rPr>
        <w:t>“</w:t>
      </w:r>
      <w:r w:rsidRPr="003D5D73">
        <w:rPr>
          <w:rStyle w:val="StyleUnderline"/>
          <w:rFonts w:asciiTheme="majorHAnsi" w:hAnsiTheme="majorHAnsi"/>
        </w:rPr>
        <w:t>reduce</w:t>
      </w:r>
      <w:r w:rsidRPr="007A6AD5">
        <w:rPr>
          <w:rStyle w:val="StyleUnderline"/>
          <w:rFonts w:asciiTheme="majorHAnsi" w:hAnsiTheme="majorHAnsi"/>
        </w:rPr>
        <w:t xml:space="preserve"> gradually”</w:t>
      </w:r>
      <w:r w:rsidRPr="007A6AD5">
        <w:rPr>
          <w:rFonts w:asciiTheme="majorHAnsi" w:hAnsiTheme="majorHAnsi"/>
        </w:rPr>
        <w:t xml:space="preserve"> </w:t>
      </w:r>
      <w:r w:rsidRPr="003D5D73">
        <w:rPr>
          <w:rStyle w:val="Emphasis"/>
          <w:rFonts w:asciiTheme="majorHAnsi" w:hAnsiTheme="majorHAnsi"/>
        </w:rPr>
        <w:t>did not bind the U</w:t>
      </w:r>
      <w:r w:rsidRPr="003D5D73">
        <w:rPr>
          <w:rFonts w:asciiTheme="majorHAnsi" w:hAnsiTheme="majorHAnsi"/>
        </w:rPr>
        <w:t xml:space="preserve">nited </w:t>
      </w:r>
      <w:r w:rsidRPr="003D5D73">
        <w:rPr>
          <w:rStyle w:val="Emphasis"/>
          <w:rFonts w:asciiTheme="majorHAnsi" w:hAnsiTheme="majorHAnsi"/>
        </w:rPr>
        <w:t>S</w:t>
      </w:r>
      <w:r w:rsidRPr="003D5D73">
        <w:rPr>
          <w:rFonts w:asciiTheme="majorHAnsi" w:hAnsiTheme="majorHAnsi"/>
        </w:rPr>
        <w:t>tates</w:t>
      </w:r>
      <w:r w:rsidRPr="007A6AD5">
        <w:rPr>
          <w:rFonts w:asciiTheme="majorHAnsi" w:hAnsiTheme="majorHAnsi"/>
        </w:rPr>
        <w:t xml:space="preserve"> </w:t>
      </w:r>
      <w:r w:rsidRPr="007A6AD5">
        <w:rPr>
          <w:rStyle w:val="Emphasis"/>
          <w:rFonts w:asciiTheme="majorHAnsi" w:hAnsiTheme="majorHAnsi"/>
        </w:rPr>
        <w:t>to a year-after-year reduction, but only to gradual reduction over time, which could mean an increase in any one year over the previous year</w:t>
      </w:r>
      <w:r w:rsidRPr="007A6AD5">
        <w:rPr>
          <w:rFonts w:asciiTheme="majorHAnsi" w:hAnsiTheme="majorHAnsi"/>
        </w:rPr>
        <w:t xml:space="preserve">. </w:t>
      </w:r>
      <w:r w:rsidRPr="007A6AD5">
        <w:rPr>
          <w:rStyle w:val="StyleUnderline"/>
          <w:rFonts w:asciiTheme="majorHAnsi" w:hAnsiTheme="majorHAnsi"/>
        </w:rPr>
        <w:t xml:space="preserve">The Chinese had wanted the term </w:t>
      </w:r>
      <w:r w:rsidRPr="007A6AD5">
        <w:rPr>
          <w:rStyle w:val="Emphasis"/>
          <w:rFonts w:asciiTheme="majorHAnsi" w:hAnsiTheme="majorHAnsi"/>
        </w:rPr>
        <w:t>“</w:t>
      </w:r>
      <w:r w:rsidRPr="003D5D73">
        <w:rPr>
          <w:rStyle w:val="Emphasis"/>
          <w:rFonts w:asciiTheme="majorHAnsi" w:hAnsiTheme="majorHAnsi"/>
          <w:highlight w:val="green"/>
        </w:rPr>
        <w:t>progressive reduction.”</w:t>
      </w:r>
    </w:p>
    <w:p w:rsidR="00A20183" w:rsidRPr="007A6AD5" w:rsidRDefault="00A20183" w:rsidP="00A20183">
      <w:pPr>
        <w:rPr>
          <w:rFonts w:asciiTheme="majorHAnsi" w:hAnsiTheme="majorHAnsi"/>
        </w:rPr>
      </w:pPr>
      <w:r w:rsidRPr="007A6AD5">
        <w:rPr>
          <w:rFonts w:asciiTheme="majorHAnsi" w:hAnsiTheme="majorHAnsi"/>
        </w:rPr>
        <w:tab/>
      </w:r>
      <w:r w:rsidRPr="003D5D73">
        <w:rPr>
          <w:rStyle w:val="StyleUnderline"/>
          <w:rFonts w:asciiTheme="majorHAnsi" w:hAnsiTheme="majorHAnsi"/>
          <w:highlight w:val="green"/>
        </w:rPr>
        <w:t>The quantity/quality limitation</w:t>
      </w:r>
      <w:r w:rsidRPr="003D5D73">
        <w:rPr>
          <w:rFonts w:asciiTheme="majorHAnsi" w:hAnsiTheme="majorHAnsi"/>
          <w:highlight w:val="green"/>
        </w:rPr>
        <w:t xml:space="preserve"> Haig had extended </w:t>
      </w:r>
      <w:r w:rsidRPr="003D5D73">
        <w:rPr>
          <w:rStyle w:val="StyleUnderline"/>
          <w:rFonts w:asciiTheme="majorHAnsi" w:hAnsiTheme="majorHAnsi"/>
          <w:highlight w:val="green"/>
        </w:rPr>
        <w:t>was</w:t>
      </w:r>
      <w:r w:rsidRPr="003D5D73">
        <w:rPr>
          <w:rFonts w:asciiTheme="majorHAnsi" w:hAnsiTheme="majorHAnsi"/>
          <w:highlight w:val="green"/>
        </w:rPr>
        <w:t xml:space="preserve"> also </w:t>
      </w:r>
      <w:r w:rsidRPr="003D5D73">
        <w:rPr>
          <w:rStyle w:val="StyleUnderline"/>
          <w:rFonts w:asciiTheme="majorHAnsi" w:hAnsiTheme="majorHAnsi"/>
          <w:highlight w:val="green"/>
        </w:rPr>
        <w:t>reinterpreted</w:t>
      </w:r>
      <w:r w:rsidRPr="007A6AD5">
        <w:rPr>
          <w:rStyle w:val="StyleUnderline"/>
          <w:rFonts w:asciiTheme="majorHAnsi" w:hAnsiTheme="majorHAnsi"/>
        </w:rPr>
        <w:t xml:space="preserve"> to mean</w:t>
      </w:r>
      <w:r w:rsidRPr="007A6AD5">
        <w:rPr>
          <w:rFonts w:asciiTheme="majorHAnsi" w:hAnsiTheme="majorHAnsi"/>
        </w:rPr>
        <w:t xml:space="preserve"> that </w:t>
      </w:r>
      <w:r w:rsidRPr="007A6AD5">
        <w:rPr>
          <w:rStyle w:val="StyleUnderline"/>
          <w:rFonts w:asciiTheme="majorHAnsi" w:hAnsiTheme="majorHAnsi"/>
        </w:rPr>
        <w:t xml:space="preserve">the </w:t>
      </w:r>
      <w:r w:rsidRPr="003D5D73">
        <w:rPr>
          <w:rStyle w:val="StyleUnderline"/>
          <w:rFonts w:asciiTheme="majorHAnsi" w:hAnsiTheme="majorHAnsi"/>
          <w:highlight w:val="green"/>
        </w:rPr>
        <w:t>U</w:t>
      </w:r>
      <w:r w:rsidRPr="007A6AD5">
        <w:rPr>
          <w:rFonts w:asciiTheme="majorHAnsi" w:hAnsiTheme="majorHAnsi"/>
        </w:rPr>
        <w:t xml:space="preserve">nited </w:t>
      </w:r>
      <w:r w:rsidRPr="003D5D73">
        <w:rPr>
          <w:rStyle w:val="StyleUnderline"/>
          <w:rFonts w:asciiTheme="majorHAnsi" w:hAnsiTheme="majorHAnsi"/>
          <w:highlight w:val="green"/>
        </w:rPr>
        <w:t>S</w:t>
      </w:r>
      <w:r w:rsidRPr="007A6AD5">
        <w:rPr>
          <w:rFonts w:asciiTheme="majorHAnsi" w:hAnsiTheme="majorHAnsi"/>
        </w:rPr>
        <w:t xml:space="preserve">tates </w:t>
      </w:r>
      <w:r w:rsidRPr="003D5D73">
        <w:rPr>
          <w:rStyle w:val="StyleUnderline"/>
          <w:rFonts w:asciiTheme="majorHAnsi" w:hAnsiTheme="majorHAnsi"/>
          <w:highlight w:val="green"/>
        </w:rPr>
        <w:t xml:space="preserve">would </w:t>
      </w:r>
      <w:r w:rsidRPr="003D5D73">
        <w:rPr>
          <w:rStyle w:val="Emphasis"/>
          <w:rFonts w:asciiTheme="majorHAnsi" w:hAnsiTheme="majorHAnsi"/>
          <w:highlight w:val="green"/>
        </w:rPr>
        <w:t>replace obsolete equipment and technology with its nearest equivalent</w:t>
      </w:r>
      <w:r w:rsidRPr="003D5D73">
        <w:rPr>
          <w:rFonts w:asciiTheme="majorHAnsi" w:hAnsiTheme="majorHAnsi"/>
          <w:highlight w:val="green"/>
        </w:rPr>
        <w:t>,</w:t>
      </w:r>
      <w:r w:rsidRPr="007A6AD5">
        <w:rPr>
          <w:rFonts w:asciiTheme="majorHAnsi" w:hAnsiTheme="majorHAnsi"/>
        </w:rPr>
        <w:t xml:space="preserve"> </w:t>
      </w:r>
      <w:r w:rsidRPr="007A6AD5">
        <w:rPr>
          <w:rFonts w:asciiTheme="majorHAnsi" w:hAnsiTheme="majorHAnsi"/>
          <w:sz w:val="12"/>
          <w:szCs w:val="12"/>
        </w:rPr>
        <w:t>modern replacements, effectively eliminating any advantage the Chinese might obtain through obsolescence. Finally, the highest level of the Carter administration’s sales to Taiwan had been $835 million in 1982 dollars, which established a reasonably high starting point from which to calculate “reductions.”</w:t>
      </w:r>
    </w:p>
    <w:p w:rsidR="00A20183" w:rsidRDefault="00A20183" w:rsidP="00A20183">
      <w:pPr>
        <w:pStyle w:val="Heading2"/>
      </w:pPr>
      <w:r>
        <w:t>Kritiks</w:t>
      </w:r>
    </w:p>
    <w:p w:rsidR="00A20183" w:rsidRDefault="00A20183" w:rsidP="00A20183">
      <w:pPr>
        <w:pStyle w:val="Heading3"/>
      </w:pPr>
      <w:r>
        <w:t>Fem IR</w:t>
      </w:r>
    </w:p>
    <w:p w:rsidR="00A20183" w:rsidRPr="00B041A8" w:rsidRDefault="00A20183" w:rsidP="00A20183">
      <w:pPr>
        <w:pStyle w:val="Heading4"/>
      </w:pPr>
      <w:r>
        <w:t xml:space="preserve">Weigh “empirical consequences” – </w:t>
      </w:r>
      <w:r>
        <w:rPr>
          <w:u w:val="single"/>
        </w:rPr>
        <w:t>extinction</w:t>
      </w:r>
      <w:r>
        <w:t xml:space="preserve"> demands an </w:t>
      </w:r>
      <w:r>
        <w:rPr>
          <w:u w:val="single"/>
        </w:rPr>
        <w:t>ethical category</w:t>
      </w:r>
      <w:r>
        <w:t xml:space="preserve"> that precedes “coercion” that “devalues Others”</w:t>
      </w:r>
    </w:p>
    <w:p w:rsidR="00A20183" w:rsidRPr="00375963" w:rsidRDefault="00A20183" w:rsidP="00A20183">
      <w:pPr>
        <w:rPr>
          <w:sz w:val="16"/>
          <w:szCs w:val="16"/>
        </w:rPr>
      </w:pPr>
      <w:r w:rsidRPr="005B6330">
        <w:rPr>
          <w:rStyle w:val="Style13ptBold"/>
        </w:rPr>
        <w:t>Burke et al</w:t>
      </w:r>
      <w:r>
        <w:rPr>
          <w:rStyle w:val="Style13ptBold"/>
        </w:rPr>
        <w:t xml:space="preserve"> 16</w:t>
      </w:r>
      <w:r w:rsidRPr="00375963">
        <w:rPr>
          <w:sz w:val="16"/>
          <w:szCs w:val="16"/>
        </w:rPr>
        <w:t xml:space="preserve">, Associate Professor of International and Political Studies @ UNSW, Australia (Anthony,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rsidR="00A20183" w:rsidRPr="005B6330" w:rsidRDefault="00A20183" w:rsidP="00A20183">
      <w:pPr>
        <w:rPr>
          <w:rStyle w:val="Emphasis"/>
        </w:rPr>
      </w:pPr>
      <w:r w:rsidRPr="00375963">
        <w:rPr>
          <w:sz w:val="16"/>
        </w:rPr>
        <w:t xml:space="preserve">8. </w:t>
      </w:r>
      <w:r w:rsidRPr="005B6330">
        <w:rPr>
          <w:u w:val="single"/>
        </w:rPr>
        <w:t xml:space="preserve">Global </w:t>
      </w:r>
      <w:r w:rsidRPr="00375963">
        <w:rPr>
          <w:u w:val="single"/>
        </w:rPr>
        <w:t>ethics must respond to mass extinction</w:t>
      </w:r>
      <w:r w:rsidRPr="00375963">
        <w:rPr>
          <w:sz w:val="16"/>
        </w:rPr>
        <w:t xml:space="preserve">. In late 2014, the Worldwide Fund for Nature reported a startling statistic: according to their global study, 52% of species had gone extinct between 1970 and 2010.60 This is not news: </w:t>
      </w:r>
      <w:r w:rsidRPr="00375963">
        <w:rPr>
          <w:u w:val="single"/>
        </w:rPr>
        <w:t>for three decades, conservation biologists have been warning of a ‘sixth mass extinction’, which, by definition, could eliminate more than three quarters of currently existing life forms in just a few centuries</w:t>
      </w:r>
      <w:r w:rsidRPr="00375963">
        <w:rPr>
          <w:sz w:val="16"/>
        </w:rPr>
        <w:t xml:space="preserve">.61 In other words, </w:t>
      </w:r>
      <w:r w:rsidRPr="00375963">
        <w:rPr>
          <w:u w:val="single"/>
        </w:rPr>
        <w:t xml:space="preserve">it could threaten the practical possibility of the survival of earthly life. Mass </w:t>
      </w:r>
      <w:r w:rsidRPr="00865D6F">
        <w:rPr>
          <w:highlight w:val="cyan"/>
          <w:u w:val="single"/>
        </w:rPr>
        <w:t>extinction</w:t>
      </w:r>
      <w:r w:rsidRPr="005B6330">
        <w:rPr>
          <w:u w:val="single"/>
        </w:rPr>
        <w:t xml:space="preserve"> is not simply extinction (or death) writ </w:t>
      </w:r>
      <w:r w:rsidRPr="00375963">
        <w:rPr>
          <w:u w:val="single"/>
        </w:rPr>
        <w:t>large</w:t>
      </w:r>
      <w:r w:rsidRPr="00375963">
        <w:rPr>
          <w:sz w:val="16"/>
        </w:rPr>
        <w:t xml:space="preserve">: </w:t>
      </w:r>
      <w:r w:rsidRPr="00375963">
        <w:rPr>
          <w:rStyle w:val="Emphasis"/>
        </w:rPr>
        <w:t xml:space="preserve">it </w:t>
      </w:r>
      <w:r w:rsidRPr="00375963">
        <w:rPr>
          <w:rStyle w:val="Emphasis"/>
          <w:highlight w:val="cyan"/>
        </w:rPr>
        <w:t xml:space="preserve">is a </w:t>
      </w:r>
      <w:r w:rsidRPr="00865D6F">
        <w:rPr>
          <w:rStyle w:val="Emphasis"/>
          <w:highlight w:val="cyan"/>
        </w:rPr>
        <w:t xml:space="preserve">qualitatively </w:t>
      </w:r>
      <w:r w:rsidRPr="00375963">
        <w:rPr>
          <w:rStyle w:val="Emphasis"/>
          <w:highlight w:val="cyan"/>
        </w:rPr>
        <w:t xml:space="preserve">different phenomena </w:t>
      </w:r>
      <w:r w:rsidRPr="00865D6F">
        <w:rPr>
          <w:rStyle w:val="Emphasis"/>
          <w:highlight w:val="cyan"/>
        </w:rPr>
        <w:t>that demands its own ethical categories</w:t>
      </w:r>
      <w:r w:rsidRPr="005B6330">
        <w:rPr>
          <w:rStyle w:val="Emphasis"/>
        </w:rPr>
        <w:t>.</w:t>
      </w:r>
      <w:r w:rsidRPr="00375963">
        <w:rPr>
          <w:sz w:val="16"/>
        </w:rPr>
        <w:t xml:space="preserve"> </w:t>
      </w:r>
      <w:r w:rsidRPr="005B6330">
        <w:rPr>
          <w:u w:val="single"/>
        </w:rPr>
        <w:t>It cannot be grasped by aggregating</w:t>
      </w:r>
      <w:r>
        <w:rPr>
          <w:u w:val="single"/>
        </w:rPr>
        <w:t xml:space="preserve"> </w:t>
      </w:r>
      <w:r w:rsidRPr="005B6330">
        <w:rPr>
          <w:u w:val="single"/>
        </w:rPr>
        <w:t>species extinctions,</w:t>
      </w:r>
      <w:r w:rsidRPr="00375963">
        <w:rPr>
          <w:sz w:val="16"/>
        </w:rPr>
        <w:t xml:space="preserve"> let alone the deaths of individual organisms. </w:t>
      </w:r>
      <w:r w:rsidRPr="00865D6F">
        <w:rPr>
          <w:highlight w:val="cyan"/>
          <w:u w:val="single"/>
        </w:rPr>
        <w:t>Not only does it erase</w:t>
      </w:r>
      <w:r w:rsidRPr="005B6330">
        <w:rPr>
          <w:u w:val="single"/>
        </w:rPr>
        <w:t xml:space="preserve"> diverse, irreplaceable </w:t>
      </w:r>
      <w:r w:rsidRPr="00597A33">
        <w:rPr>
          <w:u w:val="single"/>
        </w:rPr>
        <w:t>life forms</w:t>
      </w:r>
      <w:r w:rsidRPr="00597A33">
        <w:rPr>
          <w:sz w:val="16"/>
        </w:rPr>
        <w:t xml:space="preserve">, </w:t>
      </w:r>
      <w:r w:rsidRPr="00597A33">
        <w:rPr>
          <w:u w:val="single"/>
        </w:rPr>
        <w:t>their</w:t>
      </w:r>
      <w:r w:rsidRPr="005B6330">
        <w:rPr>
          <w:u w:val="single"/>
        </w:rPr>
        <w:t xml:space="preserve"> </w:t>
      </w:r>
      <w:r w:rsidRPr="005B6330">
        <w:rPr>
          <w:rStyle w:val="Emphasis"/>
        </w:rPr>
        <w:t xml:space="preserve">unique </w:t>
      </w:r>
      <w:r w:rsidRPr="00865D6F">
        <w:rPr>
          <w:rStyle w:val="Emphasis"/>
          <w:highlight w:val="cyan"/>
        </w:rPr>
        <w:t>histories</w:t>
      </w:r>
      <w:r w:rsidRPr="00865D6F">
        <w:rPr>
          <w:highlight w:val="cyan"/>
          <w:u w:val="single"/>
        </w:rPr>
        <w:t xml:space="preserve"> and</w:t>
      </w:r>
      <w:r w:rsidRPr="005B6330">
        <w:rPr>
          <w:u w:val="single"/>
        </w:rPr>
        <w:t xml:space="preserve"> </w:t>
      </w:r>
      <w:r w:rsidRPr="005B6330">
        <w:rPr>
          <w:rStyle w:val="Emphasis"/>
        </w:rPr>
        <w:t xml:space="preserve">open-ended </w:t>
      </w:r>
      <w:r w:rsidRPr="00865D6F">
        <w:rPr>
          <w:rStyle w:val="Emphasis"/>
          <w:highlight w:val="cyan"/>
        </w:rPr>
        <w:t>possibilities</w:t>
      </w:r>
      <w:r w:rsidRPr="00865D6F">
        <w:rPr>
          <w:highlight w:val="cyan"/>
          <w:u w:val="single"/>
        </w:rPr>
        <w:t xml:space="preserve">, but it </w:t>
      </w:r>
      <w:r w:rsidRPr="00865D6F">
        <w:rPr>
          <w:rStyle w:val="Emphasis"/>
          <w:highlight w:val="cyan"/>
        </w:rPr>
        <w:t>threatens the ontological conditions of</w:t>
      </w:r>
      <w:r w:rsidRPr="005B6330">
        <w:rPr>
          <w:rStyle w:val="Emphasis"/>
        </w:rPr>
        <w:t xml:space="preserve"> Earthly </w:t>
      </w:r>
      <w:r w:rsidRPr="00865D6F">
        <w:rPr>
          <w:rStyle w:val="Emphasis"/>
          <w:highlight w:val="cyan"/>
        </w:rPr>
        <w:t>life</w:t>
      </w:r>
      <w:r w:rsidRPr="005B6330">
        <w:rPr>
          <w:u w:val="single"/>
        </w:rPr>
        <w:t>.</w:t>
      </w:r>
      <w:r>
        <w:rPr>
          <w:u w:val="single"/>
        </w:rPr>
        <w:t xml:space="preserve"> </w:t>
      </w:r>
      <w:r w:rsidRPr="00375963">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5B6330">
        <w:rPr>
          <w:u w:val="single"/>
        </w:rPr>
        <w:t>Cold-War era concepts such as ‘nuclear winter’ and ‘omnicide’ gesture towards harms massive in their scale and moral horror</w:t>
      </w:r>
      <w:r w:rsidRPr="00375963">
        <w:rPr>
          <w:sz w:val="16"/>
        </w:rPr>
        <w:t xml:space="preserve">. However, </w:t>
      </w:r>
      <w:r w:rsidRPr="005B6330">
        <w:rPr>
          <w:u w:val="single"/>
        </w:rPr>
        <w:t xml:space="preserve">they are asymptotic: </w:t>
      </w:r>
      <w:r w:rsidRPr="003F343D">
        <w:rPr>
          <w:highlight w:val="cyan"/>
          <w:u w:val="single"/>
        </w:rPr>
        <w:t>they imagine</w:t>
      </w:r>
      <w:r w:rsidRPr="005B6330">
        <w:rPr>
          <w:u w:val="single"/>
        </w:rPr>
        <w:t xml:space="preserve"> nightmares of </w:t>
      </w:r>
      <w:r w:rsidRPr="003F343D">
        <w:rPr>
          <w:highlight w:val="cyan"/>
          <w:u w:val="single"/>
        </w:rPr>
        <w:t>a</w:t>
      </w:r>
      <w:r w:rsidRPr="005B6330">
        <w:rPr>
          <w:u w:val="single"/>
        </w:rPr>
        <w:t xml:space="preserve"> severely </w:t>
      </w:r>
      <w:r w:rsidRPr="003F343D">
        <w:rPr>
          <w:highlight w:val="cyan"/>
          <w:u w:val="single"/>
        </w:rPr>
        <w:t>denuded planet</w:t>
      </w:r>
      <w:r w:rsidRPr="00DB4307">
        <w:rPr>
          <w:highlight w:val="cyan"/>
          <w:u w:val="single"/>
        </w:rPr>
        <w:t>, yet</w:t>
      </w:r>
      <w:r w:rsidRPr="005B6330">
        <w:rPr>
          <w:u w:val="single"/>
        </w:rPr>
        <w:t xml:space="preserve"> they do </w:t>
      </w:r>
      <w:r w:rsidRPr="003F343D">
        <w:rPr>
          <w:highlight w:val="cyan"/>
          <w:u w:val="single"/>
        </w:rPr>
        <w:t>not</w:t>
      </w:r>
      <w:r w:rsidRPr="005B6330">
        <w:rPr>
          <w:u w:val="single"/>
        </w:rPr>
        <w:t xml:space="preserve"> contemplate </w:t>
      </w:r>
      <w:r w:rsidRPr="003F343D">
        <w:rPr>
          <w:highlight w:val="cyan"/>
          <w:u w:val="single"/>
        </w:rPr>
        <w:t xml:space="preserve">the </w:t>
      </w:r>
      <w:r w:rsidRPr="003F343D">
        <w:rPr>
          <w:rStyle w:val="Emphasis"/>
          <w:highlight w:val="cyan"/>
        </w:rPr>
        <w:t xml:space="preserve">comprehensive </w:t>
      </w:r>
      <w:r w:rsidRPr="00375963">
        <w:rPr>
          <w:rStyle w:val="Emphasis"/>
          <w:highlight w:val="cyan"/>
        </w:rPr>
        <w:t>negation</w:t>
      </w:r>
      <w:r w:rsidRPr="00375963">
        <w:rPr>
          <w:highlight w:val="cyan"/>
          <w:u w:val="single"/>
        </w:rPr>
        <w:t xml:space="preserve"> that</w:t>
      </w:r>
      <w:r w:rsidRPr="005B6330">
        <w:rPr>
          <w:u w:val="single"/>
        </w:rPr>
        <w:t xml:space="preserve"> a </w:t>
      </w:r>
      <w:r w:rsidRPr="00375963">
        <w:rPr>
          <w:u w:val="single"/>
        </w:rPr>
        <w:t xml:space="preserve">mass </w:t>
      </w:r>
      <w:r w:rsidRPr="003F343D">
        <w:rPr>
          <w:highlight w:val="cyan"/>
          <w:u w:val="single"/>
        </w:rPr>
        <w:t>extinction</w:t>
      </w:r>
      <w:r w:rsidRPr="005B6330">
        <w:rPr>
          <w:u w:val="single"/>
        </w:rPr>
        <w:t xml:space="preserve"> event</w:t>
      </w:r>
      <w:r>
        <w:rPr>
          <w:u w:val="single"/>
        </w:rPr>
        <w:t xml:space="preserve"> </w:t>
      </w:r>
      <w:r w:rsidRPr="003F343D">
        <w:rPr>
          <w:highlight w:val="cyan"/>
          <w:u w:val="single"/>
        </w:rPr>
        <w:t>entails</w:t>
      </w:r>
      <w:r w:rsidRPr="005B6330">
        <w:rPr>
          <w:u w:val="single"/>
        </w:rPr>
        <w:t>.</w:t>
      </w:r>
      <w:r w:rsidRPr="00375963">
        <w:rPr>
          <w:sz w:val="16"/>
        </w:rPr>
        <w:t xml:space="preserve"> In contemporary IR discourses, where it appears at all, extinction is treated as a problem of scientific management and biopolitical control aimed at securing existing human lifestyles.63 Once again, </w:t>
      </w:r>
      <w:r w:rsidRPr="003F343D">
        <w:rPr>
          <w:highlight w:val="cyan"/>
          <w:u w:val="single"/>
        </w:rPr>
        <w:t>this</w:t>
      </w:r>
      <w:r w:rsidRPr="005B6330">
        <w:rPr>
          <w:u w:val="single"/>
        </w:rPr>
        <w:t xml:space="preserve"> approach </w:t>
      </w:r>
      <w:r w:rsidRPr="003F343D">
        <w:rPr>
          <w:highlight w:val="cyan"/>
          <w:u w:val="single"/>
        </w:rPr>
        <w:t xml:space="preserve">fails to recognise </w:t>
      </w:r>
      <w:r w:rsidRPr="00375963">
        <w:rPr>
          <w:u w:val="single"/>
        </w:rPr>
        <w:t>the reality</w:t>
      </w:r>
      <w:r w:rsidRPr="005B6330">
        <w:rPr>
          <w:u w:val="single"/>
        </w:rPr>
        <w:t xml:space="preserve"> of </w:t>
      </w:r>
      <w:r w:rsidRPr="00375963">
        <w:rPr>
          <w:highlight w:val="cyan"/>
          <w:u w:val="single"/>
        </w:rPr>
        <w:t>extinction</w:t>
      </w:r>
      <w:r w:rsidRPr="005B6330">
        <w:rPr>
          <w:u w:val="single"/>
        </w:rPr>
        <w:t>,</w:t>
      </w:r>
      <w:r>
        <w:rPr>
          <w:u w:val="single"/>
        </w:rPr>
        <w:t xml:space="preserve"> </w:t>
      </w:r>
      <w:r w:rsidRPr="00375963">
        <w:rPr>
          <w:u w:val="single"/>
        </w:rPr>
        <w:t>which</w:t>
      </w:r>
      <w:r w:rsidRPr="003F343D">
        <w:rPr>
          <w:highlight w:val="cyan"/>
          <w:u w:val="single"/>
        </w:rPr>
        <w:t xml:space="preserve"> is a </w:t>
      </w:r>
      <w:r w:rsidRPr="003F343D">
        <w:rPr>
          <w:rStyle w:val="Emphasis"/>
          <w:highlight w:val="cyan"/>
        </w:rPr>
        <w:t>matter of being and nonbeing</w:t>
      </w:r>
      <w:r w:rsidRPr="003F343D">
        <w:rPr>
          <w:highlight w:val="cyan"/>
          <w:u w:val="single"/>
        </w:rPr>
        <w:t>, not one of life and death</w:t>
      </w:r>
      <w:r w:rsidRPr="005B6330">
        <w:rPr>
          <w:u w:val="single"/>
        </w:rPr>
        <w:t xml:space="preserve"> processes.</w:t>
      </w:r>
      <w:r>
        <w:rPr>
          <w:u w:val="single"/>
        </w:rPr>
        <w:t xml:space="preserve"> </w:t>
      </w:r>
      <w:r w:rsidRPr="005B6330">
        <w:rPr>
          <w:u w:val="single"/>
        </w:rPr>
        <w:t>Confronting the enormity of a possible mass extinction event requires a total overhaul</w:t>
      </w:r>
      <w:r>
        <w:rPr>
          <w:u w:val="single"/>
        </w:rPr>
        <w:t xml:space="preserve"> </w:t>
      </w:r>
      <w:r w:rsidRPr="005B6330">
        <w:rPr>
          <w:u w:val="single"/>
        </w:rPr>
        <w:t>of human perceptions of what is at stake in the disruption of the conditions of Earthly life.</w:t>
      </w:r>
      <w:r>
        <w:rPr>
          <w:u w:val="single"/>
        </w:rPr>
        <w:t xml:space="preserve"> </w:t>
      </w:r>
      <w:r w:rsidRPr="005B6330">
        <w:rPr>
          <w:u w:val="single"/>
        </w:rPr>
        <w:t>The question of what is ‘lost’ in extinction has</w:t>
      </w:r>
      <w:r w:rsidRPr="00375963">
        <w:rPr>
          <w:sz w:val="16"/>
        </w:rPr>
        <w:t xml:space="preserve">, since the inception of the concept of ‘conservation’, </w:t>
      </w:r>
      <w:r w:rsidRPr="005B6330">
        <w:rPr>
          <w:u w:val="single"/>
        </w:rPr>
        <w:t>been addressed in terms of financial cost</w:t>
      </w:r>
      <w:r w:rsidRPr="00375963">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5B6330">
        <w:rPr>
          <w:u w:val="single"/>
        </w:rPr>
        <w:t xml:space="preserve">Yet the </w:t>
      </w:r>
      <w:r w:rsidRPr="005B6330">
        <w:rPr>
          <w:rStyle w:val="Emphasis"/>
        </w:rPr>
        <w:t>enormity, complexity, and scale</w:t>
      </w:r>
      <w:r w:rsidRPr="005B6330">
        <w:rPr>
          <w:u w:val="single"/>
        </w:rPr>
        <w:t xml:space="preserve"> of mass</w:t>
      </w:r>
      <w:r>
        <w:rPr>
          <w:u w:val="single"/>
        </w:rPr>
        <w:t xml:space="preserve"> </w:t>
      </w:r>
      <w:r w:rsidRPr="005B6330">
        <w:rPr>
          <w:u w:val="single"/>
        </w:rPr>
        <w:t xml:space="preserve">extinction is so huge that </w:t>
      </w:r>
      <w:r w:rsidRPr="003409B3">
        <w:rPr>
          <w:highlight w:val="cyan"/>
          <w:u w:val="single"/>
        </w:rPr>
        <w:t xml:space="preserve">humans need to </w:t>
      </w:r>
      <w:r w:rsidRPr="003409B3">
        <w:rPr>
          <w:rStyle w:val="Emphasis"/>
          <w:highlight w:val="cyan"/>
        </w:rPr>
        <w:t>draw on every</w:t>
      </w:r>
      <w:r w:rsidRPr="005B6330">
        <w:rPr>
          <w:rStyle w:val="Emphasis"/>
        </w:rPr>
        <w:t xml:space="preserve"> possible </w:t>
      </w:r>
      <w:r w:rsidRPr="003409B3">
        <w:rPr>
          <w:rStyle w:val="Emphasis"/>
          <w:highlight w:val="cyan"/>
        </w:rPr>
        <w:t>resource</w:t>
      </w:r>
      <w:r w:rsidRPr="005B6330">
        <w:rPr>
          <w:rStyle w:val="Emphasis"/>
        </w:rPr>
        <w:t xml:space="preserve"> in order </w:t>
      </w:r>
      <w:r w:rsidRPr="003409B3">
        <w:rPr>
          <w:rStyle w:val="Emphasis"/>
          <w:highlight w:val="cyan"/>
        </w:rPr>
        <w:t>to</w:t>
      </w:r>
      <w:r w:rsidRPr="005B6330">
        <w:rPr>
          <w:rStyle w:val="Emphasis"/>
        </w:rPr>
        <w:t xml:space="preserve"> find ways of </w:t>
      </w:r>
      <w:r w:rsidRPr="003409B3">
        <w:rPr>
          <w:rStyle w:val="Emphasis"/>
          <w:highlight w:val="cyan"/>
        </w:rPr>
        <w:t>respond</w:t>
      </w:r>
      <w:r w:rsidRPr="005B6330">
        <w:rPr>
          <w:rStyle w:val="Emphasis"/>
        </w:rPr>
        <w:t>ing</w:t>
      </w:r>
      <w:r w:rsidRPr="005B6330">
        <w:rPr>
          <w:u w:val="single"/>
        </w:rPr>
        <w:t>.</w:t>
      </w:r>
      <w:r w:rsidRPr="00375963">
        <w:rPr>
          <w:sz w:val="16"/>
        </w:rPr>
        <w:t xml:space="preserve"> This means that they need to mobilise multiple worldviews and lifeways – including those emerging from indigenous and marginalised cosmologies. Above all, </w:t>
      </w:r>
      <w:r w:rsidRPr="005B6330">
        <w:rPr>
          <w:u w:val="single"/>
        </w:rPr>
        <w:t xml:space="preserve">it is crucial and urgent to realise that extinction is a </w:t>
      </w:r>
      <w:r w:rsidRPr="005B6330">
        <w:rPr>
          <w:rStyle w:val="Emphasis"/>
        </w:rPr>
        <w:t>matter of global ethics</w:t>
      </w:r>
      <w:r w:rsidRPr="00375963">
        <w:rPr>
          <w:sz w:val="16"/>
        </w:rPr>
        <w:t xml:space="preserve">. </w:t>
      </w:r>
      <w:r w:rsidRPr="005B6330">
        <w:rPr>
          <w:u w:val="single"/>
        </w:rPr>
        <w:t>It is not simply an issue of management or security, or even of particular visions of the</w:t>
      </w:r>
      <w:r>
        <w:rPr>
          <w:u w:val="single"/>
        </w:rPr>
        <w:t xml:space="preserve"> </w:t>
      </w:r>
      <w:r w:rsidRPr="005B6330">
        <w:rPr>
          <w:u w:val="single"/>
        </w:rPr>
        <w:t>good life</w:t>
      </w:r>
      <w:r w:rsidRPr="00375963">
        <w:rPr>
          <w:sz w:val="16"/>
        </w:rPr>
        <w:t xml:space="preserve">. </w:t>
      </w:r>
      <w:r w:rsidRPr="005B6330">
        <w:rPr>
          <w:u w:val="single"/>
        </w:rPr>
        <w:t>Instead, it is about staking a claim as to the goodness of life itself. If it does not fit within the existing parameters of global ethics, then it is these boundaries that need to</w:t>
      </w:r>
      <w:r>
        <w:rPr>
          <w:u w:val="single"/>
        </w:rPr>
        <w:t xml:space="preserve"> </w:t>
      </w:r>
      <w:r w:rsidRPr="005B6330">
        <w:rPr>
          <w:u w:val="single"/>
        </w:rPr>
        <w:t>change</w:t>
      </w:r>
      <w:r w:rsidRPr="00375963">
        <w:rPr>
          <w:sz w:val="16"/>
        </w:rPr>
        <w:t xml:space="preserve">. </w:t>
      </w:r>
    </w:p>
    <w:p w:rsidR="00A20183" w:rsidRPr="00D838BA" w:rsidRDefault="00A20183" w:rsidP="00A20183">
      <w:pPr>
        <w:pStyle w:val="Heading4"/>
      </w:pPr>
      <w:r>
        <w:t xml:space="preserve">Interim Key  – “fem IR” is </w:t>
      </w:r>
      <w:r>
        <w:rPr>
          <w:u w:val="single"/>
        </w:rPr>
        <w:t>too slow</w:t>
      </w:r>
      <w:r>
        <w:t xml:space="preserve"> to resolve militarism – reduce arms to stop </w:t>
      </w:r>
      <w:r>
        <w:rPr>
          <w:u w:val="single"/>
        </w:rPr>
        <w:t>quick</w:t>
      </w:r>
      <w:r>
        <w:t xml:space="preserve"> wars</w:t>
      </w:r>
    </w:p>
    <w:p w:rsidR="00A20183" w:rsidRPr="002E16F6" w:rsidRDefault="00A20183" w:rsidP="00A20183">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rsidR="00A20183" w:rsidRPr="000E21DC" w:rsidRDefault="00A20183" w:rsidP="00A20183">
      <w:r w:rsidRPr="005C0E7E">
        <w:rPr>
          <w:rStyle w:val="StyleUnderline"/>
          <w:highlight w:val="cyan"/>
        </w:rPr>
        <w:t>Advocates</w:t>
      </w:r>
      <w:r w:rsidRPr="005C0E7E">
        <w:rPr>
          <w:rStyle w:val="StyleUnderline"/>
        </w:rPr>
        <w:t xml:space="preserve"> of peace </w:t>
      </w:r>
      <w:r w:rsidRPr="00B74AE0">
        <w:rPr>
          <w:rStyle w:val="StyleUnderline"/>
        </w:rPr>
        <w:t>research</w:t>
      </w:r>
      <w:r w:rsidRPr="00B74AE0">
        <w:rPr>
          <w:sz w:val="16"/>
        </w:rPr>
        <w:t xml:space="preserve"> sometimes </w:t>
      </w:r>
      <w:r w:rsidRPr="00B74AE0">
        <w:rPr>
          <w:rStyle w:val="StyleUnderline"/>
        </w:rPr>
        <w:t>justify their approach by asserting</w:t>
      </w:r>
      <w:r w:rsidRPr="00B74AE0">
        <w:rPr>
          <w:sz w:val="16"/>
        </w:rPr>
        <w:t xml:space="preserve"> that </w:t>
      </w:r>
      <w:r w:rsidRPr="00B74AE0">
        <w:rPr>
          <w:rStyle w:val="StyleUnderline"/>
        </w:rPr>
        <w:t>they alone are addressing the</w:t>
      </w:r>
      <w:r w:rsidRPr="00B74AE0">
        <w:rPr>
          <w:sz w:val="16"/>
        </w:rPr>
        <w:t xml:space="preserve"> ultimate or </w:t>
      </w:r>
      <w:r w:rsidRPr="00B74AE0">
        <w:rPr>
          <w:rStyle w:val="Emphasis"/>
        </w:rPr>
        <w:t xml:space="preserve">root causes </w:t>
      </w:r>
      <w:r w:rsidRPr="00B74AE0">
        <w:rPr>
          <w:sz w:val="16"/>
        </w:rPr>
        <w:t xml:space="preserve">of conflict. Unless one eliminates injustice or racism or prejudice or tyranny, they contend, there can never be a real peace or positive peace. </w:t>
      </w:r>
      <w:r w:rsidRPr="00B74AE0">
        <w:rPr>
          <w:rStyle w:val="StyleUnderline"/>
        </w:rPr>
        <w:t>This</w:t>
      </w:r>
      <w:r w:rsidRPr="009D7F6A">
        <w:rPr>
          <w:rStyle w:val="StyleUnderline"/>
        </w:rPr>
        <w:t xml:space="preserve"> argument </w:t>
      </w:r>
      <w:r w:rsidRPr="005C0E7E">
        <w:rPr>
          <w:rStyle w:val="StyleUnderline"/>
          <w:highlight w:val="cyan"/>
        </w:rPr>
        <w:t>runs the risk</w:t>
      </w:r>
      <w:r w:rsidRPr="009D7F6A">
        <w:rPr>
          <w:sz w:val="16"/>
        </w:rPr>
        <w:t xml:space="preserve">, however, </w:t>
      </w:r>
      <w:r w:rsidRPr="005C0E7E">
        <w:rPr>
          <w:rStyle w:val="StyleUnderline"/>
          <w:highlight w:val="cyan"/>
        </w:rPr>
        <w:t>of becoming a play on words</w:t>
      </w:r>
      <w:r w:rsidRPr="009D7F6A">
        <w:rPr>
          <w:sz w:val="16"/>
        </w:rPr>
        <w:t xml:space="preserve">. </w:t>
      </w:r>
      <w:r w:rsidRPr="009D7F6A">
        <w:rPr>
          <w:rStyle w:val="StyleUnderline"/>
        </w:rPr>
        <w:t xml:space="preserve">Real </w:t>
      </w:r>
      <w:r w:rsidRPr="005C0E7E">
        <w:rPr>
          <w:rStyle w:val="StyleUnderline"/>
          <w:highlight w:val="cyan"/>
        </w:rPr>
        <w:t>peace can mean</w:t>
      </w:r>
      <w:r w:rsidRPr="009D7F6A">
        <w:rPr>
          <w:rStyle w:val="StyleUnderline"/>
        </w:rPr>
        <w:t xml:space="preserve"> that </w:t>
      </w:r>
      <w:r w:rsidRPr="005C0E7E">
        <w:rPr>
          <w:rStyle w:val="StyleUnderline"/>
          <w:highlight w:val="cyan"/>
        </w:rPr>
        <w:t>we approve of every step of the causal chain</w:t>
      </w:r>
      <w:r w:rsidRPr="009D7F6A">
        <w:rPr>
          <w:rStyle w:val="StyleUnderline"/>
        </w:rPr>
        <w:t xml:space="preserve">, </w:t>
      </w:r>
      <w:r w:rsidRPr="009D7F6A">
        <w:rPr>
          <w:sz w:val="16"/>
        </w:rPr>
        <w:t xml:space="preserve">going back as far as it can be traced, </w:t>
      </w:r>
      <w:r w:rsidRPr="009D7F6A">
        <w:rPr>
          <w:rStyle w:val="StyleUnderline"/>
        </w:rPr>
        <w:t>which might</w:t>
      </w:r>
      <w:r w:rsidRPr="009D7F6A">
        <w:rPr>
          <w:sz w:val="16"/>
        </w:rPr>
        <w:t xml:space="preserve"> indeed </w:t>
      </w:r>
      <w:r w:rsidRPr="009D7F6A">
        <w:rPr>
          <w:rStyle w:val="StyleUnderline"/>
        </w:rPr>
        <w:t xml:space="preserve">be ideal; </w:t>
      </w:r>
      <w:r w:rsidRPr="005C0E7E">
        <w:rPr>
          <w:rStyle w:val="StyleUnderline"/>
          <w:highlight w:val="cyan"/>
        </w:rPr>
        <w:t>but</w:t>
      </w:r>
      <w:r w:rsidRPr="009D7F6A">
        <w:rPr>
          <w:sz w:val="16"/>
        </w:rPr>
        <w:t xml:space="preserve"> this </w:t>
      </w:r>
      <w:r w:rsidRPr="005C0E7E">
        <w:rPr>
          <w:rStyle w:val="StyleUnderline"/>
          <w:highlight w:val="cyan"/>
        </w:rPr>
        <w:t>might hardly be</w:t>
      </w:r>
      <w:r w:rsidRPr="009D7F6A">
        <w:rPr>
          <w:sz w:val="16"/>
        </w:rPr>
        <w:t xml:space="preserve"> so </w:t>
      </w:r>
      <w:r w:rsidRPr="005C0E7E">
        <w:rPr>
          <w:rStyle w:val="StyleUnderline"/>
          <w:highlight w:val="cyan"/>
        </w:rPr>
        <w:t>essential for someone caught in</w:t>
      </w:r>
      <w:r w:rsidRPr="009D7F6A">
        <w:rPr>
          <w:rStyle w:val="StyleUnderline"/>
        </w:rPr>
        <w:t xml:space="preserve"> the </w:t>
      </w:r>
      <w:r w:rsidRPr="005C0E7E">
        <w:rPr>
          <w:rStyle w:val="StyleUnderline"/>
          <w:highlight w:val="cyan"/>
        </w:rPr>
        <w:t>crossfire</w:t>
      </w:r>
      <w:r w:rsidRPr="009D7F6A">
        <w:rPr>
          <w:rStyle w:val="StyleUnderline"/>
        </w:rPr>
        <w:t xml:space="preserve"> of Beirut,</w:t>
      </w:r>
      <w:r w:rsidRPr="009D7F6A">
        <w:rPr>
          <w:sz w:val="16"/>
        </w:rPr>
        <w:t xml:space="preserve"> </w:t>
      </w:r>
      <w:r w:rsidRPr="00B74AE0">
        <w:rPr>
          <w:sz w:val="16"/>
        </w:rPr>
        <w:t xml:space="preserve">someone </w:t>
      </w:r>
      <w:r w:rsidRPr="00B74AE0">
        <w:rPr>
          <w:rStyle w:val="Emphasis"/>
        </w:rPr>
        <w:t>who is merely pleading and praying that the shooting might stop</w:t>
      </w:r>
      <w:r w:rsidRPr="009D7F6A">
        <w:rPr>
          <w:sz w:val="16"/>
        </w:rPr>
        <w:t xml:space="preserve">. </w:t>
      </w:r>
      <w:r w:rsidRPr="005C0E7E">
        <w:rPr>
          <w:rStyle w:val="StyleUnderline"/>
          <w:highlight w:val="cyan"/>
        </w:rPr>
        <w:t>To imply</w:t>
      </w:r>
      <w:r w:rsidRPr="009D7F6A">
        <w:rPr>
          <w:sz w:val="16"/>
        </w:rPr>
        <w:t xml:space="preserve"> that a </w:t>
      </w:r>
      <w:r w:rsidRPr="005C0E7E">
        <w:rPr>
          <w:rStyle w:val="Emphasis"/>
          <w:highlight w:val="cyan"/>
        </w:rPr>
        <w:t>termination of conventional</w:t>
      </w:r>
      <w:r w:rsidRPr="005C0E7E">
        <w:rPr>
          <w:rStyle w:val="StyleUnderline"/>
          <w:highlight w:val="cyan"/>
        </w:rPr>
        <w:t xml:space="preserve"> war and</w:t>
      </w:r>
      <w:r w:rsidRPr="009D7F6A">
        <w:rPr>
          <w:rStyle w:val="StyleUnderline"/>
        </w:rPr>
        <w:t xml:space="preserve"> an </w:t>
      </w:r>
      <w:r w:rsidRPr="005C0E7E">
        <w:rPr>
          <w:rStyle w:val="Emphasis"/>
          <w:highlight w:val="cyan"/>
        </w:rPr>
        <w:t>avoidance of nuclear war</w:t>
      </w:r>
      <w:r w:rsidRPr="009D7F6A">
        <w:rPr>
          <w:rStyle w:val="StyleUnderline"/>
        </w:rPr>
        <w:t xml:space="preserve"> and an abatement of terrorism </w:t>
      </w:r>
      <w:r w:rsidRPr="005C0E7E">
        <w:rPr>
          <w:rStyle w:val="StyleUnderline"/>
          <w:highlight w:val="cyan"/>
        </w:rPr>
        <w:t>are</w:t>
      </w:r>
      <w:r w:rsidRPr="009D7F6A">
        <w:rPr>
          <w:rStyle w:val="StyleUnderline"/>
        </w:rPr>
        <w:t xml:space="preserve"> </w:t>
      </w:r>
      <w:r w:rsidRPr="009D7F6A">
        <w:rPr>
          <w:rStyle w:val="Emphasis"/>
        </w:rPr>
        <w:t>not somehow real would</w:t>
      </w:r>
      <w:r w:rsidRPr="009D7F6A">
        <w:rPr>
          <w:rStyle w:val="StyleUnderline"/>
        </w:rPr>
        <w:t xml:space="preserve"> be to blur our understanding of a great deal of what most men and women indeed care about. </w:t>
      </w:r>
      <w:r w:rsidRPr="009D7F6A">
        <w:rPr>
          <w:sz w:val="16"/>
        </w:rPr>
        <w:t xml:space="preserve">Similarly, </w:t>
      </w:r>
      <w:r w:rsidRPr="009D7F6A">
        <w:rPr>
          <w:rStyle w:val="StyleUnderline"/>
        </w:rPr>
        <w:t>to refer to such an absence</w:t>
      </w:r>
      <w:r w:rsidRPr="009D7F6A">
        <w:rPr>
          <w:sz w:val="16"/>
        </w:rPr>
        <w:t xml:space="preserve"> of warfare </w:t>
      </w:r>
      <w:r w:rsidRPr="009D7F6A">
        <w:rPr>
          <w:rStyle w:val="StyleUnderline"/>
        </w:rPr>
        <w:t>as "</w:t>
      </w:r>
      <w:r w:rsidRPr="005C0E7E">
        <w:rPr>
          <w:rStyle w:val="StyleUnderline"/>
          <w:highlight w:val="cyan"/>
        </w:rPr>
        <w:t>negative peace</w:t>
      </w:r>
      <w:r w:rsidRPr="009D7F6A">
        <w:rPr>
          <w:sz w:val="16"/>
        </w:rPr>
        <w:t>"-as compared with something more positive in "positive peace"-</w:t>
      </w:r>
      <w:r w:rsidRPr="005C0E7E">
        <w:rPr>
          <w:rStyle w:val="StyleUnderline"/>
          <w:highlight w:val="cyan"/>
        </w:rPr>
        <w:t>is to</w:t>
      </w:r>
      <w:r w:rsidRPr="009D7F6A">
        <w:rPr>
          <w:rStyle w:val="StyleUnderline"/>
        </w:rPr>
        <w:t xml:space="preserve"> use these words</w:t>
      </w:r>
      <w:r w:rsidRPr="009D7F6A">
        <w:rPr>
          <w:sz w:val="16"/>
        </w:rPr>
        <w:t xml:space="preserve"> of our English language </w:t>
      </w:r>
      <w:r w:rsidRPr="009D7F6A">
        <w:rPr>
          <w:rStyle w:val="StyleUnderline"/>
        </w:rPr>
        <w:t xml:space="preserve">in a manner that </w:t>
      </w:r>
      <w:r w:rsidRPr="009D7F6A">
        <w:rPr>
          <w:rStyle w:val="Emphasis"/>
        </w:rPr>
        <w:t xml:space="preserve">substantially </w:t>
      </w:r>
      <w:r w:rsidRPr="005C0E7E">
        <w:rPr>
          <w:rStyle w:val="Emphasis"/>
          <w:highlight w:val="cyan"/>
        </w:rPr>
        <w:t>underrate</w:t>
      </w:r>
      <w:r w:rsidRPr="009D7F6A">
        <w:rPr>
          <w:rStyle w:val="Emphasis"/>
        </w:rPr>
        <w:t xml:space="preserve">s </w:t>
      </w:r>
      <w:r w:rsidRPr="005C0E7E">
        <w:rPr>
          <w:rStyle w:val="Emphasis"/>
          <w:highlight w:val="cyan"/>
        </w:rPr>
        <w:t>the</w:t>
      </w:r>
      <w:r w:rsidRPr="009D7F6A">
        <w:rPr>
          <w:rStyle w:val="Emphasis"/>
        </w:rPr>
        <w:t xml:space="preserve"> human </w:t>
      </w:r>
      <w:r w:rsidRPr="005C0E7E">
        <w:rPr>
          <w:rStyle w:val="Emphasis"/>
          <w:highlight w:val="cyan"/>
        </w:rPr>
        <w:t>priority</w:t>
      </w:r>
      <w:r w:rsidRPr="005C0E7E">
        <w:rPr>
          <w:rStyle w:val="StyleUnderline"/>
          <w:highlight w:val="cyan"/>
        </w:rPr>
        <w:t xml:space="preserve"> of eliminating warfare</w:t>
      </w:r>
      <w:r w:rsidRPr="009D7F6A">
        <w:rPr>
          <w:sz w:val="16"/>
        </w:rPr>
        <w:t xml:space="preserve">, </w:t>
      </w:r>
      <w:r w:rsidRPr="009D7F6A">
        <w:rPr>
          <w:rStyle w:val="StyleUnderline"/>
        </w:rPr>
        <w:t>whatever its causes and</w:t>
      </w:r>
      <w:r w:rsidRPr="009D7F6A">
        <w:rPr>
          <w:sz w:val="16"/>
        </w:rPr>
        <w:t xml:space="preserve"> whatever the </w:t>
      </w:r>
      <w:r w:rsidRPr="005C0E7E">
        <w:rPr>
          <w:rStyle w:val="StyleUnderline"/>
        </w:rPr>
        <w:t>remedy.</w:t>
      </w:r>
      <w:r w:rsidRPr="005C0E7E">
        <w:rPr>
          <w:sz w:val="16"/>
        </w:rPr>
        <w:t xml:space="preserve"> </w:t>
      </w:r>
      <w:r w:rsidRPr="005C0E7E">
        <w:rPr>
          <w:rStyle w:val="StyleUnderline"/>
        </w:rPr>
        <w:t xml:space="preserve">Critics of </w:t>
      </w:r>
      <w:r w:rsidRPr="005C0E7E">
        <w:rPr>
          <w:rStyle w:val="StyleUnderline"/>
          <w:highlight w:val="cyan"/>
        </w:rPr>
        <w:t>peace studies</w:t>
      </w:r>
      <w:r w:rsidRPr="005C0E7E">
        <w:rPr>
          <w:rStyle w:val="StyleUnderline"/>
        </w:rPr>
        <w:t xml:space="preserve"> would thus come back to argue that these ultimate and genuine reforms of human arrangements </w:t>
      </w:r>
      <w:r w:rsidRPr="005C0E7E">
        <w:rPr>
          <w:sz w:val="16"/>
        </w:rPr>
        <w:t xml:space="preserve">for which peace researchers claim such priority </w:t>
      </w:r>
      <w:r w:rsidRPr="005C0E7E">
        <w:rPr>
          <w:rStyle w:val="StyleUnderline"/>
        </w:rPr>
        <w:t xml:space="preserve">are </w:t>
      </w:r>
      <w:r w:rsidRPr="005C0E7E">
        <w:rPr>
          <w:sz w:val="16"/>
        </w:rPr>
        <w:t xml:space="preserve">all well and </w:t>
      </w:r>
      <w:r w:rsidRPr="005C0E7E">
        <w:rPr>
          <w:rStyle w:val="StyleUnderline"/>
        </w:rPr>
        <w:t>good, but</w:t>
      </w:r>
      <w:r w:rsidRPr="005C0E7E">
        <w:rPr>
          <w:sz w:val="16"/>
        </w:rPr>
        <w:t xml:space="preserve"> that </w:t>
      </w:r>
      <w:r w:rsidRPr="005C0E7E">
        <w:rPr>
          <w:rStyle w:val="StyleUnderline"/>
        </w:rPr>
        <w:t xml:space="preserve">these </w:t>
      </w:r>
      <w:r w:rsidRPr="005C0E7E">
        <w:rPr>
          <w:rStyle w:val="Emphasis"/>
          <w:highlight w:val="cyan"/>
        </w:rPr>
        <w:t>may not be capable of being attained in</w:t>
      </w:r>
      <w:r w:rsidRPr="005C0E7E">
        <w:rPr>
          <w:rStyle w:val="Emphasis"/>
        </w:rPr>
        <w:t xml:space="preserve"> anything </w:t>
      </w:r>
      <w:r w:rsidRPr="005C0E7E">
        <w:rPr>
          <w:rStyle w:val="Emphasis"/>
          <w:highlight w:val="cyan"/>
        </w:rPr>
        <w:t>less than several centuries</w:t>
      </w:r>
      <w:r w:rsidRPr="005C0E7E">
        <w:rPr>
          <w:rStyle w:val="StyleUnderline"/>
        </w:rPr>
        <w:t>.</w:t>
      </w:r>
      <w:r w:rsidRPr="005C0E7E">
        <w:rPr>
          <w:sz w:val="16"/>
        </w:rPr>
        <w:t xml:space="preserve"> </w:t>
      </w:r>
      <w:r w:rsidRPr="005C0E7E">
        <w:rPr>
          <w:rStyle w:val="StyleUnderline"/>
          <w:highlight w:val="cyan"/>
        </w:rPr>
        <w:t>Rather than eliminating all ideological suspicions</w:t>
      </w:r>
      <w:r w:rsidRPr="005C0E7E">
        <w:rPr>
          <w:sz w:val="16"/>
        </w:rPr>
        <w:t xml:space="preserve"> between Marxists and non-Marxists </w:t>
      </w:r>
      <w:r w:rsidRPr="005C0E7E">
        <w:rPr>
          <w:rStyle w:val="StyleUnderline"/>
        </w:rPr>
        <w:t xml:space="preserve">or eliminating all ethnic dislikes </w:t>
      </w:r>
      <w:r w:rsidRPr="005C0E7E">
        <w:rPr>
          <w:sz w:val="16"/>
        </w:rPr>
        <w:t xml:space="preserve">between Greeks and Turks, </w:t>
      </w:r>
      <w:r w:rsidRPr="00B74AE0">
        <w:rPr>
          <w:rStyle w:val="StyleUnderline"/>
        </w:rPr>
        <w:t>would it not be a major accomplishment</w:t>
      </w:r>
      <w:r w:rsidRPr="00B74AE0">
        <w:rPr>
          <w:sz w:val="16"/>
        </w:rPr>
        <w:t xml:space="preserve"> </w:t>
      </w:r>
      <w:r w:rsidRPr="005C0E7E">
        <w:rPr>
          <w:rStyle w:val="Emphasis"/>
          <w:highlight w:val="cyan"/>
        </w:rPr>
        <w:t>in the meantime</w:t>
      </w:r>
      <w:r w:rsidRPr="005C0E7E">
        <w:rPr>
          <w:sz w:val="16"/>
          <w:highlight w:val="cyan"/>
        </w:rPr>
        <w:t xml:space="preserve"> </w:t>
      </w:r>
      <w:r w:rsidRPr="00B74AE0">
        <w:rPr>
          <w:rStyle w:val="StyleUnderline"/>
        </w:rPr>
        <w:t xml:space="preserve">to </w:t>
      </w:r>
      <w:r w:rsidRPr="005C0E7E">
        <w:rPr>
          <w:rStyle w:val="StyleUnderline"/>
          <w:highlight w:val="cyan"/>
        </w:rPr>
        <w:t>eliminate</w:t>
      </w:r>
      <w:r w:rsidRPr="005C0E7E">
        <w:rPr>
          <w:sz w:val="16"/>
        </w:rPr>
        <w:t xml:space="preserve"> those kinds of </w:t>
      </w:r>
      <w:r w:rsidRPr="005C0E7E">
        <w:rPr>
          <w:rStyle w:val="StyleUnderline"/>
          <w:highlight w:val="cyan"/>
        </w:rPr>
        <w:t xml:space="preserve">weapons that </w:t>
      </w:r>
      <w:r w:rsidRPr="00B74AE0">
        <w:rPr>
          <w:rStyle w:val="StyleUnderline"/>
        </w:rPr>
        <w:t xml:space="preserve">tend to </w:t>
      </w:r>
      <w:r w:rsidRPr="005C0E7E">
        <w:rPr>
          <w:rStyle w:val="StyleUnderline"/>
          <w:highlight w:val="cyan"/>
        </w:rPr>
        <w:t>make wars</w:t>
      </w:r>
      <w:r w:rsidRPr="009D7F6A">
        <w:rPr>
          <w:rStyle w:val="StyleUnderline"/>
        </w:rPr>
        <w:t xml:space="preserve"> </w:t>
      </w:r>
      <w:r w:rsidRPr="009D7F6A">
        <w:rPr>
          <w:sz w:val="16"/>
        </w:rPr>
        <w:t xml:space="preserve">between such contending factions </w:t>
      </w:r>
      <w:r w:rsidRPr="009D7F6A">
        <w:rPr>
          <w:rStyle w:val="Emphasis"/>
        </w:rPr>
        <w:t>more likely,</w:t>
      </w:r>
      <w:r w:rsidRPr="009D7F6A">
        <w:rPr>
          <w:sz w:val="16"/>
        </w:rPr>
        <w:t xml:space="preserve"> and to stress instead the defensive types that discourage military forces from launching attacks? </w:t>
      </w:r>
      <w:r w:rsidRPr="009D7F6A">
        <w:rPr>
          <w:rStyle w:val="StyleUnderline"/>
        </w:rPr>
        <w:t xml:space="preserve">Peace </w:t>
      </w:r>
      <w:r w:rsidRPr="005C0E7E">
        <w:rPr>
          <w:rStyle w:val="StyleUnderline"/>
          <w:highlight w:val="cyan"/>
        </w:rPr>
        <w:t>researchers</w:t>
      </w:r>
      <w:r w:rsidRPr="009D7F6A">
        <w:rPr>
          <w:sz w:val="16"/>
        </w:rPr>
        <w:t xml:space="preserve"> then often </w:t>
      </w:r>
      <w:r w:rsidRPr="005C0E7E">
        <w:rPr>
          <w:rStyle w:val="StyleUnderline"/>
          <w:highlight w:val="cyan"/>
        </w:rPr>
        <w:t>reply</w:t>
      </w:r>
      <w:r w:rsidRPr="009D7F6A">
        <w:rPr>
          <w:rStyle w:val="StyleUnderline"/>
        </w:rPr>
        <w:t xml:space="preserve"> </w:t>
      </w:r>
      <w:r w:rsidRPr="005C0E7E">
        <w:rPr>
          <w:rStyle w:val="StyleUnderline"/>
        </w:rPr>
        <w:t xml:space="preserve">that </w:t>
      </w:r>
      <w:r w:rsidRPr="005C0E7E">
        <w:rPr>
          <w:rStyle w:val="Emphasis"/>
        </w:rPr>
        <w:t xml:space="preserve">any such </w:t>
      </w:r>
      <w:r w:rsidRPr="005C0E7E">
        <w:rPr>
          <w:rStyle w:val="Emphasis"/>
          <w:highlight w:val="cyan"/>
        </w:rPr>
        <w:t>resignation</w:t>
      </w:r>
      <w:r w:rsidRPr="005C0E7E">
        <w:rPr>
          <w:rStyle w:val="StyleUnderline"/>
          <w:highlight w:val="cyan"/>
        </w:rPr>
        <w:t xml:space="preserve"> to</w:t>
      </w:r>
      <w:r w:rsidRPr="005C0E7E">
        <w:rPr>
          <w:rStyle w:val="StyleUnderline"/>
        </w:rPr>
        <w:t xml:space="preserve"> intermediate and </w:t>
      </w:r>
      <w:r w:rsidRPr="005C0E7E">
        <w:rPr>
          <w:rStyle w:val="StyleUnderline"/>
          <w:highlight w:val="cyan"/>
        </w:rPr>
        <w:t>proximate improvements</w:t>
      </w:r>
      <w:r w:rsidRPr="005C0E7E">
        <w:rPr>
          <w:sz w:val="16"/>
          <w:highlight w:val="cyan"/>
        </w:rPr>
        <w:t xml:space="preserve"> </w:t>
      </w:r>
      <w:r w:rsidRPr="005C0E7E">
        <w:rPr>
          <w:rStyle w:val="StyleUnderline"/>
          <w:highlight w:val="cyan"/>
        </w:rPr>
        <w:t>implies</w:t>
      </w:r>
      <w:r w:rsidRPr="005C0E7E">
        <w:rPr>
          <w:rStyle w:val="StyleUnderline"/>
        </w:rPr>
        <w:t xml:space="preserve"> a </w:t>
      </w:r>
      <w:r w:rsidRPr="005C0E7E">
        <w:rPr>
          <w:rStyle w:val="Emphasis"/>
        </w:rPr>
        <w:t xml:space="preserve">welcoming of </w:t>
      </w:r>
      <w:r w:rsidRPr="005C0E7E">
        <w:rPr>
          <w:rStyle w:val="Emphasis"/>
          <w:highlight w:val="cyan"/>
        </w:rPr>
        <w:t>permanent conflict</w:t>
      </w:r>
      <w:r w:rsidRPr="005C0E7E">
        <w:rPr>
          <w:rStyle w:val="Emphasis"/>
        </w:rPr>
        <w:t xml:space="preserve"> </w:t>
      </w:r>
      <w:r w:rsidRPr="005C0E7E">
        <w:rPr>
          <w:sz w:val="16"/>
        </w:rPr>
        <w:t xml:space="preserve">or even a relishing of it </w:t>
      </w:r>
      <w:r w:rsidRPr="005C0E7E">
        <w:rPr>
          <w:rStyle w:val="StyleUnderline"/>
        </w:rPr>
        <w:t>or at least an assumption that conflict and hostility are</w:t>
      </w:r>
      <w:r w:rsidRPr="005C0E7E">
        <w:rPr>
          <w:sz w:val="16"/>
        </w:rPr>
        <w:t xml:space="preserve"> in the </w:t>
      </w:r>
      <w:r w:rsidRPr="005C0E7E">
        <w:rPr>
          <w:rStyle w:val="StyleUnderline"/>
        </w:rPr>
        <w:t>natural</w:t>
      </w:r>
      <w:r w:rsidRPr="005C0E7E">
        <w:rPr>
          <w:sz w:val="16"/>
        </w:rPr>
        <w:t xml:space="preserve"> order of things. </w:t>
      </w:r>
      <w:r w:rsidRPr="005C0E7E">
        <w:rPr>
          <w:rStyle w:val="StyleUnderline"/>
          <w:highlight w:val="cyan"/>
        </w:rPr>
        <w:t xml:space="preserve">But the </w:t>
      </w:r>
      <w:r w:rsidRPr="00B74AE0">
        <w:rPr>
          <w:rStyle w:val="StyleUnderline"/>
        </w:rPr>
        <w:t xml:space="preserve">real </w:t>
      </w:r>
      <w:r w:rsidRPr="005C0E7E">
        <w:rPr>
          <w:rStyle w:val="StyleUnderline"/>
          <w:highlight w:val="cyan"/>
        </w:rPr>
        <w:t>issue is</w:t>
      </w:r>
      <w:r w:rsidRPr="005C0E7E">
        <w:rPr>
          <w:rStyle w:val="StyleUnderline"/>
        </w:rPr>
        <w:t xml:space="preserve"> surely much more one</w:t>
      </w:r>
      <w:r w:rsidRPr="009D7F6A">
        <w:rPr>
          <w:rStyle w:val="StyleUnderline"/>
        </w:rPr>
        <w:t xml:space="preserve"> of </w:t>
      </w:r>
      <w:r w:rsidRPr="005C0E7E">
        <w:rPr>
          <w:rStyle w:val="Emphasis"/>
          <w:highlight w:val="cyan"/>
        </w:rPr>
        <w:t>whether</w:t>
      </w:r>
      <w:r w:rsidRPr="009D7F6A">
        <w:rPr>
          <w:rStyle w:val="Emphasis"/>
        </w:rPr>
        <w:t xml:space="preserve"> certain kinds of </w:t>
      </w:r>
      <w:r w:rsidRPr="005C0E7E">
        <w:rPr>
          <w:rStyle w:val="Emphasis"/>
          <w:highlight w:val="cyan"/>
        </w:rPr>
        <w:t>improvements can be made over</w:t>
      </w:r>
      <w:r w:rsidRPr="009D7F6A">
        <w:rPr>
          <w:rStyle w:val="Emphasis"/>
        </w:rPr>
        <w:t xml:space="preserve"> certain ranges of </w:t>
      </w:r>
      <w:r w:rsidRPr="005C0E7E">
        <w:rPr>
          <w:rStyle w:val="Emphasis"/>
          <w:highlight w:val="cyan"/>
        </w:rPr>
        <w:t>time</w:t>
      </w:r>
      <w:r w:rsidRPr="009D7F6A">
        <w:rPr>
          <w:rStyle w:val="Emphasis"/>
        </w:rPr>
        <w:t xml:space="preserve">. </w:t>
      </w:r>
      <w:r w:rsidRPr="009D7F6A">
        <w:rPr>
          <w:sz w:val="16"/>
        </w:rPr>
        <w:t>(103-4)</w:t>
      </w:r>
    </w:p>
    <w:p w:rsidR="00A20183" w:rsidRPr="00B24189" w:rsidRDefault="00A20183" w:rsidP="00A20183">
      <w:pPr>
        <w:pStyle w:val="Heading4"/>
        <w:rPr>
          <w:sz w:val="16"/>
          <w:szCs w:val="16"/>
        </w:rPr>
      </w:pPr>
      <w:r>
        <w:t xml:space="preserve">International legal norms are </w:t>
      </w:r>
      <w:r>
        <w:rPr>
          <w:u w:val="single"/>
        </w:rPr>
        <w:t>inevitable</w:t>
      </w:r>
      <w:r>
        <w:t xml:space="preserve"> </w:t>
      </w:r>
    </w:p>
    <w:p w:rsidR="00A20183" w:rsidRPr="00345190" w:rsidRDefault="00A20183" w:rsidP="00A20183">
      <w:r w:rsidRPr="00345190">
        <w:rPr>
          <w:rStyle w:val="Style13ptBold"/>
        </w:rPr>
        <w:t>Jouannet 7</w:t>
      </w:r>
      <w:r w:rsidRPr="00345190">
        <w:t xml:space="preserve"> </w:t>
      </w:r>
      <w:r w:rsidRPr="00345190">
        <w:rPr>
          <w:sz w:val="16"/>
          <w:szCs w:val="16"/>
        </w:rPr>
        <w:t>– Professor of International Law at the Universe Paris I – Pantheon Sorbonne (Emmanuelle “ESSAY: WHAT IS THE USE OF INTERNATIONAL LAW? INTERNATIONAL LAW AS A 21ST CENTURY GUARDIAN OF WELFARE”, 28 Mich. J. Int'l L. 815)</w:t>
      </w:r>
    </w:p>
    <w:p w:rsidR="00A20183" w:rsidRDefault="00A20183" w:rsidP="00A20183">
      <w:pPr>
        <w:rPr>
          <w:rStyle w:val="Emphasis"/>
        </w:rPr>
      </w:pPr>
      <w:r w:rsidRPr="00265E0D">
        <w:rPr>
          <w:rStyle w:val="StyleUnderline"/>
          <w:highlight w:val="cyan"/>
        </w:rPr>
        <w:t xml:space="preserve">It </w:t>
      </w:r>
      <w:r w:rsidRPr="00566862">
        <w:rPr>
          <w:rStyle w:val="StyleUnderline"/>
        </w:rPr>
        <w:t xml:space="preserve">now </w:t>
      </w:r>
      <w:r w:rsidRPr="00265E0D">
        <w:rPr>
          <w:rStyle w:val="StyleUnderline"/>
          <w:highlight w:val="cyan"/>
        </w:rPr>
        <w:t xml:space="preserve">seems </w:t>
      </w:r>
      <w:r w:rsidRPr="00265E0D">
        <w:rPr>
          <w:rStyle w:val="Emphasis"/>
          <w:highlight w:val="cyan"/>
        </w:rPr>
        <w:t xml:space="preserve">impossible to turn </w:t>
      </w:r>
      <w:r w:rsidRPr="002B507B">
        <w:rPr>
          <w:rStyle w:val="Emphasis"/>
          <w:highlight w:val="cyan"/>
        </w:rPr>
        <w:t>back</w:t>
      </w:r>
      <w:r w:rsidRPr="00265E0D">
        <w:rPr>
          <w:sz w:val="16"/>
        </w:rPr>
        <w:t xml:space="preserve"> </w:t>
      </w:r>
      <w:r w:rsidRPr="00345190">
        <w:rPr>
          <w:rStyle w:val="StyleUnderline"/>
        </w:rPr>
        <w:t>from the present course</w:t>
      </w:r>
      <w:r w:rsidRPr="00265E0D">
        <w:rPr>
          <w:sz w:val="16"/>
        </w:rPr>
        <w:t xml:space="preserve">. </w:t>
      </w:r>
      <w:r w:rsidRPr="00DB4307">
        <w:rPr>
          <w:b/>
          <w:u w:val="single"/>
        </w:rPr>
        <w:t>To deny</w:t>
      </w:r>
      <w:r w:rsidRPr="00DB4307">
        <w:rPr>
          <w:sz w:val="16"/>
        </w:rPr>
        <w:t xml:space="preserve"> the new aims of </w:t>
      </w:r>
      <w:r w:rsidRPr="00DB4307">
        <w:rPr>
          <w:b/>
          <w:u w:val="single"/>
        </w:rPr>
        <w:t xml:space="preserve">contemporary law and to press for a return to </w:t>
      </w:r>
      <w:r w:rsidRPr="002B507B">
        <w:rPr>
          <w:b/>
          <w:highlight w:val="cyan"/>
          <w:u w:val="single"/>
        </w:rPr>
        <w:t>minimalist</w:t>
      </w:r>
      <w:r w:rsidRPr="00265E0D">
        <w:rPr>
          <w:sz w:val="16"/>
        </w:rPr>
        <w:t xml:space="preserve"> liberal </w:t>
      </w:r>
      <w:r w:rsidRPr="002B507B">
        <w:rPr>
          <w:b/>
          <w:highlight w:val="cyan"/>
          <w:u w:val="single"/>
        </w:rPr>
        <w:t>law would</w:t>
      </w:r>
      <w:r w:rsidRPr="00265E0D">
        <w:rPr>
          <w:sz w:val="16"/>
        </w:rPr>
        <w:t xml:space="preserve"> be to </w:t>
      </w:r>
      <w:r w:rsidRPr="002B507B">
        <w:rPr>
          <w:rStyle w:val="Emphasis"/>
          <w:highlight w:val="cyan"/>
        </w:rPr>
        <w:t>allow</w:t>
      </w:r>
      <w:r w:rsidRPr="00265E0D">
        <w:rPr>
          <w:sz w:val="16"/>
        </w:rPr>
        <w:t xml:space="preserve"> the </w:t>
      </w:r>
      <w:r w:rsidRPr="002B507B">
        <w:rPr>
          <w:rStyle w:val="Emphasis"/>
          <w:highlight w:val="cyan"/>
        </w:rPr>
        <w:t>neo-liberal powers</w:t>
      </w:r>
      <w:r w:rsidRPr="00265E0D">
        <w:rPr>
          <w:sz w:val="16"/>
        </w:rPr>
        <w:t xml:space="preserve"> that be </w:t>
      </w:r>
      <w:r w:rsidRPr="002B507B">
        <w:rPr>
          <w:rStyle w:val="Emphasis"/>
          <w:highlight w:val="cyan"/>
        </w:rPr>
        <w:t xml:space="preserve">to exploit </w:t>
      </w:r>
      <w:r w:rsidRPr="00DB4307">
        <w:rPr>
          <w:rStyle w:val="Emphasis"/>
        </w:rPr>
        <w:t xml:space="preserve">the downfall of </w:t>
      </w:r>
      <w:r w:rsidRPr="002B507B">
        <w:rPr>
          <w:rStyle w:val="Emphasis"/>
          <w:highlight w:val="cyan"/>
        </w:rPr>
        <w:t>the</w:t>
      </w:r>
      <w:r w:rsidRPr="00265E0D">
        <w:rPr>
          <w:sz w:val="16"/>
        </w:rPr>
        <w:t xml:space="preserve"> international </w:t>
      </w:r>
      <w:r w:rsidRPr="002B507B">
        <w:rPr>
          <w:rStyle w:val="Emphasis"/>
          <w:highlight w:val="cyan"/>
        </w:rPr>
        <w:t xml:space="preserve">system </w:t>
      </w:r>
      <w:r w:rsidRPr="00445CF3">
        <w:rPr>
          <w:rStyle w:val="Emphasis"/>
        </w:rPr>
        <w:t>for their own advantage</w:t>
      </w:r>
      <w:r w:rsidRPr="00445CF3">
        <w:rPr>
          <w:sz w:val="16"/>
        </w:rPr>
        <w:t>. n94</w:t>
      </w:r>
      <w:r w:rsidRPr="00265E0D">
        <w:rPr>
          <w:sz w:val="16"/>
        </w:rPr>
        <w:t xml:space="preserve"> </w:t>
      </w:r>
      <w:r w:rsidRPr="002B507B">
        <w:rPr>
          <w:b/>
          <w:highlight w:val="cyan"/>
          <w:u w:val="single"/>
        </w:rPr>
        <w:t>Under no circumstance should we succumb to the</w:t>
      </w:r>
      <w:r w:rsidRPr="00265E0D">
        <w:rPr>
          <w:sz w:val="16"/>
        </w:rPr>
        <w:t xml:space="preserve"> ultraliberal </w:t>
      </w:r>
      <w:r w:rsidRPr="002B507B">
        <w:rPr>
          <w:b/>
          <w:highlight w:val="cyan"/>
          <w:u w:val="single"/>
        </w:rPr>
        <w:t>refusal to tackle mutual problems in the way</w:t>
      </w:r>
      <w:r w:rsidRPr="00265E0D">
        <w:rPr>
          <w:sz w:val="16"/>
        </w:rPr>
        <w:t xml:space="preserve"> welfare-inducing </w:t>
      </w:r>
      <w:r w:rsidRPr="002B507B">
        <w:rPr>
          <w:b/>
          <w:highlight w:val="cyan"/>
          <w:u w:val="single"/>
        </w:rPr>
        <w:t>law does</w:t>
      </w:r>
      <w:r w:rsidRPr="00265E0D">
        <w:rPr>
          <w:sz w:val="16"/>
        </w:rPr>
        <w:t xml:space="preserve">, as the latter would thus become a regrettable avatar of classical liberal law.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w:t>
      </w:r>
      <w:r w:rsidRPr="00DB4307">
        <w:rPr>
          <w:sz w:val="16"/>
        </w:rPr>
        <w:t xml:space="preserve">deemed to explain the inability of international law to regulate the current disorder and to create a stable order. However, just as one refers to a "global inversion" to describe the diminishing of sovereignties faced with emancipated groups and individuals, one could equally refer to an "inversion of international law" since this </w:t>
      </w:r>
      <w:r w:rsidRPr="00DB4307">
        <w:rPr>
          <w:rStyle w:val="Emphasis"/>
        </w:rPr>
        <w:t>law is increasingly restraining States and empowering individuals</w:t>
      </w:r>
      <w:r w:rsidRPr="00DB4307">
        <w:rPr>
          <w:sz w:val="16"/>
        </w:rPr>
        <w:t xml:space="preserve">, minorities, and peoples </w:t>
      </w:r>
      <w:r w:rsidRPr="00DB4307">
        <w:rPr>
          <w:rStyle w:val="Emphasis"/>
        </w:rPr>
        <w:t>through</w:t>
      </w:r>
      <w:r w:rsidRPr="00DB4307">
        <w:rPr>
          <w:sz w:val="16"/>
        </w:rPr>
        <w:t xml:space="preserve"> the recognition of </w:t>
      </w:r>
      <w:r w:rsidRPr="00DB4307">
        <w:rPr>
          <w:rStyle w:val="Emphasis"/>
        </w:rPr>
        <w:t>rights</w:t>
      </w:r>
      <w:r w:rsidRPr="00DB4307">
        <w:rPr>
          <w:sz w:val="16"/>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DB4307">
        <w:rPr>
          <w:b/>
          <w:u w:val="single"/>
        </w:rPr>
        <w:t xml:space="preserve">Today, </w:t>
      </w:r>
      <w:r w:rsidRPr="002B507B">
        <w:rPr>
          <w:b/>
          <w:highlight w:val="cyan"/>
          <w:u w:val="single"/>
        </w:rPr>
        <w:t>there are hundreds of international organizations</w:t>
      </w:r>
      <w:r w:rsidRPr="00DB4307">
        <w:rPr>
          <w:b/>
          <w:u w:val="single"/>
        </w:rPr>
        <w:t>, thousands of NGOs</w:t>
      </w:r>
      <w:r w:rsidRPr="00DB4307">
        <w:rPr>
          <w:sz w:val="16"/>
        </w:rPr>
        <w:t xml:space="preserve"> - including 2,719 with ECOSOC status - </w:t>
      </w:r>
      <w:r w:rsidRPr="00DB4307">
        <w:rPr>
          <w:b/>
          <w:u w:val="single"/>
        </w:rPr>
        <w:t xml:space="preserve">and hundreds </w:t>
      </w:r>
      <w:r w:rsidRPr="00DB4307">
        <w:rPr>
          <w:rStyle w:val="StyleUnderline"/>
        </w:rPr>
        <w:t>of multinationals</w:t>
      </w:r>
      <w:r w:rsidRPr="00DB4307">
        <w:rPr>
          <w:sz w:val="16"/>
        </w:rPr>
        <w:t xml:space="preserve"> [*851] thriving in the 208 States and territories. These are the entities with which States, international organizations, and international politicians interact, n98</w:t>
      </w:r>
      <w:r w:rsidRPr="00265E0D">
        <w:rPr>
          <w:sz w:val="16"/>
        </w:rPr>
        <w:t xml:space="preserve"> </w:t>
      </w:r>
      <w:r w:rsidRPr="002B507B">
        <w:rPr>
          <w:rStyle w:val="Emphasis"/>
          <w:highlight w:val="cyan"/>
        </w:rPr>
        <w:t>which is why</w:t>
      </w:r>
      <w:r w:rsidRPr="00265E0D">
        <w:rPr>
          <w:sz w:val="16"/>
        </w:rPr>
        <w:t xml:space="preserve"> political </w:t>
      </w:r>
      <w:r w:rsidRPr="00DB4307">
        <w:rPr>
          <w:rStyle w:val="Emphasis"/>
        </w:rPr>
        <w:t xml:space="preserve">cohesion and </w:t>
      </w:r>
      <w:r w:rsidRPr="002B507B">
        <w:rPr>
          <w:rStyle w:val="Emphasis"/>
          <w:highlight w:val="cyan"/>
        </w:rPr>
        <w:t>the legitimacy of the existing system require that</w:t>
      </w:r>
      <w:r w:rsidRPr="0078112F">
        <w:rPr>
          <w:rStyle w:val="Emphasis"/>
        </w:rPr>
        <w:t xml:space="preserve"> </w:t>
      </w:r>
      <w:r w:rsidRPr="00265E0D">
        <w:rPr>
          <w:sz w:val="16"/>
        </w:rPr>
        <w:t xml:space="preserve">all </w:t>
      </w:r>
      <w:r w:rsidRPr="002B507B">
        <w:rPr>
          <w:rStyle w:val="Emphasis"/>
          <w:highlight w:val="cyan"/>
        </w:rPr>
        <w:t>actors adhere to shared values</w:t>
      </w:r>
      <w:r w:rsidRPr="00265E0D">
        <w:rPr>
          <w:sz w:val="16"/>
        </w:rPr>
        <w:t xml:space="preserve">.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DB4307">
        <w:rPr>
          <w:b/>
          <w:u w:val="single"/>
        </w:rPr>
        <w:t>the solution might</w:t>
      </w:r>
      <w:r w:rsidRPr="00DB4307">
        <w:rPr>
          <w:sz w:val="16"/>
        </w:rPr>
        <w:t xml:space="preserve"> actually </w:t>
      </w:r>
      <w:r w:rsidRPr="00DB4307">
        <w:rPr>
          <w:b/>
          <w:u w:val="single"/>
        </w:rPr>
        <w:t xml:space="preserve">lie in subjecting law to </w:t>
      </w:r>
      <w:r w:rsidRPr="00DB4307">
        <w:rPr>
          <w:sz w:val="16"/>
        </w:rPr>
        <w:t xml:space="preserve">certain </w:t>
      </w:r>
      <w:r w:rsidRPr="00DB4307">
        <w:rPr>
          <w:b/>
          <w:u w:val="single"/>
        </w:rPr>
        <w:t xml:space="preserve">limits. </w:t>
      </w:r>
      <w:r w:rsidRPr="00DB4307">
        <w:rPr>
          <w:rStyle w:val="Emphasis"/>
          <w:highlight w:val="cyan"/>
        </w:rPr>
        <w:t>I</w:t>
      </w:r>
      <w:r w:rsidRPr="00DB4307">
        <w:rPr>
          <w:rStyle w:val="Emphasis"/>
        </w:rPr>
        <w:t xml:space="preserve">nternational </w:t>
      </w:r>
      <w:r w:rsidRPr="00DB4307">
        <w:rPr>
          <w:rStyle w:val="Emphasis"/>
          <w:highlight w:val="cyan"/>
        </w:rPr>
        <w:t>l</w:t>
      </w:r>
      <w:r w:rsidRPr="002B507B">
        <w:rPr>
          <w:b/>
          <w:highlight w:val="cyan"/>
          <w:u w:val="single"/>
        </w:rPr>
        <w:t>aw may be "</w:t>
      </w:r>
      <w:r w:rsidRPr="00445CF3">
        <w:rPr>
          <w:b/>
          <w:u w:val="single"/>
        </w:rPr>
        <w:t xml:space="preserve">part of </w:t>
      </w:r>
      <w:r w:rsidRPr="002B507B">
        <w:rPr>
          <w:b/>
          <w:highlight w:val="cyan"/>
          <w:u w:val="single"/>
        </w:rPr>
        <w:t>the problem</w:t>
      </w:r>
      <w:r w:rsidRPr="00445CF3">
        <w:rPr>
          <w:b/>
          <w:u w:val="single"/>
        </w:rPr>
        <w:t xml:space="preserve">," </w:t>
      </w:r>
      <w:r w:rsidRPr="002B507B">
        <w:rPr>
          <w:b/>
          <w:highlight w:val="cyan"/>
          <w:u w:val="single"/>
        </w:rPr>
        <w:t xml:space="preserve">but it is </w:t>
      </w:r>
      <w:r w:rsidRPr="00DB4307">
        <w:rPr>
          <w:b/>
          <w:u w:val="single"/>
        </w:rPr>
        <w:t>also</w:t>
      </w:r>
      <w:r w:rsidRPr="00265E0D">
        <w:rPr>
          <w:sz w:val="16"/>
        </w:rPr>
        <w:t>, as has been emphasised by Philippe Sands, n101 "</w:t>
      </w:r>
      <w:r w:rsidRPr="00445CF3">
        <w:rPr>
          <w:rStyle w:val="Emphasis"/>
        </w:rPr>
        <w:t xml:space="preserve">part of </w:t>
      </w:r>
      <w:r w:rsidRPr="002B507B">
        <w:rPr>
          <w:rStyle w:val="Emphasis"/>
          <w:highlight w:val="cyan"/>
        </w:rPr>
        <w:t>the solution</w:t>
      </w:r>
      <w:r w:rsidRPr="00265E0D">
        <w:rPr>
          <w:sz w:val="16"/>
        </w:rPr>
        <w:t xml:space="preserve">," so long as possible options do not go to the detriment of social or political processes or the will of the State. Without returning to classical minimalist law, we need to fight the preconception that reducing law is equivalent to regression, and that any limitation on sovereignty is a victory. How far should international law go in </w:t>
      </w:r>
      <w:r w:rsidRPr="00DB4307">
        <w:rPr>
          <w:sz w:val="16"/>
        </w:rPr>
        <w:t xml:space="preserve">accomplishing its aims? </w:t>
      </w:r>
      <w:r w:rsidRPr="00DB4307">
        <w:rPr>
          <w:b/>
          <w:u w:val="single"/>
        </w:rPr>
        <w:t>Is it the miracle solution to all</w:t>
      </w:r>
      <w:r w:rsidRPr="00DB4307">
        <w:rPr>
          <w:sz w:val="16"/>
        </w:rPr>
        <w:t xml:space="preserve"> of the world's</w:t>
      </w:r>
      <w:r w:rsidRPr="00DB4307">
        <w:rPr>
          <w:b/>
          <w:u w:val="single"/>
        </w:rPr>
        <w:t xml:space="preserve"> problems?</w:t>
      </w:r>
      <w:r w:rsidRPr="00DB4307">
        <w:rPr>
          <w:sz w:val="16"/>
        </w:rPr>
        <w:t xml:space="preserve"> The answer is obviously </w:t>
      </w:r>
      <w:r w:rsidRPr="00DB4307">
        <w:rPr>
          <w:b/>
          <w:u w:val="single"/>
        </w:rPr>
        <w:t>no</w:t>
      </w:r>
      <w:r w:rsidRPr="00DB4307">
        <w:rPr>
          <w:sz w:val="16"/>
        </w:rPr>
        <w:t xml:space="preserve">. </w:t>
      </w:r>
      <w:r w:rsidRPr="00DB4307">
        <w:rPr>
          <w:rStyle w:val="Emphasis"/>
        </w:rPr>
        <w:t>Law is not a universal panacea</w:t>
      </w:r>
      <w:r w:rsidRPr="00DB4307">
        <w:rPr>
          <w:sz w:val="16"/>
        </w:rPr>
        <w:t>.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w:t>
      </w:r>
      <w:r w:rsidRPr="00265E0D">
        <w:rPr>
          <w:sz w:val="16"/>
        </w:rPr>
        <w:t xml:space="preserve">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it is therefore not a problem if law does not trump other types of discourse. </w:t>
      </w:r>
      <w:r w:rsidRPr="002B507B">
        <w:rPr>
          <w:rStyle w:val="Emphasis"/>
          <w:highlight w:val="cyan"/>
        </w:rPr>
        <w:t>Law has</w:t>
      </w:r>
      <w:r w:rsidRPr="00265E0D">
        <w:rPr>
          <w:sz w:val="16"/>
        </w:rPr>
        <w:t xml:space="preserve">, however, </w:t>
      </w:r>
      <w:r w:rsidRPr="002B507B">
        <w:rPr>
          <w:rStyle w:val="Emphasis"/>
          <w:highlight w:val="cyan"/>
        </w:rPr>
        <w:t xml:space="preserve">become so </w:t>
      </w:r>
      <w:r w:rsidRPr="00DB4307">
        <w:rPr>
          <w:rStyle w:val="Emphasis"/>
          <w:highlight w:val="cyan"/>
        </w:rPr>
        <w:t>entrenched in international society</w:t>
      </w:r>
      <w:r w:rsidRPr="00DB4307">
        <w:rPr>
          <w:rStyle w:val="StyleUnderline"/>
          <w:highlight w:val="cyan"/>
        </w:rPr>
        <w:t xml:space="preserve"> </w:t>
      </w:r>
      <w:r w:rsidRPr="00265E0D">
        <w:rPr>
          <w:rStyle w:val="StyleUnderline"/>
          <w:highlight w:val="cyan"/>
        </w:rPr>
        <w:t xml:space="preserve">that the latter can </w:t>
      </w:r>
      <w:r w:rsidRPr="00265E0D">
        <w:rPr>
          <w:rStyle w:val="Emphasis"/>
          <w:highlight w:val="cyan"/>
        </w:rPr>
        <w:t xml:space="preserve">no </w:t>
      </w:r>
      <w:r w:rsidRPr="002B507B">
        <w:rPr>
          <w:rStyle w:val="Emphasis"/>
          <w:highlight w:val="cyan"/>
        </w:rPr>
        <w:t>longer be conceptualized independently</w:t>
      </w:r>
      <w:r w:rsidRPr="00265E0D">
        <w:rPr>
          <w:sz w:val="16"/>
        </w:rPr>
        <w:t xml:space="preserve"> of it. Although it </w:t>
      </w:r>
      <w:r w:rsidRPr="00DB4307">
        <w:rPr>
          <w:sz w:val="16"/>
        </w:rPr>
        <w:t>has undoubtedly always been an instrument of international social and political action,</w:t>
      </w:r>
      <w:r w:rsidRPr="00DB4307">
        <w:rPr>
          <w:b/>
          <w:u w:val="single"/>
        </w:rPr>
        <w:t xml:space="preserve"> </w:t>
      </w:r>
      <w:r w:rsidRPr="00DB4307">
        <w:rPr>
          <w:rStyle w:val="Emphasis"/>
        </w:rPr>
        <w:t>law has never played as important a role as it does today</w:t>
      </w:r>
      <w:r w:rsidRPr="00DB4307">
        <w:rPr>
          <w:sz w:val="16"/>
        </w:rPr>
        <w:t xml:space="preserve">. </w:t>
      </w:r>
      <w:r w:rsidRPr="00DB4307">
        <w:rPr>
          <w:rStyle w:val="Emphasis"/>
        </w:rPr>
        <w:t>International legal problems are no longer external problems one can</w:t>
      </w:r>
      <w:r w:rsidRPr="00DB4307">
        <w:rPr>
          <w:sz w:val="16"/>
        </w:rPr>
        <w:t xml:space="preserve"> simply </w:t>
      </w:r>
      <w:r w:rsidRPr="00DB4307">
        <w:rPr>
          <w:rStyle w:val="Emphasis"/>
        </w:rPr>
        <w:t>resolve by calling</w:t>
      </w:r>
      <w:r w:rsidRPr="00DB4307">
        <w:rPr>
          <w:sz w:val="16"/>
        </w:rPr>
        <w:t xml:space="preserve"> international </w:t>
      </w:r>
      <w:r w:rsidRPr="00DB4307">
        <w:rPr>
          <w:rStyle w:val="Emphasis"/>
        </w:rPr>
        <w:t>State conferences</w:t>
      </w:r>
      <w:r w:rsidRPr="00DB4307">
        <w:rPr>
          <w:sz w:val="16"/>
        </w:rPr>
        <w:t xml:space="preserve">; they have become internalized by all societies, </w:t>
      </w:r>
      <w:r w:rsidRPr="00DB4307">
        <w:rPr>
          <w:rStyle w:val="Emphasis"/>
        </w:rPr>
        <w:t>and we are</w:t>
      </w:r>
      <w:r w:rsidRPr="00DB4307">
        <w:rPr>
          <w:sz w:val="16"/>
        </w:rPr>
        <w:t xml:space="preserve"> gradually </w:t>
      </w:r>
      <w:r w:rsidRPr="00DB4307">
        <w:rPr>
          <w:rStyle w:val="Emphasis"/>
        </w:rPr>
        <w:t>losing our ability to distance ourselves</w:t>
      </w:r>
      <w:r w:rsidRPr="00DB4307">
        <w:rPr>
          <w:sz w:val="16"/>
        </w:rPr>
        <w:t xml:space="preserve"> from them, and indeed from law itself. Yet distinguishing roles and finalities is all the more difficult when law is not in [*854] itself capable of effectuating change and remains dependent on politics and adaptation.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w:t>
      </w:r>
      <w:r w:rsidRPr="00265E0D">
        <w:rPr>
          <w:sz w:val="16"/>
        </w:rPr>
        <w:t xml:space="preserv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 In any case, there is little point in pinning all our hopes on politics. Welfare does not seem to be induced by politics, by the law or by the State, although we have not altogether reached a dead point. n114 </w:t>
      </w:r>
      <w:r w:rsidRPr="00445CF3">
        <w:rPr>
          <w:b/>
          <w:highlight w:val="cyan"/>
          <w:u w:val="single"/>
        </w:rPr>
        <w:t>International politics</w:t>
      </w:r>
      <w:r w:rsidRPr="00DB4307">
        <w:rPr>
          <w:b/>
          <w:u w:val="single"/>
        </w:rPr>
        <w:t xml:space="preserve"> does not define</w:t>
      </w:r>
      <w:r w:rsidRPr="00DB4307">
        <w:rPr>
          <w:sz w:val="16"/>
        </w:rPr>
        <w:t xml:space="preserve"> man's </w:t>
      </w:r>
      <w:r w:rsidRPr="00DB4307">
        <w:rPr>
          <w:b/>
          <w:u w:val="single"/>
        </w:rPr>
        <w:t>happiness, but</w:t>
      </w:r>
      <w:r w:rsidRPr="00DB4307">
        <w:rPr>
          <w:sz w:val="16"/>
        </w:rPr>
        <w:t xml:space="preserve"> rather </w:t>
      </w:r>
      <w:r w:rsidRPr="00DB4307">
        <w:rPr>
          <w:rStyle w:val="Emphasis"/>
        </w:rPr>
        <w:t>it</w:t>
      </w:r>
      <w:r w:rsidRPr="00DB4307">
        <w:rPr>
          <w:sz w:val="16"/>
        </w:rPr>
        <w:t xml:space="preserve"> </w:t>
      </w:r>
      <w:r w:rsidRPr="00445CF3">
        <w:rPr>
          <w:rStyle w:val="StyleUnderline"/>
          <w:highlight w:val="cyan"/>
        </w:rPr>
        <w:t>regulates the conduct of</w:t>
      </w:r>
      <w:r w:rsidRPr="00DB4307">
        <w:rPr>
          <w:sz w:val="16"/>
        </w:rPr>
        <w:t xml:space="preserve"> domestic and international </w:t>
      </w:r>
      <w:r w:rsidRPr="00445CF3">
        <w:rPr>
          <w:rStyle w:val="StyleUnderline"/>
          <w:highlight w:val="cyan"/>
        </w:rPr>
        <w:t>actors</w:t>
      </w:r>
      <w:r w:rsidRPr="00DB4307">
        <w:rPr>
          <w:sz w:val="16"/>
        </w:rPr>
        <w:t xml:space="preserve">, </w:t>
      </w:r>
      <w:r w:rsidRPr="00DB4307">
        <w:rPr>
          <w:rStyle w:val="Emphasis"/>
        </w:rPr>
        <w:t xml:space="preserve">combats misery, </w:t>
      </w:r>
      <w:r w:rsidRPr="00445CF3">
        <w:rPr>
          <w:rStyle w:val="Emphasis"/>
          <w:highlight w:val="cyan"/>
        </w:rPr>
        <w:t>and prevents risks</w:t>
      </w:r>
      <w:r w:rsidRPr="00DB4307">
        <w:rPr>
          <w:rStyle w:val="Emphasis"/>
        </w:rPr>
        <w:t>.</w:t>
      </w:r>
    </w:p>
    <w:p w:rsidR="00A20183" w:rsidRDefault="00A20183" w:rsidP="00A20183">
      <w:pPr>
        <w:pStyle w:val="Heading4"/>
      </w:pPr>
      <w:r>
        <w:t xml:space="preserve">No RC: IR </w:t>
      </w:r>
      <w:r w:rsidRPr="008E5C37">
        <w:rPr>
          <w:u w:val="single"/>
        </w:rPr>
        <w:t>can’t be explained</w:t>
      </w:r>
      <w:r>
        <w:t xml:space="preserve"> by sweeping root causes – failure to focus on </w:t>
      </w:r>
      <w:r w:rsidRPr="008E5C37">
        <w:rPr>
          <w:u w:val="single"/>
        </w:rPr>
        <w:t>specific details</w:t>
      </w:r>
      <w:r>
        <w:t xml:space="preserve"> and </w:t>
      </w:r>
      <w:r w:rsidRPr="008E5C37">
        <w:rPr>
          <w:u w:val="single"/>
        </w:rPr>
        <w:t>policy solutions</w:t>
      </w:r>
      <w:r>
        <w:t xml:space="preserve"> dooms the alt</w:t>
      </w:r>
    </w:p>
    <w:p w:rsidR="00A20183" w:rsidRPr="008E5C37" w:rsidRDefault="00A20183" w:rsidP="00A20183">
      <w:pPr>
        <w:rPr>
          <w:rStyle w:val="StyleUnderline"/>
        </w:rPr>
      </w:pPr>
      <w:r w:rsidRPr="008E5C37">
        <w:rPr>
          <w:rStyle w:val="StyleUnderline"/>
          <w:highlight w:val="cyan"/>
        </w:rPr>
        <w:t>Bacevich 13</w:t>
      </w:r>
      <w:r w:rsidRPr="008E5C37">
        <w:rPr>
          <w:rStyle w:val="StyleUnderline"/>
        </w:rPr>
        <w:t xml:space="preserve"> – Professor of History and International Relations at Boston Universit</w:t>
      </w:r>
      <w:r>
        <w:rPr>
          <w:rStyle w:val="StyleUnderline"/>
        </w:rPr>
        <w:t>y</w:t>
      </w:r>
    </w:p>
    <w:p w:rsidR="00A20183" w:rsidRPr="008E5C37" w:rsidRDefault="00A20183" w:rsidP="00A20183">
      <w:pPr>
        <w:rPr>
          <w:sz w:val="16"/>
          <w:szCs w:val="16"/>
        </w:rPr>
      </w:pPr>
      <w:r w:rsidRPr="008E5C37">
        <w:rPr>
          <w:sz w:val="16"/>
          <w:szCs w:val="16"/>
        </w:rPr>
        <w:t>(Andrew, The New American Militarism, p205-210)</w:t>
      </w:r>
    </w:p>
    <w:p w:rsidR="00A20183" w:rsidRPr="008E5C37" w:rsidRDefault="00A20183" w:rsidP="00A20183">
      <w:pPr>
        <w:rPr>
          <w:sz w:val="16"/>
          <w:szCs w:val="16"/>
        </w:rPr>
      </w:pPr>
    </w:p>
    <w:p w:rsidR="00A20183" w:rsidRDefault="00A20183" w:rsidP="00A20183">
      <w:pPr>
        <w:rPr>
          <w:sz w:val="16"/>
        </w:rPr>
      </w:pPr>
      <w:r w:rsidRPr="008E5C37">
        <w:rPr>
          <w:sz w:val="16"/>
          <w:szCs w:val="20"/>
        </w:rPr>
        <w:t xml:space="preserve">There is, wrote H. L. Mencken, “always a well-known solution to every human problem—neat, plausible, and wrong.”1 Mencken’s aphorism applies in spades to the subject of this account. </w:t>
      </w:r>
      <w:r w:rsidRPr="008C6AF8">
        <w:rPr>
          <w:rStyle w:val="StyleUnderline"/>
          <w:highlight w:val="cyan"/>
        </w:rPr>
        <w:t>To imagine</w:t>
      </w:r>
      <w:r w:rsidRPr="008E5C37">
        <w:rPr>
          <w:sz w:val="16"/>
        </w:rPr>
        <w:t xml:space="preserve"> that </w:t>
      </w:r>
      <w:r w:rsidRPr="008E5C37">
        <w:rPr>
          <w:rStyle w:val="StyleUnderline"/>
          <w:highlight w:val="cyan"/>
        </w:rPr>
        <w:t xml:space="preserve">there exists a </w:t>
      </w:r>
      <w:r w:rsidRPr="008C6AF8">
        <w:rPr>
          <w:rStyle w:val="Emphasis"/>
          <w:highlight w:val="cyan"/>
        </w:rPr>
        <w:t>simple antidote</w:t>
      </w:r>
      <w:r w:rsidRPr="008C6AF8">
        <w:rPr>
          <w:rStyle w:val="StyleUnderline"/>
          <w:highlight w:val="cyan"/>
        </w:rPr>
        <w:t xml:space="preserve"> to the </w:t>
      </w:r>
      <w:r w:rsidRPr="008E5C37">
        <w:rPr>
          <w:rStyle w:val="Emphasis"/>
          <w:highlight w:val="cyan"/>
        </w:rPr>
        <w:t>“military metaphysic”</w:t>
      </w:r>
      <w:r w:rsidRPr="008E5C37">
        <w:rPr>
          <w:sz w:val="16"/>
          <w:szCs w:val="20"/>
        </w:rPr>
        <w:t xml:space="preserve"> </w:t>
      </w:r>
      <w:r w:rsidRPr="008E5C37">
        <w:rPr>
          <w:sz w:val="16"/>
        </w:rPr>
        <w:t xml:space="preserve">to which the people and government of the United States have fallen prey </w:t>
      </w:r>
      <w:r w:rsidRPr="008E5C37">
        <w:rPr>
          <w:rStyle w:val="StyleUnderline"/>
          <w:highlight w:val="cyan"/>
        </w:rPr>
        <w:t xml:space="preserve">is to </w:t>
      </w:r>
      <w:r w:rsidRPr="008E5C37">
        <w:rPr>
          <w:rStyle w:val="Emphasis"/>
          <w:highlight w:val="cyan"/>
        </w:rPr>
        <w:t xml:space="preserve">misconstrue </w:t>
      </w:r>
      <w:r w:rsidRPr="008C6AF8">
        <w:rPr>
          <w:rStyle w:val="Emphasis"/>
          <w:highlight w:val="cyan"/>
        </w:rPr>
        <w:t>the problem</w:t>
      </w:r>
      <w:r w:rsidRPr="008E5C37">
        <w:rPr>
          <w:sz w:val="16"/>
        </w:rPr>
        <w:t>.</w:t>
      </w:r>
      <w:r w:rsidRPr="008E5C37">
        <w:rPr>
          <w:sz w:val="16"/>
          <w:szCs w:val="20"/>
        </w:rPr>
        <w:t xml:space="preserve"> As the foregoing chapters make </w:t>
      </w:r>
      <w:r w:rsidRPr="008E5C37">
        <w:rPr>
          <w:sz w:val="16"/>
        </w:rPr>
        <w:t xml:space="preserve">plain, the origins of America’s present-day infatuation with military power are anything but simple. American </w:t>
      </w:r>
      <w:r w:rsidRPr="008C6AF8">
        <w:rPr>
          <w:rStyle w:val="StyleUnderline"/>
          <w:highlight w:val="cyan"/>
        </w:rPr>
        <w:t xml:space="preserve">militarism is </w:t>
      </w:r>
      <w:r w:rsidRPr="008C6AF8">
        <w:rPr>
          <w:rStyle w:val="Emphasis"/>
          <w:highlight w:val="cyan"/>
        </w:rPr>
        <w:t xml:space="preserve">not the invention of a cabal </w:t>
      </w:r>
      <w:r w:rsidRPr="008E5C37">
        <w:rPr>
          <w:rStyle w:val="Emphasis"/>
          <w:highlight w:val="cyan"/>
        </w:rPr>
        <w:t>nursing fantasies of</w:t>
      </w:r>
      <w:r w:rsidRPr="008E5C37">
        <w:rPr>
          <w:sz w:val="16"/>
        </w:rPr>
        <w:t xml:space="preserve"> global </w:t>
      </w:r>
      <w:r w:rsidRPr="008C6AF8">
        <w:rPr>
          <w:rStyle w:val="Emphasis"/>
          <w:highlight w:val="cyan"/>
        </w:rPr>
        <w:t>empire</w:t>
      </w:r>
      <w:r w:rsidRPr="008E5C37">
        <w:rPr>
          <w:sz w:val="16"/>
        </w:rPr>
        <w:t xml:space="preserve"> and manipulating an unsuspecting people frightened by the events of 9/11. Further, it is counterproductive to think in these terms— to assign culpability to a particular president or administration and to imagine that throwing the bums out will put things right. Yet neither does the present-day status of the United States as sole superpower reveal an essential truth, whether positive or negative, about the American project.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General Smedley Butler’s old chestnut that “war is just a racket” and the American soldier “a gangster for capitalism” sent abroad to do the bidding of Big Business or Big Oil.2 </w:t>
      </w:r>
      <w:r w:rsidRPr="008C6AF8">
        <w:rPr>
          <w:rStyle w:val="Emphasis"/>
          <w:highlight w:val="cyan"/>
        </w:rPr>
        <w:t>Neither</w:t>
      </w:r>
      <w:r w:rsidRPr="008E5C37">
        <w:rPr>
          <w:sz w:val="16"/>
        </w:rPr>
        <w:t xml:space="preserve"> the will of </w:t>
      </w:r>
      <w:r w:rsidRPr="008C6AF8">
        <w:rPr>
          <w:rStyle w:val="Emphasis"/>
          <w:highlight w:val="cyan"/>
        </w:rPr>
        <w:t>God nor</w:t>
      </w:r>
      <w:r w:rsidRPr="008E5C37">
        <w:rPr>
          <w:sz w:val="16"/>
        </w:rPr>
        <w:t xml:space="preserve"> the venality of </w:t>
      </w:r>
      <w:r w:rsidRPr="008C6AF8">
        <w:rPr>
          <w:rStyle w:val="Emphasis"/>
          <w:highlight w:val="cyan"/>
        </w:rPr>
        <w:t>Wall Street</w:t>
      </w:r>
      <w:r w:rsidRPr="008E5C37">
        <w:rPr>
          <w:sz w:val="16"/>
        </w:rPr>
        <w:t xml:space="preserve"> suffices to </w:t>
      </w:r>
      <w:r w:rsidRPr="008E5C37">
        <w:rPr>
          <w:rStyle w:val="Emphasis"/>
          <w:highlight w:val="cyan"/>
        </w:rPr>
        <w:t>explain</w:t>
      </w:r>
      <w:r w:rsidRPr="008E5C37">
        <w:rPr>
          <w:sz w:val="16"/>
          <w:szCs w:val="20"/>
        </w:rPr>
        <w:t xml:space="preserve"> how the United States managed to become stuck in World </w:t>
      </w:r>
      <w:r w:rsidRPr="008E5C37">
        <w:rPr>
          <w:rStyle w:val="Emphasis"/>
          <w:highlight w:val="cyan"/>
        </w:rPr>
        <w:t>War</w:t>
      </w:r>
      <w:r w:rsidRPr="008E5C37">
        <w:rPr>
          <w:sz w:val="16"/>
        </w:rPr>
        <w:t xml:space="preserve"> </w:t>
      </w:r>
      <w:r w:rsidRPr="008E5C37">
        <w:rPr>
          <w:sz w:val="16"/>
          <w:szCs w:val="20"/>
        </w:rPr>
        <w:t>I</w:t>
      </w:r>
      <w:r w:rsidRPr="008E5C37">
        <w:rPr>
          <w:sz w:val="16"/>
        </w:rPr>
        <w:t>V. Rather</w:t>
      </w:r>
      <w:r w:rsidRPr="008E5C37">
        <w:rPr>
          <w:sz w:val="16"/>
          <w:szCs w:val="20"/>
        </w:rPr>
        <w:t xml:space="preserve">, the new American </w:t>
      </w:r>
      <w:r w:rsidRPr="008C6AF8">
        <w:rPr>
          <w:rStyle w:val="StyleUnderline"/>
          <w:szCs w:val="20"/>
          <w:highlight w:val="cyan"/>
        </w:rPr>
        <w:t xml:space="preserve">militarism </w:t>
      </w:r>
      <w:r w:rsidRPr="008E5C37">
        <w:rPr>
          <w:rStyle w:val="StyleUnderline"/>
          <w:highlight w:val="cyan"/>
        </w:rPr>
        <w:t>is a</w:t>
      </w:r>
      <w:r w:rsidRPr="008E5C37">
        <w:rPr>
          <w:sz w:val="16"/>
        </w:rPr>
        <w:t xml:space="preserve"> little like pollution—the perhaps unintended, but </w:t>
      </w:r>
      <w:r w:rsidRPr="008C6AF8">
        <w:rPr>
          <w:rStyle w:val="Emphasis"/>
          <w:highlight w:val="cyan"/>
        </w:rPr>
        <w:t>foreseeable</w:t>
      </w:r>
      <w:r w:rsidRPr="008C6AF8">
        <w:rPr>
          <w:rStyle w:val="StyleUnderline"/>
          <w:highlight w:val="cyan"/>
        </w:rPr>
        <w:t xml:space="preserve"> by-product of</w:t>
      </w:r>
      <w:r w:rsidRPr="008E5C37">
        <w:rPr>
          <w:sz w:val="16"/>
        </w:rPr>
        <w:t xml:space="preserve"> prior choices and </w:t>
      </w:r>
      <w:r w:rsidRPr="008C6AF8">
        <w:rPr>
          <w:rStyle w:val="Emphasis"/>
          <w:highlight w:val="cyan"/>
        </w:rPr>
        <w:t>decisions made without taking fully into account the full range of costs</w:t>
      </w:r>
      <w:r w:rsidRPr="008E5C37">
        <w:rPr>
          <w:sz w:val="16"/>
        </w:rPr>
        <w:t xml:space="preserve"> likely to be incurred. In making the industrial revolution, the captains of American enterprise did not consciously set out to foul the environment, but</w:t>
      </w:r>
      <w:r w:rsidRPr="008E5C37">
        <w:rPr>
          <w:sz w:val="16"/>
          <w:szCs w:val="20"/>
        </w:rPr>
        <w:t xml:space="preserve">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w:t>
      </w:r>
      <w:r w:rsidRPr="008E5C37">
        <w:rPr>
          <w:sz w:val="16"/>
        </w:rPr>
        <w:t xml:space="preserve">. </w:t>
      </w:r>
      <w:r w:rsidRPr="008C6AF8">
        <w:rPr>
          <w:rStyle w:val="StyleUnderline"/>
          <w:szCs w:val="20"/>
          <w:highlight w:val="cyan"/>
        </w:rPr>
        <w:t xml:space="preserve">Different </w:t>
      </w:r>
      <w:r w:rsidRPr="008C6AF8">
        <w:rPr>
          <w:rStyle w:val="Emphasis"/>
          <w:highlight w:val="cyan"/>
        </w:rPr>
        <w:t>policies</w:t>
      </w:r>
      <w:r w:rsidRPr="008E5C37">
        <w:rPr>
          <w:sz w:val="16"/>
        </w:rPr>
        <w:t xml:space="preserve"> and practices </w:t>
      </w:r>
      <w:r w:rsidRPr="008C6AF8">
        <w:rPr>
          <w:rStyle w:val="StyleUnderline"/>
          <w:szCs w:val="20"/>
          <w:highlight w:val="cyan"/>
        </w:rPr>
        <w:t>could</w:t>
      </w:r>
      <w:r w:rsidRPr="008E5C37">
        <w:rPr>
          <w:sz w:val="16"/>
        </w:rPr>
        <w:t xml:space="preserve"> stanch and even </w:t>
      </w:r>
      <w:r w:rsidRPr="008C6AF8">
        <w:rPr>
          <w:rStyle w:val="Emphasis"/>
          <w:highlight w:val="cyan"/>
        </w:rPr>
        <w:t>reverse</w:t>
      </w:r>
      <w:r w:rsidRPr="008E5C37">
        <w:rPr>
          <w:sz w:val="16"/>
        </w:rPr>
        <w:t xml:space="preserve"> the </w:t>
      </w:r>
      <w:r w:rsidRPr="008C6AF8">
        <w:rPr>
          <w:rStyle w:val="Emphasis"/>
          <w:highlight w:val="cyan"/>
        </w:rPr>
        <w:t>damage</w:t>
      </w:r>
      <w:r w:rsidRPr="008E5C37">
        <w:rPr>
          <w:sz w:val="16"/>
        </w:rPr>
        <w:t xml:space="preserve">. </w:t>
      </w:r>
      <w:r w:rsidRPr="008C6AF8">
        <w:rPr>
          <w:rStyle w:val="StyleUnderline"/>
          <w:szCs w:val="20"/>
          <w:highlight w:val="cyan"/>
        </w:rPr>
        <w:t>Purists</w:t>
      </w:r>
      <w:r w:rsidRPr="008E5C37">
        <w:rPr>
          <w:sz w:val="16"/>
          <w:szCs w:val="20"/>
        </w:rPr>
        <w:t xml:space="preserve"> in that movement insisted upon the primacy of environmental needs, everywhere and in all cases. Theirs was (and is) a principled </w:t>
      </w:r>
      <w:r w:rsidRPr="008C6AF8">
        <w:rPr>
          <w:rStyle w:val="StyleUnderline"/>
          <w:szCs w:val="20"/>
          <w:highlight w:val="cyan"/>
        </w:rPr>
        <w:t>position</w:t>
      </w:r>
      <w:r w:rsidRPr="008E5C37">
        <w:rPr>
          <w:sz w:val="16"/>
        </w:rPr>
        <w:t xml:space="preserve"> deserving to be heard. To act on their recommendations, however, </w:t>
      </w:r>
      <w:r w:rsidRPr="008E5C37">
        <w:rPr>
          <w:rStyle w:val="StyleUnderline"/>
          <w:highlight w:val="cyan"/>
        </w:rPr>
        <w:t>would</w:t>
      </w:r>
      <w:r w:rsidRPr="008E5C37">
        <w:rPr>
          <w:sz w:val="16"/>
        </w:rPr>
        <w:t xml:space="preserve"> </w:t>
      </w:r>
      <w:r w:rsidRPr="008E5C37">
        <w:rPr>
          <w:sz w:val="16"/>
          <w:szCs w:val="20"/>
        </w:rPr>
        <w:t>likely</w:t>
      </w:r>
      <w:r w:rsidRPr="008E5C37">
        <w:rPr>
          <w:sz w:val="16"/>
        </w:rPr>
        <w:t xml:space="preserve"> </w:t>
      </w:r>
      <w:r w:rsidRPr="008E5C37">
        <w:rPr>
          <w:rStyle w:val="StyleUnderline"/>
          <w:szCs w:val="20"/>
          <w:highlight w:val="cyan"/>
        </w:rPr>
        <w:t>mean</w:t>
      </w:r>
      <w:r w:rsidRPr="008E5C37">
        <w:rPr>
          <w:sz w:val="16"/>
        </w:rPr>
        <w:t xml:space="preserve"> shutting</w:t>
      </w:r>
      <w:r w:rsidRPr="008E5C37">
        <w:rPr>
          <w:sz w:val="16"/>
          <w:szCs w:val="20"/>
        </w:rPr>
        <w:t xml:space="preserve"> down the economy</w:t>
      </w:r>
      <w:r w:rsidRPr="008E5C37">
        <w:rPr>
          <w:sz w:val="16"/>
        </w:rPr>
        <w:t xml:space="preserve">, </w:t>
      </w:r>
      <w:r w:rsidRPr="008E5C37">
        <w:rPr>
          <w:rStyle w:val="StyleUnderline"/>
          <w:szCs w:val="20"/>
          <w:highlight w:val="cyan"/>
        </w:rPr>
        <w:t xml:space="preserve">an </w:t>
      </w:r>
      <w:r w:rsidRPr="008E5C37">
        <w:rPr>
          <w:rStyle w:val="Emphasis"/>
          <w:highlight w:val="cyan"/>
        </w:rPr>
        <w:t>impractical</w:t>
      </w:r>
      <w:r w:rsidRPr="008E5C37">
        <w:rPr>
          <w:rStyle w:val="StyleUnderline"/>
          <w:szCs w:val="20"/>
          <w:highlight w:val="cyan"/>
        </w:rPr>
        <w:t xml:space="preserve"> and </w:t>
      </w:r>
      <w:r w:rsidRPr="008E5C37">
        <w:rPr>
          <w:rStyle w:val="Emphasis"/>
          <w:highlight w:val="cyan"/>
        </w:rPr>
        <w:t>politically infeasible</w:t>
      </w:r>
      <w:r w:rsidRPr="002A7912">
        <w:rPr>
          <w:rStyle w:val="StyleUnderline"/>
          <w:szCs w:val="20"/>
        </w:rPr>
        <w:t xml:space="preserve"> </w:t>
      </w:r>
      <w:r w:rsidRPr="002A7912">
        <w:rPr>
          <w:rStyle w:val="StyleUnderline"/>
        </w:rPr>
        <w:t xml:space="preserve">course of </w:t>
      </w:r>
      <w:r w:rsidRPr="008E5C37">
        <w:rPr>
          <w:rStyle w:val="Emphasis"/>
          <w:highlight w:val="cyan"/>
        </w:rPr>
        <w:t>action</w:t>
      </w:r>
      <w:r w:rsidRPr="008E5C37">
        <w:rPr>
          <w:sz w:val="16"/>
        </w:rPr>
        <w:t xml:space="preserve">. </w:t>
      </w:r>
    </w:p>
    <w:p w:rsidR="00A20183" w:rsidRDefault="00A20183" w:rsidP="00A20183">
      <w:pPr>
        <w:rPr>
          <w:rStyle w:val="StyleUnderline"/>
          <w:szCs w:val="20"/>
        </w:rPr>
      </w:pPr>
      <w:r w:rsidRPr="008C6AF8">
        <w:rPr>
          <w:rStyle w:val="StyleUnderline"/>
          <w:highlight w:val="cyan"/>
        </w:rPr>
        <w:t>Pragmatists</w:t>
      </w:r>
      <w:r w:rsidRPr="008E5C37">
        <w:rPr>
          <w:sz w:val="16"/>
        </w:rPr>
        <w:t xml:space="preserve"> advanced a different argument. They </w:t>
      </w:r>
      <w:r w:rsidRPr="008C6AF8">
        <w:rPr>
          <w:rStyle w:val="StyleUnderline"/>
          <w:highlight w:val="cyan"/>
        </w:rPr>
        <w:t>suggested</w:t>
      </w:r>
      <w:r w:rsidRPr="008E5C37">
        <w:rPr>
          <w:sz w:val="16"/>
        </w:rPr>
        <w:t xml:space="preserve"> that </w:t>
      </w:r>
      <w:r w:rsidRPr="008C6AF8">
        <w:rPr>
          <w:rStyle w:val="StyleUnderline"/>
          <w:highlight w:val="cyan"/>
        </w:rPr>
        <w:t xml:space="preserve">it was possible to </w:t>
      </w:r>
      <w:r w:rsidRPr="008E5C37">
        <w:rPr>
          <w:rStyle w:val="Emphasis"/>
          <w:highlight w:val="cyan"/>
        </w:rPr>
        <w:t>negotiate a compromise</w:t>
      </w:r>
      <w:r w:rsidRPr="008E5C37">
        <w:rPr>
          <w:rStyle w:val="StyleUnderline"/>
        </w:rPr>
        <w:t xml:space="preserve"> </w:t>
      </w:r>
      <w:r w:rsidRPr="008C6AF8">
        <w:rPr>
          <w:rStyle w:val="StyleUnderline"/>
          <w:highlight w:val="cyan"/>
        </w:rPr>
        <w:t>between</w:t>
      </w:r>
      <w:r w:rsidRPr="008E5C37">
        <w:rPr>
          <w:sz w:val="16"/>
        </w:rPr>
        <w:t xml:space="preserve"> economic needs and environmental </w:t>
      </w:r>
      <w:r w:rsidRPr="008C6AF8">
        <w:rPr>
          <w:rStyle w:val="StyleUnderline"/>
          <w:highlight w:val="cyan"/>
        </w:rPr>
        <w:t>imperatives</w:t>
      </w:r>
      <w:r w:rsidRPr="002A7912">
        <w:rPr>
          <w:rStyle w:val="StyleUnderline"/>
        </w:rPr>
        <w:t xml:space="preserve">. </w:t>
      </w:r>
      <w:r w:rsidRPr="008E5C37">
        <w:rPr>
          <w:sz w:val="16"/>
          <w:szCs w:val="20"/>
        </w:rPr>
        <w:t>This compromise might oblige Americans to curtail certain bad habits, but it did not require changing the fundamentals of how they lived their lives. Americans could keep their cars and continue their love affair with consumption; but at the same time they could also have cleaner air and cleaner water. Implementing this compromise has produced an outcome that environmental radicals (and on the other side, believers in laissez-faire capitalism) today find unsatisfactory. In practice, it turns out, once begun negotiations never end</w:t>
      </w:r>
      <w:r w:rsidRPr="008E5C37">
        <w:rPr>
          <w:sz w:val="16"/>
        </w:rPr>
        <w:t>.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nation has achieved those improvements without imposing on citizens undue burdens and without preventing its entrepreneurs from innovating, creating, and turning a profit.</w:t>
      </w:r>
      <w:r w:rsidRPr="008E5C37">
        <w:rPr>
          <w:sz w:val="16"/>
          <w:szCs w:val="20"/>
        </w:rPr>
        <w:t xml:space="preserve"> </w:t>
      </w:r>
      <w:r w:rsidRPr="008C6AF8">
        <w:rPr>
          <w:rStyle w:val="StyleUnderline"/>
          <w:szCs w:val="20"/>
          <w:highlight w:val="cyan"/>
        </w:rPr>
        <w:t>Restoring</w:t>
      </w:r>
      <w:r w:rsidRPr="002A7912">
        <w:rPr>
          <w:rStyle w:val="StyleUnderline"/>
          <w:szCs w:val="20"/>
        </w:rPr>
        <w:t xml:space="preserve"> </w:t>
      </w:r>
      <w:r w:rsidRPr="008E5C37">
        <w:rPr>
          <w:sz w:val="16"/>
          <w:szCs w:val="20"/>
        </w:rPr>
        <w:t>a semblance of</w:t>
      </w:r>
      <w:r w:rsidRPr="008E5C37">
        <w:rPr>
          <w:sz w:val="16"/>
        </w:rPr>
        <w:t xml:space="preserve"> </w:t>
      </w:r>
      <w:r w:rsidRPr="008C6AF8">
        <w:rPr>
          <w:rStyle w:val="StyleUnderline"/>
          <w:szCs w:val="20"/>
          <w:highlight w:val="cyan"/>
        </w:rPr>
        <w:t>balance</w:t>
      </w:r>
      <w:r w:rsidRPr="008E5C37">
        <w:rPr>
          <w:sz w:val="16"/>
          <w:szCs w:val="20"/>
        </w:rPr>
        <w:t xml:space="preserve"> and good sense </w:t>
      </w:r>
      <w:r w:rsidRPr="008C6AF8">
        <w:rPr>
          <w:rStyle w:val="StyleUnderline"/>
          <w:szCs w:val="20"/>
          <w:highlight w:val="cyan"/>
        </w:rPr>
        <w:t>to</w:t>
      </w:r>
      <w:r w:rsidRPr="008E5C37">
        <w:rPr>
          <w:sz w:val="16"/>
          <w:szCs w:val="20"/>
        </w:rPr>
        <w:t xml:space="preserve"> </w:t>
      </w:r>
      <w:r w:rsidRPr="008E5C37">
        <w:rPr>
          <w:sz w:val="16"/>
        </w:rPr>
        <w:t>the way that Americans think about</w:t>
      </w:r>
      <w:r w:rsidRPr="008E5C37">
        <w:rPr>
          <w:sz w:val="16"/>
          <w:szCs w:val="20"/>
        </w:rPr>
        <w:t xml:space="preserve"> </w:t>
      </w:r>
      <w:r w:rsidRPr="008C6AF8">
        <w:rPr>
          <w:rStyle w:val="StyleUnderline"/>
          <w:szCs w:val="20"/>
          <w:highlight w:val="cyan"/>
        </w:rPr>
        <w:t xml:space="preserve">military power will </w:t>
      </w:r>
      <w:r w:rsidRPr="008C6AF8">
        <w:rPr>
          <w:rStyle w:val="Emphasis"/>
          <w:highlight w:val="cyan"/>
        </w:rPr>
        <w:t xml:space="preserve">require </w:t>
      </w:r>
      <w:r w:rsidRPr="008E5C37">
        <w:rPr>
          <w:rStyle w:val="Emphasis"/>
          <w:highlight w:val="cyan"/>
        </w:rPr>
        <w:t>a</w:t>
      </w:r>
      <w:r w:rsidRPr="008E5C37">
        <w:rPr>
          <w:sz w:val="16"/>
        </w:rPr>
        <w:t xml:space="preserve"> similarly </w:t>
      </w:r>
      <w:r w:rsidRPr="008C6AF8">
        <w:rPr>
          <w:rStyle w:val="Emphasis"/>
          <w:highlight w:val="cyan"/>
        </w:rPr>
        <w:t>pragmatic approach</w:t>
      </w:r>
      <w:r w:rsidRPr="008E5C37">
        <w:rPr>
          <w:sz w:val="16"/>
        </w:rPr>
        <w:t>. Undoing all of the negative effects that result from having been seduced by war may lie beyond reach, but Americans can at least make them more manageable and thereby salvage their democracy.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in the end it is not motive that matters but outcome.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w:t>
      </w:r>
      <w:r w:rsidRPr="002A7912">
        <w:rPr>
          <w:rStyle w:val="StyleUnderline"/>
        </w:rPr>
        <w:t xml:space="preserve"> </w:t>
      </w:r>
      <w:r w:rsidRPr="008E5C37">
        <w:rPr>
          <w:rStyle w:val="StyleUnderline"/>
          <w:highlight w:val="cyan"/>
        </w:rPr>
        <w:t>to make</w:t>
      </w:r>
      <w:r w:rsidRPr="008E5C37">
        <w:rPr>
          <w:sz w:val="16"/>
        </w:rPr>
        <w:t xml:space="preserve"> full-fledged</w:t>
      </w:r>
      <w:r w:rsidRPr="002A7912">
        <w:rPr>
          <w:rStyle w:val="StyleUnderline"/>
        </w:rPr>
        <w:t xml:space="preserve"> </w:t>
      </w:r>
      <w:r w:rsidRPr="008E5C37">
        <w:rPr>
          <w:rStyle w:val="StyleUnderline"/>
          <w:highlight w:val="cyan"/>
        </w:rPr>
        <w:t>pacifism</w:t>
      </w:r>
      <w:r w:rsidRPr="008E5C37">
        <w:rPr>
          <w:sz w:val="16"/>
        </w:rPr>
        <w:t xml:space="preserve"> or comprehensive disarmament </w:t>
      </w:r>
      <w:r w:rsidRPr="008E5C37">
        <w:rPr>
          <w:rStyle w:val="StyleUnderline"/>
          <w:highlight w:val="cyan"/>
        </w:rPr>
        <w:t xml:space="preserve">the basis for policy in an </w:t>
      </w:r>
      <w:r w:rsidRPr="008E5C37">
        <w:rPr>
          <w:rStyle w:val="Emphasis"/>
          <w:highlight w:val="cyan"/>
        </w:rPr>
        <w:t>intrinsically disordered world</w:t>
      </w:r>
      <w:r w:rsidRPr="008E5C37">
        <w:rPr>
          <w:rStyle w:val="StyleUnderline"/>
          <w:highlight w:val="cyan"/>
        </w:rPr>
        <w:t xml:space="preserve"> would</w:t>
      </w:r>
      <w:r w:rsidRPr="008E5C37">
        <w:rPr>
          <w:sz w:val="16"/>
        </w:rPr>
        <w:t xml:space="preserve"> be to </w:t>
      </w:r>
      <w:r w:rsidRPr="008E5C37">
        <w:rPr>
          <w:rStyle w:val="Emphasis"/>
          <w:highlight w:val="cyan"/>
        </w:rPr>
        <w:t>open the</w:t>
      </w:r>
      <w:r w:rsidRPr="008E5C37">
        <w:rPr>
          <w:sz w:val="16"/>
        </w:rPr>
        <w:t xml:space="preserve"> </w:t>
      </w:r>
      <w:r w:rsidRPr="008E5C37">
        <w:rPr>
          <w:rStyle w:val="Emphasis"/>
          <w:highlight w:val="cyan"/>
        </w:rPr>
        <w:t>U</w:t>
      </w:r>
      <w:r w:rsidRPr="008E5C37">
        <w:rPr>
          <w:sz w:val="16"/>
        </w:rPr>
        <w:t xml:space="preserve">nited </w:t>
      </w:r>
      <w:r w:rsidRPr="008E5C37">
        <w:rPr>
          <w:rStyle w:val="Emphasis"/>
          <w:highlight w:val="cyan"/>
        </w:rPr>
        <w:t>S</w:t>
      </w:r>
      <w:r w:rsidRPr="008E5C37">
        <w:rPr>
          <w:sz w:val="16"/>
        </w:rPr>
        <w:t xml:space="preserve">tates </w:t>
      </w:r>
      <w:r w:rsidRPr="008E5C37">
        <w:rPr>
          <w:rStyle w:val="Emphasis"/>
          <w:highlight w:val="cyan"/>
        </w:rPr>
        <w:t>to grave danger</w:t>
      </w:r>
      <w:r w:rsidRPr="008E5C37">
        <w:rPr>
          <w:sz w:val="16"/>
        </w:rPr>
        <w:t>.</w:t>
      </w:r>
      <w:r w:rsidRPr="002A7912">
        <w:rPr>
          <w:rStyle w:val="StyleUnderline"/>
          <w:szCs w:val="20"/>
        </w:rPr>
        <w:t xml:space="preserve"> </w:t>
      </w:r>
    </w:p>
    <w:p w:rsidR="00A20183" w:rsidRPr="00EA4F94" w:rsidRDefault="00A20183" w:rsidP="00A20183">
      <w:pPr>
        <w:pStyle w:val="Heading4"/>
      </w:pPr>
      <w:r>
        <w:t>Root cause representations</w:t>
      </w:r>
      <w:r w:rsidRPr="00EA4F94">
        <w:t xml:space="preserve"> lapse into a reductionist mindset that trivializes feminism, marginalizes racism, and reinforces patriarchal structures—turns the K</w:t>
      </w:r>
    </w:p>
    <w:p w:rsidR="00A20183" w:rsidRPr="00EA4F94" w:rsidRDefault="00A20183" w:rsidP="00A20183">
      <w:r w:rsidRPr="00EA4F94">
        <w:rPr>
          <w:rStyle w:val="Style13ptBold"/>
        </w:rPr>
        <w:t>Crenshaw ’02</w:t>
      </w:r>
      <w:r w:rsidRPr="00EA4F94">
        <w:t xml:space="preserve"> </w:t>
      </w:r>
      <w:r w:rsidRPr="00EA4F94">
        <w:rPr>
          <w:sz w:val="16"/>
          <w:szCs w:val="16"/>
        </w:rPr>
        <w:t>(Carrie Crenshaw, PhD, Professor of. Speech Communication and Former President of CEDA, “Perspectives In Controversy: Selected Articles from Contemporary Argumentation and Debate,” 2002, p. 119-126)</w:t>
      </w:r>
    </w:p>
    <w:p w:rsidR="00A20183" w:rsidRPr="00EA4F94" w:rsidRDefault="00A20183" w:rsidP="00A20183">
      <w:pPr>
        <w:rPr>
          <w:rFonts w:eastAsia="MS Mincho" w:cs="Times New Roman"/>
          <w:sz w:val="16"/>
        </w:rPr>
      </w:pPr>
      <w:r w:rsidRPr="00EA4F94">
        <w:rPr>
          <w:rFonts w:eastAsia="MS Mincho" w:cs="Times New Roman"/>
          <w:sz w:val="16"/>
        </w:rPr>
        <w:t xml:space="preserve">Feminism is not dead. It is alive and well in intercollegiate debate. Increasingly, </w:t>
      </w:r>
      <w:r w:rsidRPr="00EA4F94">
        <w:rPr>
          <w:rFonts w:eastAsia="MS Mincho" w:cs="Times New Roman"/>
          <w:iCs/>
          <w:u w:val="single"/>
        </w:rPr>
        <w:t>students</w:t>
      </w:r>
      <w:r w:rsidRPr="00EA4F94">
        <w:rPr>
          <w:rFonts w:eastAsia="MS Mincho" w:cs="Times New Roman"/>
          <w:u w:val="single"/>
        </w:rPr>
        <w:t xml:space="preserve"> </w:t>
      </w:r>
      <w:r w:rsidRPr="00EA4F94">
        <w:rPr>
          <w:rFonts w:eastAsia="MS Mincho" w:cs="Times New Roman"/>
          <w:iCs/>
          <w:u w:val="single"/>
        </w:rPr>
        <w:t>rely</w:t>
      </w:r>
      <w:r w:rsidRPr="00EA4F94">
        <w:rPr>
          <w:rFonts w:eastAsia="MS Mincho" w:cs="Times New Roman"/>
          <w:u w:val="single"/>
        </w:rPr>
        <w:t xml:space="preserve"> </w:t>
      </w:r>
      <w:r w:rsidRPr="00EA4F94">
        <w:rPr>
          <w:rFonts w:eastAsia="MS Mincho" w:cs="Times New Roman"/>
          <w:iCs/>
          <w:u w:val="single"/>
        </w:rPr>
        <w:t>on</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authors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inform</w:t>
      </w:r>
      <w:r w:rsidRPr="00EA4F94">
        <w:rPr>
          <w:rFonts w:eastAsia="MS Mincho" w:cs="Times New Roman"/>
          <w:u w:val="single"/>
        </w:rPr>
        <w:t xml:space="preserve"> </w:t>
      </w:r>
      <w:r w:rsidRPr="00EA4F94">
        <w:rPr>
          <w:rFonts w:eastAsia="MS Mincho" w:cs="Times New Roman"/>
          <w:iCs/>
          <w:u w:val="single"/>
        </w:rPr>
        <w:t>their</w:t>
      </w:r>
      <w:r w:rsidRPr="00EA4F94">
        <w:rPr>
          <w:rFonts w:eastAsia="MS Mincho" w:cs="Times New Roman"/>
          <w:u w:val="single"/>
        </w:rPr>
        <w:t xml:space="preserve"> </w:t>
      </w:r>
      <w:r w:rsidRPr="00EA4F94">
        <w:rPr>
          <w:rFonts w:eastAsia="MS Mincho" w:cs="Times New Roman"/>
          <w:iCs/>
          <w:u w:val="single"/>
        </w:rPr>
        <w:t>analysis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resolutions</w:t>
      </w:r>
      <w:r w:rsidRPr="00EA4F94">
        <w:rPr>
          <w:rFonts w:eastAsia="MS Mincho" w:cs="Times New Roman"/>
          <w:sz w:val="16"/>
        </w:rPr>
        <w:t xml:space="preserve">. While I applaud these initial efforts to explore feminist thought, I am concerned that such arguments only exemplify the general absence of sound causal reasoning in debate rounds. Poor causal reasoning results from a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privileges</w:t>
      </w:r>
      <w:r w:rsidRPr="00EA4F94">
        <w:rPr>
          <w:rFonts w:eastAsia="MS Mincho" w:cs="Times New Roman"/>
          <w:u w:val="single"/>
        </w:rPr>
        <w:t xml:space="preserve"> </w:t>
      </w:r>
      <w:r w:rsidRPr="00EA4F94">
        <w:rPr>
          <w:rFonts w:eastAsia="MS Mincho" w:cs="Times New Roman"/>
          <w:iCs/>
          <w:u w:val="single"/>
        </w:rPr>
        <w:t>empirical</w:t>
      </w:r>
      <w:r w:rsidRPr="00EA4F94">
        <w:rPr>
          <w:rFonts w:eastAsia="MS Mincho" w:cs="Times New Roman"/>
          <w:u w:val="single"/>
        </w:rPr>
        <w:t xml:space="preserve"> </w:t>
      </w:r>
      <w:r w:rsidRPr="00EA4F94">
        <w:rPr>
          <w:rFonts w:eastAsia="MS Mincho" w:cs="Times New Roman"/>
          <w:iCs/>
          <w:u w:val="single"/>
        </w:rPr>
        <w:t>proof</w:t>
      </w:r>
      <w:r w:rsidRPr="00EA4F94">
        <w:rPr>
          <w:rFonts w:eastAsia="MS Mincho" w:cs="Times New Roman"/>
          <w:u w:val="single"/>
        </w:rPr>
        <w:t xml:space="preserve"> </w:t>
      </w:r>
      <w:r w:rsidRPr="00EA4F94">
        <w:rPr>
          <w:rFonts w:eastAsia="MS Mincho" w:cs="Times New Roman"/>
          <w:iCs/>
          <w:u w:val="single"/>
        </w:rPr>
        <w:t>over</w:t>
      </w:r>
      <w:r w:rsidRPr="00EA4F94">
        <w:rPr>
          <w:rFonts w:eastAsia="MS Mincho" w:cs="Times New Roman"/>
          <w:u w:val="single"/>
        </w:rPr>
        <w:t xml:space="preserve"> </w:t>
      </w:r>
      <w:r w:rsidRPr="00EA4F94">
        <w:rPr>
          <w:rFonts w:eastAsia="MS Mincho" w:cs="Times New Roman"/>
          <w:iCs/>
          <w:u w:val="single"/>
        </w:rPr>
        <w:t>rhetorical</w:t>
      </w:r>
      <w:r w:rsidRPr="00EA4F94">
        <w:rPr>
          <w:rFonts w:eastAsia="MS Mincho" w:cs="Times New Roman"/>
          <w:u w:val="single"/>
        </w:rPr>
        <w:t xml:space="preserve"> </w:t>
      </w:r>
      <w:r w:rsidRPr="00EA4F94">
        <w:rPr>
          <w:rFonts w:eastAsia="MS Mincho" w:cs="Times New Roman"/>
          <w:iCs/>
          <w:u w:val="single"/>
        </w:rPr>
        <w:t>proof</w:t>
      </w:r>
      <w:r w:rsidRPr="00EA4F94">
        <w:rPr>
          <w:rFonts w:eastAsia="MS Mincho" w:cs="Times New Roman"/>
          <w:u w:val="single"/>
        </w:rPr>
        <w:t xml:space="preserve">, </w:t>
      </w:r>
      <w:r w:rsidRPr="00EA4F94">
        <w:rPr>
          <w:rFonts w:eastAsia="MS Mincho" w:cs="Times New Roman"/>
          <w:iCs/>
          <w:u w:val="single"/>
        </w:rPr>
        <w:t>fostering</w:t>
      </w:r>
      <w:r w:rsidRPr="00EA4F94">
        <w:rPr>
          <w:rFonts w:eastAsia="MS Mincho" w:cs="Times New Roman"/>
          <w:u w:val="single"/>
        </w:rPr>
        <w:t xml:space="preserve"> </w:t>
      </w:r>
      <w:r w:rsidRPr="00EA4F94">
        <w:rPr>
          <w:rFonts w:eastAsia="MS Mincho" w:cs="Times New Roman"/>
          <w:iCs/>
          <w:u w:val="single"/>
        </w:rPr>
        <w:t>ignorance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subject</w:t>
      </w:r>
      <w:r w:rsidRPr="00EA4F94">
        <w:rPr>
          <w:rFonts w:eastAsia="MS Mincho" w:cs="Times New Roman"/>
          <w:u w:val="single"/>
        </w:rPr>
        <w:t xml:space="preserve"> </w:t>
      </w:r>
      <w:r w:rsidRPr="00EA4F94">
        <w:rPr>
          <w:rFonts w:eastAsia="MS Mincho" w:cs="Times New Roman"/>
          <w:iCs/>
          <w:u w:val="single"/>
        </w:rPr>
        <w:t>matter</w:t>
      </w:r>
      <w:r w:rsidRPr="00EA4F94">
        <w:rPr>
          <w:rFonts w:eastAsia="MS Mincho" w:cs="Times New Roman"/>
          <w:u w:val="single"/>
        </w:rPr>
        <w:t xml:space="preserve"> </w:t>
      </w:r>
      <w:r w:rsidRPr="00EA4F94">
        <w:rPr>
          <w:rFonts w:eastAsia="MS Mincho" w:cs="Times New Roman"/>
          <w:iCs/>
          <w:u w:val="single"/>
        </w:rPr>
        <w:t>being</w:t>
      </w:r>
      <w:r w:rsidRPr="00EA4F94">
        <w:rPr>
          <w:rFonts w:eastAsia="MS Mincho" w:cs="Times New Roman"/>
          <w:u w:val="single"/>
        </w:rPr>
        <w:t xml:space="preserve"> </w:t>
      </w:r>
      <w:r w:rsidRPr="00EA4F94">
        <w:rPr>
          <w:rFonts w:eastAsia="MS Mincho" w:cs="Times New Roman"/>
          <w:iCs/>
          <w:u w:val="single"/>
        </w:rPr>
        <w:t>debated</w:t>
      </w:r>
      <w:r w:rsidRPr="00EA4F94">
        <w:rPr>
          <w:rFonts w:eastAsia="MS Mincho" w:cs="Times New Roman"/>
          <w:sz w:val="16"/>
        </w:rPr>
        <w:t xml:space="preserve">. To illustrate my point, I claim that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suffer</w:t>
      </w:r>
      <w:r w:rsidRPr="00EA4F94">
        <w:rPr>
          <w:rFonts w:eastAsia="MS Mincho" w:cs="Times New Roman"/>
          <w:u w:val="single"/>
        </w:rPr>
        <w:t xml:space="preserve"> </w:t>
      </w:r>
      <w:r w:rsidRPr="00EA4F94">
        <w:rPr>
          <w:rFonts w:eastAsia="MS Mincho" w:cs="Times New Roman"/>
          <w:iCs/>
          <w:u w:val="single"/>
        </w:rPr>
        <w:t>from</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reductionism</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tends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marginalize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voices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significant</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authors</w:t>
      </w:r>
      <w:r w:rsidRPr="00EA4F94">
        <w:rPr>
          <w:rFonts w:eastAsia="MS Mincho" w:cs="Times New Roman"/>
          <w:sz w:val="16"/>
        </w:rPr>
        <w:t xml:space="preserve">. David Zarefsky made a persuasive case for the value of causal reasoning in intercollegiate debate as far back as 1979. He argued that causal arguments are desirable for four reasons. First,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analysis</w:t>
      </w:r>
      <w:r w:rsidRPr="00EA4F94">
        <w:rPr>
          <w:rFonts w:eastAsia="MS Mincho" w:cs="Times New Roman"/>
          <w:u w:val="single"/>
        </w:rPr>
        <w:t xml:space="preserve"> </w:t>
      </w:r>
      <w:r w:rsidRPr="00EA4F94">
        <w:rPr>
          <w:rFonts w:eastAsia="MS Mincho" w:cs="Times New Roman"/>
          <w:iCs/>
          <w:u w:val="single"/>
        </w:rPr>
        <w:t>increases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control</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arguer</w:t>
      </w:r>
      <w:r w:rsidRPr="00EA4F94">
        <w:rPr>
          <w:rFonts w:eastAsia="MS Mincho" w:cs="Times New Roman"/>
          <w:u w:val="single"/>
        </w:rPr>
        <w:t xml:space="preserve"> </w:t>
      </w:r>
      <w:r w:rsidRPr="00EA4F94">
        <w:rPr>
          <w:rFonts w:eastAsia="MS Mincho" w:cs="Times New Roman"/>
          <w:iCs/>
          <w:u w:val="single"/>
        </w:rPr>
        <w:t>over</w:t>
      </w:r>
      <w:r w:rsidRPr="00EA4F94">
        <w:rPr>
          <w:rFonts w:eastAsia="MS Mincho" w:cs="Times New Roman"/>
          <w:u w:val="single"/>
        </w:rPr>
        <w:t xml:space="preserve"> </w:t>
      </w:r>
      <w:r w:rsidRPr="00EA4F94">
        <w:rPr>
          <w:rFonts w:eastAsia="MS Mincho" w:cs="Times New Roman"/>
          <w:iCs/>
          <w:u w:val="single"/>
        </w:rPr>
        <w:t>events</w:t>
      </w:r>
      <w:r w:rsidRPr="00EA4F94">
        <w:rPr>
          <w:rFonts w:eastAsia="MS Mincho" w:cs="Times New Roman"/>
          <w:u w:val="single"/>
        </w:rPr>
        <w:t xml:space="preserve"> </w:t>
      </w:r>
      <w:r w:rsidRPr="00EA4F94">
        <w:rPr>
          <w:rFonts w:eastAsia="MS Mincho" w:cs="Times New Roman"/>
          <w:iCs/>
          <w:u w:val="single"/>
        </w:rPr>
        <w:t>by</w:t>
      </w:r>
      <w:r w:rsidRPr="00EA4F94">
        <w:rPr>
          <w:rFonts w:eastAsia="MS Mincho" w:cs="Times New Roman"/>
          <w:u w:val="single"/>
        </w:rPr>
        <w:t xml:space="preserve"> </w:t>
      </w:r>
      <w:r w:rsidRPr="00EA4F94">
        <w:rPr>
          <w:rFonts w:eastAsia="MS Mincho" w:cs="Times New Roman"/>
          <w:iCs/>
          <w:u w:val="single"/>
        </w:rPr>
        <w:t>promoting</w:t>
      </w:r>
      <w:r w:rsidRPr="00EA4F94">
        <w:rPr>
          <w:rFonts w:eastAsia="MS Mincho" w:cs="Times New Roman"/>
          <w:u w:val="single"/>
        </w:rPr>
        <w:t xml:space="preserve"> </w:t>
      </w:r>
      <w:r w:rsidRPr="00EA4F94">
        <w:rPr>
          <w:rFonts w:eastAsia="MS Mincho" w:cs="Times New Roman"/>
          <w:iCs/>
          <w:u w:val="single"/>
        </w:rPr>
        <w:t>understanding</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them</w:t>
      </w:r>
      <w:r w:rsidRPr="00EA4F94">
        <w:rPr>
          <w:rFonts w:eastAsia="MS Mincho" w:cs="Times New Roman"/>
          <w:u w:val="single"/>
        </w:rPr>
        <w:t xml:space="preserve">. </w:t>
      </w:r>
      <w:r w:rsidRPr="00EA4F94">
        <w:rPr>
          <w:rFonts w:eastAsia="MS Mincho" w:cs="Times New Roman"/>
          <w:sz w:val="16"/>
        </w:rPr>
        <w:t xml:space="preserve">Second,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use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u w:val="single"/>
        </w:rPr>
        <w:t xml:space="preserve"> </w:t>
      </w:r>
      <w:r w:rsidRPr="00EA4F94">
        <w:rPr>
          <w:rFonts w:eastAsia="MS Mincho" w:cs="Times New Roman"/>
          <w:iCs/>
          <w:u w:val="single"/>
        </w:rPr>
        <w:t>increases</w:t>
      </w:r>
      <w:r w:rsidRPr="00EA4F94">
        <w:rPr>
          <w:rFonts w:eastAsia="MS Mincho" w:cs="Times New Roman"/>
          <w:u w:val="single"/>
        </w:rPr>
        <w:t xml:space="preserve"> </w:t>
      </w:r>
      <w:r w:rsidRPr="00EA4F94">
        <w:rPr>
          <w:rFonts w:eastAsia="MS Mincho" w:cs="Times New Roman"/>
          <w:iCs/>
          <w:u w:val="single"/>
        </w:rPr>
        <w:t>rigor</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analysis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fairness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decision</w:t>
      </w:r>
      <w:r w:rsidRPr="00EA4F94">
        <w:rPr>
          <w:rFonts w:eastAsia="MS Mincho" w:cs="Times New Roman"/>
          <w:u w:val="single"/>
        </w:rPr>
        <w:t>-</w:t>
      </w:r>
      <w:r w:rsidRPr="00EA4F94">
        <w:rPr>
          <w:rFonts w:eastAsia="MS Mincho" w:cs="Times New Roman"/>
          <w:iCs/>
          <w:u w:val="single"/>
        </w:rPr>
        <w:t>making</w:t>
      </w:r>
      <w:r w:rsidRPr="00EA4F94">
        <w:rPr>
          <w:rFonts w:eastAsia="MS Mincho" w:cs="Times New Roman"/>
          <w:u w:val="single"/>
        </w:rPr>
        <w:t xml:space="preserve"> </w:t>
      </w:r>
      <w:r w:rsidRPr="00EA4F94">
        <w:rPr>
          <w:rFonts w:eastAsia="MS Mincho" w:cs="Times New Roman"/>
          <w:iCs/>
          <w:u w:val="single"/>
        </w:rPr>
        <w:t>process</w:t>
      </w:r>
      <w:r w:rsidRPr="00EA4F94">
        <w:rPr>
          <w:rFonts w:eastAsia="MS Mincho" w:cs="Times New Roman"/>
          <w:u w:val="single"/>
        </w:rPr>
        <w:t xml:space="preserve">. </w:t>
      </w:r>
      <w:r w:rsidRPr="00EA4F94">
        <w:rPr>
          <w:rFonts w:eastAsia="MS Mincho" w:cs="Times New Roman"/>
          <w:sz w:val="16"/>
        </w:rPr>
        <w:t xml:space="preserve">Third,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promote</w:t>
      </w:r>
      <w:r w:rsidRPr="00EA4F94">
        <w:rPr>
          <w:rFonts w:eastAsia="MS Mincho" w:cs="Times New Roman"/>
          <w:u w:val="single"/>
        </w:rPr>
        <w:t xml:space="preserve"> </w:t>
      </w:r>
      <w:r w:rsidRPr="00EA4F94">
        <w:rPr>
          <w:rFonts w:eastAsia="MS Mincho" w:cs="Times New Roman"/>
          <w:iCs/>
          <w:u w:val="single"/>
        </w:rPr>
        <w:t>understanding</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philosophical</w:t>
      </w:r>
      <w:r w:rsidRPr="00EA4F94">
        <w:rPr>
          <w:rFonts w:eastAsia="MS Mincho" w:cs="Times New Roman"/>
          <w:u w:val="single"/>
        </w:rPr>
        <w:t xml:space="preserve"> </w:t>
      </w:r>
      <w:r w:rsidRPr="00EA4F94">
        <w:rPr>
          <w:rFonts w:eastAsia="MS Mincho" w:cs="Times New Roman"/>
          <w:iCs/>
          <w:u w:val="single"/>
        </w:rPr>
        <w:t>paradox</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presumably</w:t>
      </w:r>
      <w:r w:rsidRPr="00EA4F94">
        <w:rPr>
          <w:rFonts w:eastAsia="MS Mincho" w:cs="Times New Roman"/>
          <w:u w:val="single"/>
        </w:rPr>
        <w:t xml:space="preserve"> </w:t>
      </w:r>
      <w:r w:rsidRPr="00EA4F94">
        <w:rPr>
          <w:rFonts w:eastAsia="MS Mincho" w:cs="Times New Roman"/>
          <w:iCs/>
          <w:u w:val="single"/>
        </w:rPr>
        <w:t>good</w:t>
      </w:r>
      <w:r w:rsidRPr="00EA4F94">
        <w:rPr>
          <w:rFonts w:eastAsia="MS Mincho" w:cs="Times New Roman"/>
          <w:u w:val="single"/>
        </w:rPr>
        <w:t xml:space="preserve"> </w:t>
      </w:r>
      <w:r w:rsidRPr="00EA4F94">
        <w:rPr>
          <w:rFonts w:eastAsia="MS Mincho" w:cs="Times New Roman"/>
          <w:iCs/>
          <w:u w:val="single"/>
        </w:rPr>
        <w:t>people</w:t>
      </w:r>
      <w:r w:rsidRPr="00EA4F94">
        <w:rPr>
          <w:rFonts w:eastAsia="MS Mincho" w:cs="Times New Roman"/>
          <w:u w:val="single"/>
        </w:rPr>
        <w:t xml:space="preserve"> </w:t>
      </w:r>
      <w:r w:rsidRPr="00EA4F94">
        <w:rPr>
          <w:rFonts w:eastAsia="MS Mincho" w:cs="Times New Roman"/>
          <w:iCs/>
          <w:u w:val="single"/>
        </w:rPr>
        <w:t>tolerate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existence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evil</w:t>
      </w:r>
      <w:r w:rsidRPr="00EA4F94">
        <w:rPr>
          <w:rFonts w:eastAsia="MS Mincho" w:cs="Times New Roman"/>
          <w:u w:val="single"/>
        </w:rPr>
        <w:t xml:space="preserve">. </w:t>
      </w:r>
      <w:r w:rsidRPr="00EA4F94">
        <w:rPr>
          <w:rFonts w:eastAsia="MS Mincho" w:cs="Times New Roman"/>
          <w:sz w:val="16"/>
        </w:rPr>
        <w:t xml:space="preserve">Finally,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u w:val="single"/>
        </w:rPr>
        <w:t xml:space="preserve"> </w:t>
      </w:r>
      <w:r w:rsidRPr="00EA4F94">
        <w:rPr>
          <w:rFonts w:eastAsia="MS Mincho" w:cs="Times New Roman"/>
          <w:iCs/>
          <w:u w:val="single"/>
        </w:rPr>
        <w:t>supplies</w:t>
      </w:r>
      <w:r w:rsidRPr="00EA4F94">
        <w:rPr>
          <w:rFonts w:eastAsia="MS Mincho" w:cs="Times New Roman"/>
          <w:u w:val="single"/>
        </w:rPr>
        <w:t xml:space="preserve"> </w:t>
      </w:r>
      <w:r w:rsidRPr="00EA4F94">
        <w:rPr>
          <w:rFonts w:eastAsia="MS Mincho" w:cs="Times New Roman"/>
          <w:iCs/>
          <w:u w:val="single"/>
        </w:rPr>
        <w:t>good</w:t>
      </w:r>
      <w:r w:rsidRPr="00EA4F94">
        <w:rPr>
          <w:rFonts w:eastAsia="MS Mincho" w:cs="Times New Roman"/>
          <w:u w:val="single"/>
        </w:rPr>
        <w:t xml:space="preserve"> </w:t>
      </w:r>
      <w:r w:rsidRPr="00EA4F94">
        <w:rPr>
          <w:rFonts w:eastAsia="MS Mincho" w:cs="Times New Roman"/>
          <w:iCs/>
          <w:u w:val="single"/>
        </w:rPr>
        <w:t>reasons</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commitments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policy</w:t>
      </w:r>
      <w:r w:rsidRPr="00EA4F94">
        <w:rPr>
          <w:rFonts w:eastAsia="MS Mincho" w:cs="Times New Roman"/>
          <w:u w:val="single"/>
        </w:rPr>
        <w:t xml:space="preserve"> </w:t>
      </w:r>
      <w:r w:rsidRPr="00EA4F94">
        <w:rPr>
          <w:rFonts w:eastAsia="MS Mincho" w:cs="Times New Roman"/>
          <w:iCs/>
          <w:u w:val="single"/>
        </w:rPr>
        <w:t>choices</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systems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belief</w:t>
      </w:r>
      <w:r w:rsidRPr="00EA4F94">
        <w:rPr>
          <w:rFonts w:eastAsia="MS Mincho" w:cs="Times New Roman"/>
          <w:u w:val="single"/>
        </w:rPr>
        <w:t xml:space="preserve"> </w:t>
      </w:r>
      <w:r w:rsidRPr="00EA4F94">
        <w:rPr>
          <w:rFonts w:eastAsia="MS Mincho" w:cs="Times New Roman"/>
          <w:iCs/>
          <w:u w:val="single"/>
        </w:rPr>
        <w:t>which</w:t>
      </w:r>
      <w:r w:rsidRPr="00EA4F94">
        <w:rPr>
          <w:rFonts w:eastAsia="MS Mincho" w:cs="Times New Roman"/>
          <w:u w:val="single"/>
        </w:rPr>
        <w:t xml:space="preserve"> </w:t>
      </w:r>
      <w:r w:rsidRPr="00EA4F94">
        <w:rPr>
          <w:rFonts w:eastAsia="MS Mincho" w:cs="Times New Roman"/>
          <w:iCs/>
          <w:u w:val="single"/>
        </w:rPr>
        <w:t>transcend</w:t>
      </w:r>
      <w:r w:rsidRPr="00EA4F94">
        <w:rPr>
          <w:rFonts w:eastAsia="MS Mincho" w:cs="Times New Roman"/>
          <w:u w:val="single"/>
        </w:rPr>
        <w:t xml:space="preserve"> </w:t>
      </w:r>
      <w:r w:rsidRPr="00EA4F94">
        <w:rPr>
          <w:rFonts w:eastAsia="MS Mincho" w:cs="Times New Roman"/>
          <w:iCs/>
          <w:u w:val="single"/>
        </w:rPr>
        <w:t>whim</w:t>
      </w:r>
      <w:r w:rsidRPr="00EA4F94">
        <w:rPr>
          <w:rFonts w:eastAsia="MS Mincho" w:cs="Times New Roman"/>
          <w:u w:val="single"/>
        </w:rPr>
        <w:t xml:space="preserve">, </w:t>
      </w:r>
      <w:r w:rsidRPr="00EA4F94">
        <w:rPr>
          <w:rFonts w:eastAsia="MS Mincho" w:cs="Times New Roman"/>
          <w:iCs/>
          <w:u w:val="single"/>
        </w:rPr>
        <w:t>caprice</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non</w:t>
      </w:r>
      <w:r w:rsidRPr="00EA4F94">
        <w:rPr>
          <w:rFonts w:eastAsia="MS Mincho" w:cs="Times New Roman"/>
          <w:u w:val="single"/>
        </w:rPr>
        <w:t>-</w:t>
      </w:r>
      <w:r w:rsidRPr="00EA4F94">
        <w:rPr>
          <w:rFonts w:eastAsia="MS Mincho" w:cs="Times New Roman"/>
          <w:iCs/>
          <w:u w:val="single"/>
        </w:rPr>
        <w:t>reflexive</w:t>
      </w:r>
      <w:r w:rsidRPr="00EA4F94">
        <w:rPr>
          <w:rFonts w:eastAsia="MS Mincho" w:cs="Times New Roman"/>
          <w:u w:val="single"/>
        </w:rPr>
        <w:t xml:space="preserve"> “</w:t>
      </w:r>
      <w:r w:rsidRPr="00EA4F94">
        <w:rPr>
          <w:rFonts w:eastAsia="MS Mincho" w:cs="Times New Roman"/>
          <w:iCs/>
          <w:u w:val="single"/>
        </w:rPr>
        <w:t>claims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immediacy</w:t>
      </w:r>
      <w:r w:rsidRPr="00EA4F94">
        <w:rPr>
          <w:rFonts w:eastAsia="MS Mincho" w:cs="Times New Roman"/>
          <w:sz w:val="16"/>
        </w:rPr>
        <w:t>” (117-9).</w:t>
      </w:r>
      <w:r w:rsidRPr="00EA4F94">
        <w:rPr>
          <w:rFonts w:eastAsia="MS Mincho" w:cs="Times New Roman"/>
          <w:u w:val="single"/>
        </w:rPr>
        <w:t xml:space="preserve"> </w:t>
      </w:r>
      <w:r w:rsidRPr="00EA4F94">
        <w:rPr>
          <w:rFonts w:eastAsia="MS Mincho" w:cs="Times New Roman"/>
          <w:iCs/>
          <w:u w:val="single"/>
        </w:rPr>
        <w:t>Rhetorical</w:t>
      </w:r>
      <w:r w:rsidRPr="00EA4F94">
        <w:rPr>
          <w:rFonts w:eastAsia="MS Mincho" w:cs="Times New Roman"/>
          <w:u w:val="single"/>
        </w:rPr>
        <w:t xml:space="preserve"> </w:t>
      </w:r>
      <w:r w:rsidRPr="00EA4F94">
        <w:rPr>
          <w:rFonts w:eastAsia="MS Mincho" w:cs="Times New Roman"/>
          <w:iCs/>
          <w:u w:val="single"/>
        </w:rPr>
        <w:t>proof</w:t>
      </w:r>
      <w:r w:rsidRPr="00EA4F94">
        <w:rPr>
          <w:rFonts w:eastAsia="MS Mincho" w:cs="Times New Roman"/>
          <w:u w:val="single"/>
        </w:rPr>
        <w:t xml:space="preserve"> </w:t>
      </w:r>
      <w:r w:rsidRPr="00EA4F94">
        <w:rPr>
          <w:rFonts w:eastAsia="MS Mincho" w:cs="Times New Roman"/>
          <w:iCs/>
          <w:u w:val="single"/>
        </w:rPr>
        <w:t>plays</w:t>
      </w:r>
      <w:r w:rsidRPr="00EA4F94">
        <w:rPr>
          <w:rFonts w:eastAsia="MS Mincho" w:cs="Times New Roman"/>
          <w:u w:val="single"/>
        </w:rPr>
        <w:t xml:space="preserve"> </w:t>
      </w:r>
      <w:r w:rsidRPr="00EA4F94">
        <w:rPr>
          <w:rFonts w:eastAsia="MS Mincho" w:cs="Times New Roman"/>
          <w:iCs/>
          <w:u w:val="single"/>
        </w:rPr>
        <w:t>an</w:t>
      </w:r>
      <w:r w:rsidRPr="00EA4F94">
        <w:rPr>
          <w:rFonts w:eastAsia="MS Mincho" w:cs="Times New Roman"/>
          <w:u w:val="single"/>
        </w:rPr>
        <w:t xml:space="preserve"> </w:t>
      </w:r>
      <w:r w:rsidRPr="00EA4F94">
        <w:rPr>
          <w:rFonts w:eastAsia="MS Mincho" w:cs="Times New Roman"/>
          <w:iCs/>
          <w:u w:val="single"/>
        </w:rPr>
        <w:t>important</w:t>
      </w:r>
      <w:r w:rsidRPr="00EA4F94">
        <w:rPr>
          <w:rFonts w:eastAsia="MS Mincho" w:cs="Times New Roman"/>
          <w:u w:val="single"/>
        </w:rPr>
        <w:t xml:space="preserve"> </w:t>
      </w:r>
      <w:r w:rsidRPr="00EA4F94">
        <w:rPr>
          <w:rFonts w:eastAsia="MS Mincho" w:cs="Times New Roman"/>
          <w:iCs/>
          <w:u w:val="single"/>
        </w:rPr>
        <w:t>role</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analysis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relationships</w:t>
      </w:r>
      <w:r w:rsidRPr="00EA4F94">
        <w:rPr>
          <w:rFonts w:eastAsia="MS Mincho" w:cs="Times New Roman"/>
          <w:u w:val="single"/>
        </w:rPr>
        <w:t xml:space="preserve">. </w:t>
      </w:r>
      <w:r w:rsidRPr="00EA4F94">
        <w:rPr>
          <w:rFonts w:eastAsia="MS Mincho" w:cs="Times New Roman"/>
          <w:iCs/>
          <w:u w:val="single"/>
        </w:rPr>
        <w:t>This</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true</w:t>
      </w:r>
      <w:r w:rsidRPr="00EA4F94">
        <w:rPr>
          <w:rFonts w:eastAsia="MS Mincho" w:cs="Times New Roman"/>
          <w:u w:val="single"/>
        </w:rPr>
        <w:t xml:space="preserve"> </w:t>
      </w:r>
      <w:r w:rsidRPr="00EA4F94">
        <w:rPr>
          <w:rFonts w:eastAsia="MS Mincho" w:cs="Times New Roman"/>
          <w:iCs/>
          <w:u w:val="single"/>
        </w:rPr>
        <w:t>despite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common</w:t>
      </w:r>
      <w:r w:rsidRPr="00EA4F94">
        <w:rPr>
          <w:rFonts w:eastAsia="MS Mincho" w:cs="Times New Roman"/>
          <w:u w:val="single"/>
        </w:rPr>
        <w:t xml:space="preserve"> </w:t>
      </w:r>
      <w:r w:rsidRPr="00EA4F94">
        <w:rPr>
          <w:rFonts w:eastAsia="MS Mincho" w:cs="Times New Roman"/>
          <w:iCs/>
          <w:u w:val="single"/>
        </w:rPr>
        <w:t>assumption</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identification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effect</w:t>
      </w:r>
      <w:r w:rsidRPr="00EA4F94">
        <w:rPr>
          <w:rFonts w:eastAsia="MS Mincho" w:cs="Times New Roman"/>
          <w:u w:val="single"/>
        </w:rPr>
        <w:t xml:space="preserve"> </w:t>
      </w:r>
      <w:r w:rsidRPr="00EA4F94">
        <w:rPr>
          <w:rFonts w:eastAsia="MS Mincho" w:cs="Times New Roman"/>
          <w:iCs/>
          <w:u w:val="single"/>
        </w:rPr>
        <w:t>relies</w:t>
      </w:r>
      <w:r w:rsidRPr="00EA4F94">
        <w:rPr>
          <w:rFonts w:eastAsia="MS Mincho" w:cs="Times New Roman"/>
          <w:u w:val="single"/>
        </w:rPr>
        <w:t xml:space="preserve"> </w:t>
      </w:r>
      <w:r w:rsidRPr="00EA4F94">
        <w:rPr>
          <w:rFonts w:eastAsia="MS Mincho" w:cs="Times New Roman"/>
          <w:iCs/>
          <w:u w:val="single"/>
        </w:rPr>
        <w:t>solely</w:t>
      </w:r>
      <w:r w:rsidRPr="00EA4F94">
        <w:rPr>
          <w:rFonts w:eastAsia="MS Mincho" w:cs="Times New Roman"/>
          <w:u w:val="single"/>
        </w:rPr>
        <w:t xml:space="preserve"> </w:t>
      </w:r>
      <w:r w:rsidRPr="00EA4F94">
        <w:rPr>
          <w:rFonts w:eastAsia="MS Mincho" w:cs="Times New Roman"/>
          <w:iCs/>
          <w:u w:val="single"/>
        </w:rPr>
        <w:t>upon</w:t>
      </w:r>
      <w:r w:rsidRPr="00EA4F94">
        <w:rPr>
          <w:rFonts w:eastAsia="MS Mincho" w:cs="Times New Roman"/>
          <w:u w:val="single"/>
        </w:rPr>
        <w:t xml:space="preserve"> </w:t>
      </w:r>
      <w:r w:rsidRPr="00EA4F94">
        <w:rPr>
          <w:rFonts w:eastAsia="MS Mincho" w:cs="Times New Roman"/>
          <w:iCs/>
          <w:u w:val="single"/>
        </w:rPr>
        <w:t>empirical</w:t>
      </w:r>
      <w:r w:rsidRPr="00EA4F94">
        <w:rPr>
          <w:rFonts w:eastAsia="MS Mincho" w:cs="Times New Roman"/>
          <w:u w:val="single"/>
        </w:rPr>
        <w:t xml:space="preserve"> </w:t>
      </w:r>
      <w:r w:rsidRPr="00EA4F94">
        <w:rPr>
          <w:rFonts w:eastAsia="MS Mincho" w:cs="Times New Roman"/>
          <w:iCs/>
          <w:u w:val="single"/>
        </w:rPr>
        <w:t>investigation</w:t>
      </w:r>
      <w:r w:rsidRPr="00EA4F94">
        <w:rPr>
          <w:rFonts w:eastAsia="MS Mincho" w:cs="Times New Roman"/>
          <w:sz w:val="16"/>
        </w:rPr>
        <w:t>. For Zarefsky, there are three types of causal reasoning. The first</w:t>
      </w:r>
      <w:r w:rsidRPr="00EA4F94">
        <w:rPr>
          <w:rFonts w:eastAsia="MS Mincho" w:cs="Times New Roman"/>
          <w:u w:val="single"/>
        </w:rPr>
        <w:t xml:space="preserve"> </w:t>
      </w:r>
      <w:r w:rsidRPr="00EA4F94">
        <w:rPr>
          <w:rFonts w:eastAsia="MS Mincho" w:cs="Times New Roman"/>
          <w:iCs/>
          <w:u w:val="single"/>
        </w:rPr>
        <w:t>type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u w:val="single"/>
        </w:rPr>
        <w:t xml:space="preserve"> </w:t>
      </w:r>
      <w:r w:rsidRPr="00EA4F94">
        <w:rPr>
          <w:rFonts w:eastAsia="MS Mincho" w:cs="Times New Roman"/>
          <w:iCs/>
          <w:u w:val="single"/>
        </w:rPr>
        <w:t>describes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application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covering</w:t>
      </w:r>
      <w:r w:rsidRPr="00EA4F94">
        <w:rPr>
          <w:rFonts w:eastAsia="MS Mincho" w:cs="Times New Roman"/>
          <w:u w:val="single"/>
        </w:rPr>
        <w:t xml:space="preserve"> </w:t>
      </w:r>
      <w:r w:rsidRPr="00EA4F94">
        <w:rPr>
          <w:rFonts w:eastAsia="MS Mincho" w:cs="Times New Roman"/>
          <w:iCs/>
          <w:u w:val="single"/>
        </w:rPr>
        <w:t>law</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account</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physical</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material</w:t>
      </w:r>
      <w:r w:rsidRPr="00EA4F94">
        <w:rPr>
          <w:rFonts w:eastAsia="MS Mincho" w:cs="Times New Roman"/>
          <w:u w:val="single"/>
        </w:rPr>
        <w:t xml:space="preserve"> </w:t>
      </w:r>
      <w:r w:rsidRPr="00EA4F94">
        <w:rPr>
          <w:rFonts w:eastAsia="MS Mincho" w:cs="Times New Roman"/>
          <w:iCs/>
          <w:u w:val="single"/>
        </w:rPr>
        <w:t>conditions</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resulting</w:t>
      </w:r>
      <w:r w:rsidRPr="00EA4F94">
        <w:rPr>
          <w:rFonts w:eastAsia="MS Mincho" w:cs="Times New Roman"/>
          <w:u w:val="single"/>
        </w:rPr>
        <w:t xml:space="preserve"> </w:t>
      </w:r>
      <w:r w:rsidRPr="00EA4F94">
        <w:rPr>
          <w:rFonts w:eastAsia="MS Mincho" w:cs="Times New Roman"/>
          <w:iCs/>
          <w:u w:val="single"/>
        </w:rPr>
        <w:t>event</w:t>
      </w:r>
      <w:r w:rsidRPr="00EA4F94">
        <w:rPr>
          <w:rFonts w:eastAsia="MS Mincho" w:cs="Times New Roman"/>
          <w:u w:val="single"/>
        </w:rPr>
        <w:t xml:space="preserve"> </w:t>
      </w:r>
      <w:r w:rsidRPr="00EA4F94">
        <w:rPr>
          <w:rFonts w:eastAsia="MS Mincho" w:cs="Times New Roman"/>
          <w:iCs/>
          <w:u w:val="single"/>
        </w:rPr>
        <w:t>This</w:t>
      </w:r>
      <w:r w:rsidRPr="00EA4F94">
        <w:rPr>
          <w:rFonts w:eastAsia="MS Mincho" w:cs="Times New Roman"/>
          <w:sz w:val="16"/>
        </w:rPr>
        <w:t xml:space="preserve"> type of causal reasoning </w:t>
      </w:r>
      <w:r w:rsidRPr="00EA4F94">
        <w:rPr>
          <w:rFonts w:eastAsia="MS Mincho" w:cs="Times New Roman"/>
          <w:iCs/>
          <w:u w:val="single"/>
        </w:rPr>
        <w:t>requires</w:t>
      </w:r>
      <w:r w:rsidRPr="00EA4F94">
        <w:rPr>
          <w:rFonts w:eastAsia="MS Mincho" w:cs="Times New Roman"/>
          <w:u w:val="single"/>
        </w:rPr>
        <w:t xml:space="preserve"> </w:t>
      </w:r>
      <w:r w:rsidRPr="00EA4F94">
        <w:rPr>
          <w:rFonts w:eastAsia="MS Mincho" w:cs="Times New Roman"/>
          <w:iCs/>
          <w:u w:val="single"/>
        </w:rPr>
        <w:t>empirical</w:t>
      </w:r>
      <w:r w:rsidRPr="00EA4F94">
        <w:rPr>
          <w:rFonts w:eastAsia="MS Mincho" w:cs="Times New Roman"/>
          <w:u w:val="single"/>
        </w:rPr>
        <w:t xml:space="preserve"> </w:t>
      </w:r>
      <w:r w:rsidRPr="00EA4F94">
        <w:rPr>
          <w:rFonts w:eastAsia="MS Mincho" w:cs="Times New Roman"/>
          <w:iCs/>
          <w:u w:val="single"/>
        </w:rPr>
        <w:t>proof</w:t>
      </w:r>
      <w:r w:rsidRPr="00EA4F94">
        <w:rPr>
          <w:rFonts w:eastAsia="MS Mincho" w:cs="Times New Roman"/>
          <w:sz w:val="16"/>
        </w:rPr>
        <w:t xml:space="preserve"> prominent in scientific investigation. A </w:t>
      </w:r>
      <w:r w:rsidRPr="00EA4F94">
        <w:rPr>
          <w:rFonts w:eastAsia="MS Mincho" w:cs="Times New Roman"/>
          <w:iCs/>
          <w:u w:val="single"/>
        </w:rPr>
        <w:t>second</w:t>
      </w:r>
      <w:r w:rsidRPr="00EA4F94">
        <w:rPr>
          <w:rFonts w:eastAsia="MS Mincho" w:cs="Times New Roman"/>
          <w:u w:val="single"/>
        </w:rPr>
        <w:t xml:space="preserve"> </w:t>
      </w:r>
      <w:r w:rsidRPr="00EA4F94">
        <w:rPr>
          <w:rFonts w:eastAsia="MS Mincho" w:cs="Times New Roman"/>
          <w:iCs/>
          <w:u w:val="single"/>
        </w:rPr>
        <w:t>type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u w:val="single"/>
        </w:rPr>
        <w:t xml:space="preserve"> </w:t>
      </w:r>
      <w:r w:rsidRPr="00EA4F94">
        <w:rPr>
          <w:rFonts w:eastAsia="MS Mincho" w:cs="Times New Roman"/>
          <w:iCs/>
          <w:u w:val="single"/>
        </w:rPr>
        <w:t>requires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assignment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responsibility</w:t>
      </w:r>
      <w:r w:rsidRPr="00EA4F94">
        <w:rPr>
          <w:rFonts w:eastAsia="MS Mincho" w:cs="Times New Roman"/>
          <w:sz w:val="16"/>
        </w:rPr>
        <w:t xml:space="preserve">. Responsible human beings as agents cause certain events to happen; that is, </w:t>
      </w:r>
      <w:r w:rsidRPr="00EA4F94">
        <w:rPr>
          <w:rFonts w:eastAsia="MS Mincho" w:cs="Times New Roman"/>
          <w:iCs/>
          <w:u w:val="single"/>
        </w:rPr>
        <w:t>causation</w:t>
      </w:r>
      <w:r w:rsidRPr="00EA4F94">
        <w:rPr>
          <w:rFonts w:eastAsia="MS Mincho" w:cs="Times New Roman"/>
          <w:u w:val="single"/>
        </w:rPr>
        <w:t xml:space="preserve"> </w:t>
      </w:r>
      <w:r w:rsidRPr="00EA4F94">
        <w:rPr>
          <w:rFonts w:eastAsia="MS Mincho" w:cs="Times New Roman"/>
          <w:iCs/>
          <w:u w:val="single"/>
        </w:rPr>
        <w:t>resides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human</w:t>
      </w:r>
      <w:r w:rsidRPr="00EA4F94">
        <w:rPr>
          <w:rFonts w:eastAsia="MS Mincho" w:cs="Times New Roman"/>
          <w:u w:val="single"/>
        </w:rPr>
        <w:t xml:space="preserve"> </w:t>
      </w:r>
      <w:r w:rsidRPr="00EA4F94">
        <w:rPr>
          <w:rFonts w:eastAsia="MS Mincho" w:cs="Times New Roman"/>
          <w:iCs/>
          <w:u w:val="single"/>
        </w:rPr>
        <w:t>beings</w:t>
      </w:r>
      <w:r w:rsidRPr="00EA4F94">
        <w:rPr>
          <w:rFonts w:eastAsia="MS Mincho" w:cs="Times New Roman"/>
          <w:sz w:val="16"/>
        </w:rPr>
        <w:t xml:space="preserve"> (107-08). A</w:t>
      </w:r>
      <w:r w:rsidRPr="00EA4F94">
        <w:rPr>
          <w:rFonts w:eastAsia="MS Mincho" w:cs="Times New Roman"/>
          <w:u w:val="single"/>
        </w:rPr>
        <w:t xml:space="preserve"> </w:t>
      </w:r>
      <w:r w:rsidRPr="00EA4F94">
        <w:rPr>
          <w:rFonts w:eastAsia="MS Mincho" w:cs="Times New Roman"/>
          <w:iCs/>
          <w:u w:val="single"/>
        </w:rPr>
        <w:t>third</w:t>
      </w:r>
      <w:r w:rsidRPr="00EA4F94">
        <w:rPr>
          <w:rFonts w:eastAsia="MS Mincho" w:cs="Times New Roman"/>
          <w:u w:val="single"/>
        </w:rPr>
        <w:t xml:space="preserve"> </w:t>
      </w:r>
      <w:r w:rsidRPr="00EA4F94">
        <w:rPr>
          <w:rFonts w:eastAsia="MS Mincho" w:cs="Times New Roman"/>
          <w:iCs/>
          <w:u w:val="single"/>
        </w:rPr>
        <w:t>type</w:t>
      </w:r>
      <w:r w:rsidRPr="00EA4F94">
        <w:rPr>
          <w:rFonts w:eastAsia="MS Mincho" w:cs="Times New Roman"/>
          <w:sz w:val="16"/>
        </w:rPr>
        <w:t xml:space="preserve"> of causal claim </w:t>
      </w:r>
      <w:r w:rsidRPr="00EA4F94">
        <w:rPr>
          <w:rFonts w:eastAsia="MS Mincho" w:cs="Times New Roman"/>
          <w:iCs/>
          <w:u w:val="single"/>
        </w:rPr>
        <w:t>explains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existence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relationship</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functions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provide</w:t>
      </w:r>
      <w:r w:rsidRPr="00EA4F94">
        <w:rPr>
          <w:rFonts w:eastAsia="MS Mincho" w:cs="Times New Roman"/>
          <w:u w:val="single"/>
        </w:rPr>
        <w:t xml:space="preserve"> </w:t>
      </w:r>
      <w:r w:rsidRPr="00EA4F94">
        <w:rPr>
          <w:rFonts w:eastAsia="MS Mincho" w:cs="Times New Roman"/>
          <w:iCs/>
          <w:u w:val="single"/>
        </w:rPr>
        <w:t>reasons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justify</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belief</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connection</w:t>
      </w:r>
      <w:r w:rsidRPr="00EA4F94">
        <w:rPr>
          <w:rFonts w:eastAsia="MS Mincho" w:cs="Times New Roman"/>
          <w:u w:val="single"/>
        </w:rPr>
        <w:t xml:space="preserve"> </w:t>
      </w:r>
      <w:r w:rsidRPr="00EA4F94">
        <w:rPr>
          <w:rFonts w:eastAsia="MS Mincho" w:cs="Times New Roman"/>
          <w:iCs/>
          <w:u w:val="single"/>
        </w:rPr>
        <w:t>exists</w:t>
      </w:r>
      <w:r w:rsidRPr="00EA4F94">
        <w:rPr>
          <w:rFonts w:eastAsia="MS Mincho" w:cs="Times New Roman"/>
          <w:u w:val="single"/>
        </w:rPr>
        <w:t>”</w:t>
      </w:r>
      <w:r w:rsidRPr="00EA4F94">
        <w:rPr>
          <w:rFonts w:eastAsia="MS Mincho" w:cs="Times New Roman"/>
          <w:sz w:val="16"/>
        </w:rPr>
        <w:t xml:space="preserve"> (108). The second and third types of causal arguments rely on rhetorical proof, the provision of “good reasons” to substantiate arguments about human responsibility or explanations for the existence of a causal relationship (108). I contend that the practice of intercollegiate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privileges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first</w:t>
      </w:r>
      <w:r w:rsidRPr="00EA4F94">
        <w:rPr>
          <w:rFonts w:eastAsia="MS Mincho" w:cs="Times New Roman"/>
          <w:u w:val="single"/>
        </w:rPr>
        <w:t xml:space="preserve"> </w:t>
      </w:r>
      <w:r w:rsidRPr="00EA4F94">
        <w:rPr>
          <w:rFonts w:eastAsia="MS Mincho" w:cs="Times New Roman"/>
          <w:iCs/>
          <w:u w:val="single"/>
        </w:rPr>
        <w:t>type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analysis</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reduces</w:t>
      </w:r>
      <w:r w:rsidRPr="00EA4F94">
        <w:rPr>
          <w:rFonts w:eastAsia="MS Mincho" w:cs="Times New Roman"/>
          <w:u w:val="single"/>
        </w:rPr>
        <w:t xml:space="preserve"> </w:t>
      </w:r>
      <w:r w:rsidRPr="00EA4F94">
        <w:rPr>
          <w:rFonts w:eastAsia="MS Mincho" w:cs="Times New Roman"/>
          <w:iCs/>
          <w:u w:val="single"/>
        </w:rPr>
        <w:t>questions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human</w:t>
      </w:r>
      <w:r w:rsidRPr="00EA4F94">
        <w:rPr>
          <w:rFonts w:eastAsia="MS Mincho" w:cs="Times New Roman"/>
          <w:u w:val="single"/>
        </w:rPr>
        <w:t xml:space="preserve"> </w:t>
      </w:r>
      <w:r w:rsidRPr="00EA4F94">
        <w:rPr>
          <w:rFonts w:eastAsia="MS Mincho" w:cs="Times New Roman"/>
          <w:iCs/>
          <w:u w:val="single"/>
        </w:rPr>
        <w:t>motivation</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explanation</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level</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empiricism</w:t>
      </w:r>
      <w:r w:rsidRPr="00EA4F94">
        <w:rPr>
          <w:rFonts w:eastAsia="MS Mincho" w:cs="Times New Roman"/>
          <w:u w:val="single"/>
        </w:rPr>
        <w:t xml:space="preserve"> </w:t>
      </w:r>
      <w:r w:rsidRPr="00EA4F94">
        <w:rPr>
          <w:rFonts w:eastAsia="MS Mincho" w:cs="Times New Roman"/>
          <w:iCs/>
          <w:u w:val="single"/>
        </w:rPr>
        <w:t>appropriate</w:t>
      </w:r>
      <w:r w:rsidRPr="00EA4F94">
        <w:rPr>
          <w:rFonts w:eastAsia="MS Mincho" w:cs="Times New Roman"/>
          <w:u w:val="single"/>
        </w:rPr>
        <w:t xml:space="preserve"> </w:t>
      </w:r>
      <w:r w:rsidRPr="00EA4F94">
        <w:rPr>
          <w:rFonts w:eastAsia="MS Mincho" w:cs="Times New Roman"/>
          <w:iCs/>
          <w:u w:val="single"/>
        </w:rPr>
        <w:t>only</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questions</w:t>
      </w:r>
      <w:r w:rsidRPr="00EA4F94">
        <w:rPr>
          <w:rFonts w:eastAsia="MS Mincho" w:cs="Times New Roman"/>
          <w:u w:val="single"/>
        </w:rPr>
        <w:t xml:space="preserve"> </w:t>
      </w:r>
      <w:r w:rsidRPr="00EA4F94">
        <w:rPr>
          <w:rFonts w:eastAsia="MS Mincho" w:cs="Times New Roman"/>
          <w:iCs/>
          <w:u w:val="single"/>
        </w:rPr>
        <w:t>concerning</w:t>
      </w:r>
      <w:r w:rsidRPr="00EA4F94">
        <w:rPr>
          <w:rFonts w:eastAsia="MS Mincho" w:cs="Times New Roman"/>
          <w:u w:val="single"/>
        </w:rPr>
        <w:t xml:space="preserve"> </w:t>
      </w:r>
      <w:r w:rsidRPr="00EA4F94">
        <w:rPr>
          <w:rFonts w:eastAsia="MS Mincho" w:cs="Times New Roman"/>
          <w:iCs/>
          <w:u w:val="single"/>
        </w:rPr>
        <w:t>physical</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material</w:t>
      </w:r>
      <w:r w:rsidRPr="00EA4F94">
        <w:rPr>
          <w:rFonts w:eastAsia="MS Mincho" w:cs="Times New Roman"/>
          <w:u w:val="single"/>
        </w:rPr>
        <w:t xml:space="preserve"> </w:t>
      </w:r>
      <w:r w:rsidRPr="00EA4F94">
        <w:rPr>
          <w:rFonts w:eastAsia="MS Mincho" w:cs="Times New Roman"/>
          <w:iCs/>
          <w:u w:val="single"/>
        </w:rPr>
        <w:t>conditions</w:t>
      </w:r>
      <w:r w:rsidRPr="00EA4F94">
        <w:rPr>
          <w:rFonts w:eastAsia="MS Mincho" w:cs="Times New Roman"/>
          <w:sz w:val="16"/>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sz w:val="16"/>
        </w:rPr>
        <w:t xml:space="preserve">clearly </w:t>
      </w:r>
      <w:r w:rsidRPr="00EA4F94">
        <w:rPr>
          <w:rFonts w:eastAsia="MS Mincho" w:cs="Times New Roman"/>
          <w:iCs/>
          <w:u w:val="single"/>
        </w:rPr>
        <w:t>illustrate</w:t>
      </w:r>
      <w:r w:rsidRPr="00EA4F94">
        <w:rPr>
          <w:rFonts w:eastAsia="MS Mincho" w:cs="Times New Roman"/>
          <w:u w:val="single"/>
        </w:rPr>
        <w:t xml:space="preserve"> </w:t>
      </w:r>
      <w:r w:rsidRPr="00EA4F94">
        <w:rPr>
          <w:rFonts w:eastAsia="MS Mincho" w:cs="Times New Roman"/>
          <w:iCs/>
          <w:u w:val="single"/>
        </w:rPr>
        <w:t>this</w:t>
      </w:r>
      <w:r w:rsidRPr="00EA4F94">
        <w:rPr>
          <w:rFonts w:eastAsia="MS Mincho" w:cs="Times New Roman"/>
          <w:u w:val="single"/>
        </w:rPr>
        <w:t xml:space="preserve"> </w:t>
      </w:r>
      <w:r w:rsidRPr="00EA4F94">
        <w:rPr>
          <w:rFonts w:eastAsia="MS Mincho" w:cs="Times New Roman"/>
          <w:iCs/>
          <w:u w:val="single"/>
        </w:rPr>
        <w:t>phenomenon</w:t>
      </w:r>
      <w:r w:rsidRPr="00EA4F94">
        <w:rPr>
          <w:rFonts w:eastAsia="MS Mincho" w:cs="Times New Roman"/>
          <w:u w:val="single"/>
        </w:rPr>
        <w:t>.</w:t>
      </w:r>
      <w:r w:rsidRPr="00EA4F94">
        <w:rPr>
          <w:rFonts w:eastAsia="MS Mincho" w:cs="Times New Roman"/>
          <w:sz w:val="16"/>
        </w:rPr>
        <w:t xml:space="preserve"> Substantive </w:t>
      </w:r>
      <w:r w:rsidRPr="00EA4F94">
        <w:rPr>
          <w:rFonts w:eastAsia="MS Mincho" w:cs="Times New Roman"/>
          <w:iCs/>
          <w:u w:val="single"/>
        </w:rPr>
        <w:t>debates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usually</w:t>
      </w:r>
      <w:r w:rsidRPr="00EA4F94">
        <w:rPr>
          <w:rFonts w:eastAsia="MS Mincho" w:cs="Times New Roman"/>
          <w:u w:val="single"/>
        </w:rPr>
        <w:t xml:space="preserve"> </w:t>
      </w:r>
      <w:r w:rsidRPr="00EA4F94">
        <w:rPr>
          <w:rFonts w:eastAsia="MS Mincho" w:cs="Times New Roman"/>
          <w:iCs/>
          <w:u w:val="single"/>
        </w:rPr>
        <w:t>take</w:t>
      </w:r>
      <w:r w:rsidRPr="00EA4F94">
        <w:rPr>
          <w:rFonts w:eastAsia="MS Mincho" w:cs="Times New Roman"/>
          <w:u w:val="single"/>
        </w:rPr>
        <w:t xml:space="preserve"> </w:t>
      </w:r>
      <w:r w:rsidRPr="00EA4F94">
        <w:rPr>
          <w:rFonts w:eastAsia="MS Mincho" w:cs="Times New Roman"/>
          <w:iCs/>
          <w:u w:val="single"/>
        </w:rPr>
        <w:t>one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two</w:t>
      </w:r>
      <w:r w:rsidRPr="00EA4F94">
        <w:rPr>
          <w:rFonts w:eastAsia="MS Mincho" w:cs="Times New Roman"/>
          <w:u w:val="single"/>
        </w:rPr>
        <w:t xml:space="preserve"> </w:t>
      </w:r>
      <w:r w:rsidRPr="00EA4F94">
        <w:rPr>
          <w:rFonts w:eastAsia="MS Mincho" w:cs="Times New Roman"/>
          <w:iCs/>
          <w:u w:val="single"/>
        </w:rPr>
        <w:t>forms</w:t>
      </w:r>
      <w:r w:rsidRPr="00EA4F94">
        <w:rPr>
          <w:rFonts w:eastAsia="MS Mincho" w:cs="Times New Roman"/>
          <w:sz w:val="16"/>
        </w:rPr>
        <w:t xml:space="preserve">. First, on the affirmative,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argue</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some</w:t>
      </w:r>
      <w:r w:rsidRPr="00EA4F94">
        <w:rPr>
          <w:rFonts w:eastAsia="MS Mincho" w:cs="Times New Roman"/>
          <w:u w:val="single"/>
        </w:rPr>
        <w:t xml:space="preserve"> </w:t>
      </w:r>
      <w:r w:rsidRPr="00EA4F94">
        <w:rPr>
          <w:rFonts w:eastAsia="MS Mincho" w:cs="Times New Roman"/>
          <w:iCs/>
          <w:u w:val="single"/>
        </w:rPr>
        <w:t>aspect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resolution</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manifestation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patriarchy</w:t>
      </w:r>
      <w:r w:rsidRPr="00EA4F94">
        <w:rPr>
          <w:rFonts w:eastAsia="MS Mincho" w:cs="Times New Roman"/>
          <w:sz w:val="16"/>
        </w:rPr>
        <w:t xml:space="preserve">.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The fall 1992 topic, “(rjesolved: That the welfare system exacerbates the problems of the urban poor in the United States,” also had its share of patri- archy cases. Affirmatives typically argued that women’s dependence upon a patriarchal welfare system results in increasing rates of women’s poverty.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addition</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sz w:val="16"/>
        </w:rPr>
        <w:t xml:space="preserve"> these </w:t>
      </w:r>
      <w:r w:rsidRPr="00EA4F94">
        <w:rPr>
          <w:rFonts w:eastAsia="MS Mincho" w:cs="Times New Roman"/>
          <w:iCs/>
          <w:u w:val="single"/>
        </w:rPr>
        <w:t>concrete</w:t>
      </w:r>
      <w:r w:rsidRPr="00EA4F94">
        <w:rPr>
          <w:rFonts w:eastAsia="MS Mincho" w:cs="Times New Roman"/>
          <w:u w:val="single"/>
        </w:rPr>
        <w:t xml:space="preserve"> </w:t>
      </w:r>
      <w:r w:rsidRPr="00EA4F94">
        <w:rPr>
          <w:rFonts w:eastAsia="MS Mincho" w:cs="Times New Roman"/>
          <w:iCs/>
          <w:u w:val="single"/>
        </w:rPr>
        <w:t>harms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individual</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most</w:t>
      </w:r>
      <w:r w:rsidRPr="00EA4F94">
        <w:rPr>
          <w:rFonts w:eastAsia="MS Mincho" w:cs="Times New Roman"/>
          <w:u w:val="single"/>
        </w:rPr>
        <w:t xml:space="preserve"> </w:t>
      </w:r>
      <w:r w:rsidRPr="00EA4F94">
        <w:rPr>
          <w:rFonts w:eastAsia="MS Mincho" w:cs="Times New Roman"/>
          <w:iCs/>
          <w:u w:val="single"/>
        </w:rPr>
        <w:t>affirmatives</w:t>
      </w:r>
      <w:r w:rsidRPr="00EA4F94">
        <w:rPr>
          <w:rFonts w:eastAsia="MS Mincho" w:cs="Times New Roman"/>
          <w:sz w:val="16"/>
        </w:rPr>
        <w:t xml:space="preserve"> on both topics, </w:t>
      </w:r>
      <w:r w:rsidRPr="00EA4F94">
        <w:rPr>
          <w:rFonts w:eastAsia="MS Mincho" w:cs="Times New Roman"/>
          <w:iCs/>
          <w:u w:val="single"/>
        </w:rPr>
        <w:t>desiring</w:t>
      </w:r>
      <w:r w:rsidRPr="00EA4F94">
        <w:rPr>
          <w:rFonts w:eastAsia="MS Mincho" w:cs="Times New Roman"/>
          <w:u w:val="single"/>
        </w:rPr>
        <w:t xml:space="preserve"> “</w:t>
      </w:r>
      <w:r w:rsidRPr="00EA4F94">
        <w:rPr>
          <w:rFonts w:eastAsia="MS Mincho" w:cs="Times New Roman"/>
          <w:iCs/>
          <w:u w:val="single"/>
        </w:rPr>
        <w:t>big</w:t>
      </w:r>
      <w:r w:rsidRPr="00EA4F94">
        <w:rPr>
          <w:rFonts w:eastAsia="MS Mincho" w:cs="Times New Roman"/>
          <w:u w:val="single"/>
        </w:rPr>
        <w:t xml:space="preserve"> </w:t>
      </w:r>
      <w:r w:rsidRPr="00EA4F94">
        <w:rPr>
          <w:rFonts w:eastAsia="MS Mincho" w:cs="Times New Roman"/>
          <w:iCs/>
          <w:u w:val="single"/>
        </w:rPr>
        <w:t>impacts</w:t>
      </w:r>
      <w:r w:rsidRPr="00EA4F94">
        <w:rPr>
          <w:rFonts w:eastAsia="MS Mincho" w:cs="Times New Roman"/>
          <w:u w:val="single"/>
        </w:rPr>
        <w:t xml:space="preserve">,” </w:t>
      </w:r>
      <w:r w:rsidRPr="00EA4F94">
        <w:rPr>
          <w:rFonts w:eastAsia="MS Mincho" w:cs="Times New Roman"/>
          <w:iCs/>
          <w:u w:val="single"/>
        </w:rPr>
        <w:t>argued</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effects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patriarchy</w:t>
      </w:r>
      <w:r w:rsidRPr="00EA4F94">
        <w:rPr>
          <w:rFonts w:eastAsia="MS Mincho" w:cs="Times New Roman"/>
          <w:u w:val="single"/>
        </w:rPr>
        <w:t xml:space="preserve"> </w:t>
      </w:r>
      <w:r w:rsidRPr="00EA4F94">
        <w:rPr>
          <w:rFonts w:eastAsia="MS Mincho" w:cs="Times New Roman"/>
          <w:iCs/>
          <w:u w:val="single"/>
        </w:rPr>
        <w:t>include</w:t>
      </w:r>
      <w:r w:rsidRPr="00EA4F94">
        <w:rPr>
          <w:rFonts w:eastAsia="MS Mincho" w:cs="Times New Roman"/>
          <w:u w:val="single"/>
        </w:rPr>
        <w:t xml:space="preserve"> </w:t>
      </w:r>
      <w:r w:rsidRPr="00EA4F94">
        <w:rPr>
          <w:rFonts w:eastAsia="MS Mincho" w:cs="Times New Roman"/>
          <w:iCs/>
          <w:u w:val="single"/>
        </w:rPr>
        <w:t>nightmarish</w:t>
      </w:r>
      <w:r w:rsidRPr="00EA4F94">
        <w:rPr>
          <w:rFonts w:eastAsia="MS Mincho" w:cs="Times New Roman"/>
          <w:u w:val="single"/>
        </w:rPr>
        <w:t xml:space="preserve"> </w:t>
      </w:r>
      <w:r w:rsidRPr="00EA4F94">
        <w:rPr>
          <w:rFonts w:eastAsia="MS Mincho" w:cs="Times New Roman"/>
          <w:iCs/>
          <w:u w:val="single"/>
        </w:rPr>
        <w:t>totalitarianism</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nuclear</w:t>
      </w:r>
      <w:r w:rsidRPr="00EA4F94">
        <w:rPr>
          <w:rFonts w:eastAsia="MS Mincho" w:cs="Times New Roman"/>
          <w:u w:val="single"/>
        </w:rPr>
        <w:t xml:space="preserve"> </w:t>
      </w:r>
      <w:r w:rsidRPr="00EA4F94">
        <w:rPr>
          <w:rFonts w:eastAsia="MS Mincho" w:cs="Times New Roman"/>
          <w:iCs/>
          <w:u w:val="single"/>
        </w:rPr>
        <w:t>annihilation</w:t>
      </w:r>
      <w:r w:rsidRPr="00EA4F94">
        <w:rPr>
          <w:rFonts w:eastAsia="MS Mincho" w:cs="Times New Roman"/>
          <w:sz w:val="16"/>
        </w:rPr>
        <w:t xml:space="preserve">. On the negative, </w:t>
      </w:r>
      <w:r w:rsidRPr="00EA4F94">
        <w:rPr>
          <w:rFonts w:eastAsia="MS Mincho" w:cs="Times New Roman"/>
          <w:iCs/>
          <w:u w:val="single"/>
        </w:rPr>
        <w:t>many</w:t>
      </w:r>
      <w:r w:rsidRPr="00EA4F94">
        <w:rPr>
          <w:rFonts w:eastAsia="MS Mincho" w:cs="Times New Roman"/>
          <w:u w:val="single"/>
        </w:rPr>
        <w:t xml:space="preser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countered</w:t>
      </w:r>
      <w:r w:rsidRPr="00EA4F94">
        <w:rPr>
          <w:rFonts w:eastAsia="MS Mincho" w:cs="Times New Roman"/>
          <w:u w:val="single"/>
        </w:rPr>
        <w:t xml:space="preserve"> </w:t>
      </w:r>
      <w:r w:rsidRPr="00EA4F94">
        <w:rPr>
          <w:rFonts w:eastAsia="MS Mincho" w:cs="Times New Roman"/>
          <w:iCs/>
          <w:u w:val="single"/>
        </w:rPr>
        <w:t>with</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some</w:t>
      </w:r>
      <w:r w:rsidRPr="00EA4F94">
        <w:rPr>
          <w:rFonts w:eastAsia="MS Mincho" w:cs="Times New Roman"/>
          <w:u w:val="single"/>
        </w:rPr>
        <w:t xml:space="preserve"> </w:t>
      </w:r>
      <w:r w:rsidRPr="00EA4F94">
        <w:rPr>
          <w:rFonts w:eastAsia="MS Mincho" w:cs="Times New Roman"/>
          <w:iCs/>
          <w:u w:val="single"/>
        </w:rPr>
        <w:t>aspect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resolution</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some</w:t>
      </w:r>
      <w:r w:rsidRPr="00EA4F94">
        <w:rPr>
          <w:rFonts w:eastAsia="MS Mincho" w:cs="Times New Roman"/>
          <w:u w:val="single"/>
        </w:rPr>
        <w:t xml:space="preserve"> </w:t>
      </w:r>
      <w:r w:rsidRPr="00EA4F94">
        <w:rPr>
          <w:rFonts w:eastAsia="MS Mincho" w:cs="Times New Roman"/>
          <w:iCs/>
          <w:u w:val="single"/>
        </w:rPr>
        <w:t>way</w:t>
      </w:r>
      <w:r w:rsidRPr="00EA4F94">
        <w:rPr>
          <w:rFonts w:eastAsia="MS Mincho" w:cs="Times New Roman"/>
          <w:u w:val="single"/>
        </w:rPr>
        <w:t xml:space="preserve"> </w:t>
      </w:r>
      <w:r w:rsidRPr="00EA4F94">
        <w:rPr>
          <w:rFonts w:eastAsia="MS Mincho" w:cs="Times New Roman"/>
          <w:iCs/>
          <w:u w:val="single"/>
        </w:rPr>
        <w:t>sustains</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energizes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movement</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resistance</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patriarchal</w:t>
      </w:r>
      <w:r w:rsidRPr="00EA4F94">
        <w:rPr>
          <w:rFonts w:eastAsia="MS Mincho" w:cs="Times New Roman"/>
          <w:u w:val="single"/>
        </w:rPr>
        <w:t xml:space="preserve"> </w:t>
      </w:r>
      <w:r w:rsidRPr="00EA4F94">
        <w:rPr>
          <w:rFonts w:eastAsia="MS Mincho" w:cs="Times New Roman"/>
          <w:iCs/>
          <w:u w:val="single"/>
        </w:rPr>
        <w:t>harms</w:t>
      </w:r>
      <w:r w:rsidRPr="00EA4F94">
        <w:rPr>
          <w:rFonts w:eastAsia="MS Mincho" w:cs="Times New Roman"/>
          <w:u w:val="single"/>
        </w:rPr>
        <w:t>.</w:t>
      </w:r>
      <w:r w:rsidRPr="00EA4F94">
        <w:rPr>
          <w:rFonts w:eastAsia="MS Mincho" w:cs="Times New Roman"/>
          <w:sz w:val="16"/>
        </w:rPr>
        <w:t xml:space="preserve"> For example, some negatives argued that sexist advertising provides an impetus for the reinvigoration of the feminist movement and/or feminist consciousness, ultimately solving the threat of patriarchal nuclear annihilation. likewise, debaters negating the welfare topic argued that the state of the welfare system is the key issue around which the feminist movement is mobilizing or that the consequence of the welfare system – breakup of the patriarchal nuclear family -undermines patriarchy as a whole. Such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seem</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have</w:t>
      </w:r>
      <w:r w:rsidRPr="00EA4F94">
        <w:rPr>
          <w:rFonts w:eastAsia="MS Mincho" w:cs="Times New Roman"/>
          <w:u w:val="single"/>
        </w:rPr>
        <w:t xml:space="preserve"> </w:t>
      </w:r>
      <w:r w:rsidRPr="00EA4F94">
        <w:rPr>
          <w:rFonts w:eastAsia="MS Mincho" w:cs="Times New Roman"/>
          <w:iCs/>
          <w:u w:val="single"/>
        </w:rPr>
        <w:t>two</w:t>
      </w:r>
      <w:r w:rsidRPr="00EA4F94">
        <w:rPr>
          <w:rFonts w:eastAsia="MS Mincho" w:cs="Times New Roman"/>
          <w:u w:val="single"/>
        </w:rPr>
        <w:t xml:space="preserve"> </w:t>
      </w:r>
      <w:r w:rsidRPr="00EA4F94">
        <w:rPr>
          <w:rFonts w:eastAsia="MS Mincho" w:cs="Times New Roman"/>
          <w:iCs/>
          <w:u w:val="single"/>
        </w:rPr>
        <w:t>assumptions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common</w:t>
      </w:r>
      <w:r w:rsidRPr="00EA4F94">
        <w:rPr>
          <w:rFonts w:eastAsia="MS Mincho" w:cs="Times New Roman"/>
          <w:sz w:val="16"/>
        </w:rPr>
        <w:t xml:space="preserve">. </w:t>
      </w:r>
      <w:r w:rsidRPr="00EA4F94">
        <w:rPr>
          <w:rFonts w:eastAsia="MS Mincho" w:cs="Times New Roman"/>
          <w:iCs/>
          <w:u w:val="single"/>
        </w:rPr>
        <w:t>First</w:t>
      </w:r>
      <w:r w:rsidRPr="00EA4F94">
        <w:rPr>
          <w:rFonts w:eastAsia="MS Mincho" w:cs="Times New Roman"/>
          <w:u w:val="single"/>
        </w:rPr>
        <w:t xml:space="preserve">, </w:t>
      </w:r>
      <w:r w:rsidRPr="00EA4F94">
        <w:rPr>
          <w:rFonts w:eastAsia="MS Mincho" w:cs="Times New Roman"/>
          <w:iCs/>
          <w:u w:val="single"/>
        </w:rPr>
        <w:t>there</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w:t>
      </w:r>
      <w:r w:rsidRPr="00EA4F94">
        <w:rPr>
          <w:rFonts w:eastAsia="MS Mincho" w:cs="Times New Roman"/>
          <w:sz w:val="16"/>
        </w:rPr>
        <w:t xml:space="preserve"> As a result,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transformed</w:t>
      </w:r>
      <w:r w:rsidRPr="00EA4F94">
        <w:rPr>
          <w:rFonts w:eastAsia="MS Mincho" w:cs="Times New Roman"/>
          <w:u w:val="single"/>
        </w:rPr>
        <w:t xml:space="preserve"> </w:t>
      </w:r>
      <w:r w:rsidRPr="00EA4F94">
        <w:rPr>
          <w:rFonts w:eastAsia="MS Mincho" w:cs="Times New Roman"/>
          <w:iCs/>
          <w:u w:val="single"/>
        </w:rPr>
        <w:t>into</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sz w:val="16"/>
        </w:rPr>
        <w:t xml:space="preser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speak</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monolithic</w:t>
      </w:r>
      <w:r w:rsidRPr="00EA4F94">
        <w:rPr>
          <w:rFonts w:eastAsia="MS Mincho" w:cs="Times New Roman"/>
          <w:u w:val="single"/>
        </w:rPr>
        <w:t xml:space="preserve">, </w:t>
      </w:r>
      <w:r w:rsidRPr="00EA4F94">
        <w:rPr>
          <w:rFonts w:eastAsia="MS Mincho" w:cs="Times New Roman"/>
          <w:iCs/>
          <w:u w:val="single"/>
        </w:rPr>
        <w:t>theoretical</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pragmatic</w:t>
      </w:r>
      <w:r w:rsidRPr="00EA4F94">
        <w:rPr>
          <w:rFonts w:eastAsia="MS Mincho" w:cs="Times New Roman"/>
          <w:u w:val="single"/>
        </w:rPr>
        <w:t xml:space="preserve"> </w:t>
      </w:r>
      <w:r w:rsidRPr="00EA4F94">
        <w:rPr>
          <w:rFonts w:eastAsia="MS Mincho" w:cs="Times New Roman"/>
          <w:iCs/>
          <w:u w:val="single"/>
        </w:rPr>
        <w:t>entity</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with</w:t>
      </w:r>
      <w:r w:rsidRPr="00EA4F94">
        <w:rPr>
          <w:rFonts w:eastAsia="MS Mincho" w:cs="Times New Roman"/>
          <w:u w:val="single"/>
        </w:rPr>
        <w:t xml:space="preserve"> </w:t>
      </w:r>
      <w:r w:rsidRPr="00EA4F94">
        <w:rPr>
          <w:rFonts w:eastAsia="MS Mincho" w:cs="Times New Roman"/>
          <w:iCs/>
          <w:u w:val="single"/>
        </w:rPr>
        <w:t>identical</w:t>
      </w:r>
      <w:r w:rsidRPr="00EA4F94">
        <w:rPr>
          <w:rFonts w:eastAsia="MS Mincho" w:cs="Times New Roman"/>
          <w:u w:val="single"/>
        </w:rPr>
        <w:t xml:space="preserve"> </w:t>
      </w:r>
      <w:r w:rsidRPr="00EA4F94">
        <w:rPr>
          <w:rFonts w:eastAsia="MS Mincho" w:cs="Times New Roman"/>
          <w:iCs/>
          <w:u w:val="single"/>
        </w:rPr>
        <w:t>motivations</w:t>
      </w:r>
      <w:r w:rsidRPr="00EA4F94">
        <w:rPr>
          <w:rFonts w:eastAsia="MS Mincho" w:cs="Times New Roman"/>
          <w:u w:val="single"/>
        </w:rPr>
        <w:t xml:space="preserve">, </w:t>
      </w:r>
      <w:r w:rsidRPr="00EA4F94">
        <w:rPr>
          <w:rFonts w:eastAsia="MS Mincho" w:cs="Times New Roman"/>
          <w:iCs/>
          <w:u w:val="single"/>
        </w:rPr>
        <w:t>methods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goals</w:t>
      </w:r>
      <w:r w:rsidRPr="00EA4F94">
        <w:rPr>
          <w:rFonts w:eastAsia="MS Mincho" w:cs="Times New Roman"/>
          <w:sz w:val="16"/>
        </w:rPr>
        <w:t xml:space="preserve">. Second, </w:t>
      </w:r>
      <w:r w:rsidRPr="00EA4F94">
        <w:rPr>
          <w:rFonts w:eastAsia="MS Mincho" w:cs="Times New Roman"/>
          <w:iCs/>
          <w:u w:val="single"/>
        </w:rPr>
        <w:t>these</w:t>
      </w:r>
      <w:r w:rsidRPr="00EA4F94">
        <w:rPr>
          <w:rFonts w:eastAsia="MS Mincho" w:cs="Times New Roman"/>
          <w:u w:val="single"/>
        </w:rPr>
        <w:t xml:space="preserve"> </w:t>
      </w:r>
      <w:r w:rsidRPr="00EA4F94">
        <w:rPr>
          <w:rStyle w:val="Emphasis"/>
          <w:highlight w:val="green"/>
        </w:rPr>
        <w:t xml:space="preserve">arguments </w:t>
      </w:r>
      <w:r w:rsidRPr="00EA4F94">
        <w:rPr>
          <w:rStyle w:val="Emphasis"/>
        </w:rPr>
        <w:t xml:space="preserve">assume </w:t>
      </w:r>
      <w:r w:rsidRPr="00EA4F94">
        <w:rPr>
          <w:rStyle w:val="Emphasis"/>
          <w:highlight w:val="green"/>
        </w:rPr>
        <w:t xml:space="preserve">that patriarchy is the </w:t>
      </w:r>
      <w:r w:rsidRPr="00EA4F94">
        <w:rPr>
          <w:rStyle w:val="Emphasis"/>
        </w:rPr>
        <w:t xml:space="preserve">single or </w:t>
      </w:r>
      <w:r w:rsidRPr="00EA4F94">
        <w:rPr>
          <w:rStyle w:val="Emphasis"/>
          <w:highlight w:val="green"/>
        </w:rPr>
        <w:t>root cause</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u w:val="single"/>
        </w:rPr>
        <w:t>all</w:t>
      </w:r>
      <w:r w:rsidRPr="00EA4F94">
        <w:rPr>
          <w:rFonts w:eastAsia="MS Mincho" w:cs="Times New Roman"/>
          <w:u w:val="single"/>
        </w:rPr>
        <w:t xml:space="preserve"> </w:t>
      </w:r>
      <w:r w:rsidRPr="00EA4F94">
        <w:rPr>
          <w:rFonts w:eastAsia="MS Mincho" w:cs="Times New Roman"/>
          <w:iCs/>
          <w:u w:val="single"/>
        </w:rPr>
        <w:t>forms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highlight w:val="green"/>
          <w:u w:val="single"/>
        </w:rPr>
        <w:t>oppression</w:t>
      </w:r>
      <w:r w:rsidRPr="00EA4F94">
        <w:rPr>
          <w:rFonts w:eastAsia="MS Mincho" w:cs="Times New Roman"/>
          <w:u w:val="single"/>
        </w:rPr>
        <w:t xml:space="preserve">. </w:t>
      </w:r>
      <w:r w:rsidRPr="00EA4F94">
        <w:rPr>
          <w:rFonts w:eastAsia="MS Mincho" w:cs="Times New Roman"/>
          <w:iCs/>
          <w:u w:val="single"/>
        </w:rPr>
        <w:t>Patriarchy</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only</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responsible</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sexism</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consequent</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also</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totalitarianism</w:t>
      </w:r>
      <w:r w:rsidRPr="00EA4F94">
        <w:rPr>
          <w:rFonts w:eastAsia="MS Mincho" w:cs="Times New Roman"/>
          <w:u w:val="single"/>
        </w:rPr>
        <w:t xml:space="preserve">, </w:t>
      </w:r>
      <w:r w:rsidRPr="00EA4F94">
        <w:rPr>
          <w:rFonts w:eastAsia="MS Mincho" w:cs="Times New Roman"/>
          <w:iCs/>
          <w:u w:val="single"/>
        </w:rPr>
        <w:t>environmental</w:t>
      </w:r>
      <w:r w:rsidRPr="00EA4F94">
        <w:rPr>
          <w:rFonts w:eastAsia="MS Mincho" w:cs="Times New Roman"/>
          <w:u w:val="single"/>
        </w:rPr>
        <w:t xml:space="preserve"> </w:t>
      </w:r>
      <w:r w:rsidRPr="00EA4F94">
        <w:rPr>
          <w:rFonts w:eastAsia="MS Mincho" w:cs="Times New Roman"/>
          <w:iCs/>
          <w:u w:val="single"/>
        </w:rPr>
        <w:t>degradation</w:t>
      </w:r>
      <w:r w:rsidRPr="00EA4F94">
        <w:rPr>
          <w:rFonts w:eastAsia="MS Mincho" w:cs="Times New Roman"/>
          <w:u w:val="single"/>
        </w:rPr>
        <w:t xml:space="preserve">, </w:t>
      </w:r>
      <w:r w:rsidRPr="00EA4F94">
        <w:rPr>
          <w:rFonts w:eastAsia="MS Mincho" w:cs="Times New Roman"/>
          <w:iCs/>
          <w:u w:val="single"/>
        </w:rPr>
        <w:t>nuclear</w:t>
      </w:r>
      <w:r w:rsidRPr="00EA4F94">
        <w:rPr>
          <w:rFonts w:eastAsia="MS Mincho" w:cs="Times New Roman"/>
          <w:u w:val="single"/>
        </w:rPr>
        <w:t xml:space="preserve"> </w:t>
      </w:r>
      <w:r w:rsidRPr="00EA4F94">
        <w:rPr>
          <w:rFonts w:eastAsia="MS Mincho" w:cs="Times New Roman"/>
          <w:iCs/>
          <w:u w:val="single"/>
        </w:rPr>
        <w:t>war</w:t>
      </w:r>
      <w:r w:rsidRPr="00EA4F94">
        <w:rPr>
          <w:rFonts w:eastAsia="MS Mincho" w:cs="Times New Roman"/>
          <w:u w:val="single"/>
        </w:rPr>
        <w:t xml:space="preserve">, </w:t>
      </w:r>
      <w:r w:rsidRPr="00EA4F94">
        <w:rPr>
          <w:rFonts w:eastAsia="MS Mincho" w:cs="Times New Roman"/>
          <w:iCs/>
          <w:u w:val="single"/>
        </w:rPr>
        <w:t>racism</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capitalist</w:t>
      </w:r>
      <w:r w:rsidRPr="00EA4F94">
        <w:rPr>
          <w:rFonts w:eastAsia="MS Mincho" w:cs="Times New Roman"/>
          <w:u w:val="single"/>
        </w:rPr>
        <w:t xml:space="preserve"> </w:t>
      </w:r>
      <w:r w:rsidRPr="00EA4F94">
        <w:rPr>
          <w:rFonts w:eastAsia="MS Mincho" w:cs="Times New Roman"/>
          <w:iCs/>
          <w:u w:val="single"/>
        </w:rPr>
        <w:t>exploitation</w:t>
      </w:r>
      <w:r w:rsidRPr="00EA4F94">
        <w:rPr>
          <w:rFonts w:eastAsia="MS Mincho" w:cs="Times New Roman"/>
          <w:u w:val="single"/>
        </w:rPr>
        <w:t xml:space="preserve">. </w:t>
      </w:r>
      <w:r w:rsidRPr="00EA4F94">
        <w:rPr>
          <w:rFonts w:eastAsia="MS Mincho" w:cs="Times New Roman"/>
          <w:iCs/>
          <w:u w:val="single"/>
        </w:rPr>
        <w:t>These</w:t>
      </w:r>
      <w:r w:rsidRPr="00EA4F94">
        <w:rPr>
          <w:rFonts w:eastAsia="MS Mincho" w:cs="Times New Roman"/>
          <w:u w:val="single"/>
        </w:rPr>
        <w:t xml:space="preserve"> </w:t>
      </w:r>
      <w:r w:rsidRPr="00EA4F94">
        <w:rPr>
          <w:rFonts w:eastAsia="MS Mincho" w:cs="Times New Roman"/>
          <w:iCs/>
          <w:u w:val="single"/>
        </w:rPr>
        <w:t>reductionist</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highlight w:val="green"/>
          <w:u w:val="single"/>
        </w:rPr>
        <w:t>reflect</w:t>
      </w:r>
      <w:r w:rsidRPr="00EA4F94">
        <w:rPr>
          <w:rFonts w:eastAsia="MS Mincho" w:cs="Times New Roman"/>
          <w:highlight w:val="green"/>
          <w:u w:val="single"/>
        </w:rPr>
        <w:t xml:space="preserve"> </w:t>
      </w:r>
      <w:r w:rsidRPr="00EA4F94">
        <w:rPr>
          <w:rFonts w:eastAsia="MS Mincho" w:cs="Times New Roman"/>
          <w:iCs/>
          <w:highlight w:val="green"/>
          <w:u w:val="single"/>
        </w:rPr>
        <w:t>an</w:t>
      </w:r>
      <w:r w:rsidRPr="00EA4F94">
        <w:rPr>
          <w:rFonts w:eastAsia="MS Mincho" w:cs="Times New Roman"/>
          <w:highlight w:val="green"/>
          <w:u w:val="single"/>
        </w:rPr>
        <w:t xml:space="preserve"> </w:t>
      </w:r>
      <w:r w:rsidRPr="00EA4F94">
        <w:rPr>
          <w:rStyle w:val="Emphasis"/>
          <w:highlight w:val="green"/>
        </w:rPr>
        <w:t>unwillingness to debate</w:t>
      </w:r>
      <w:r w:rsidRPr="00EA4F94">
        <w:rPr>
          <w:rFonts w:eastAsia="MS Mincho" w:cs="Times New Roman"/>
          <w:highlight w:val="gree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complexities</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u w:val="single"/>
        </w:rPr>
        <w:t xml:space="preserve"> </w:t>
      </w:r>
      <w:r w:rsidRPr="00EA4F94">
        <w:rPr>
          <w:rFonts w:eastAsia="MS Mincho" w:cs="Times New Roman"/>
          <w:iCs/>
          <w:u w:val="single"/>
        </w:rPr>
        <w:t>human</w:t>
      </w:r>
      <w:r w:rsidRPr="00EA4F94">
        <w:rPr>
          <w:rFonts w:eastAsia="MS Mincho" w:cs="Times New Roman"/>
          <w:u w:val="single"/>
        </w:rPr>
        <w:t xml:space="preserve"> </w:t>
      </w:r>
      <w:r w:rsidRPr="00EA4F94">
        <w:rPr>
          <w:rFonts w:eastAsia="MS Mincho" w:cs="Times New Roman"/>
          <w:iCs/>
          <w:highlight w:val="green"/>
          <w:u w:val="single"/>
        </w:rPr>
        <w:t>motivation</w:t>
      </w:r>
      <w:r w:rsidRPr="00EA4F94">
        <w:rPr>
          <w:rFonts w:eastAsia="MS Mincho" w:cs="Times New Roman"/>
          <w:highlight w:val="gree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explanation</w:t>
      </w:r>
      <w:r w:rsidRPr="00EA4F94">
        <w:rPr>
          <w:rFonts w:eastAsia="MS Mincho" w:cs="Times New Roman"/>
          <w:u w:val="single"/>
        </w:rPr>
        <w:t xml:space="preserve">. </w:t>
      </w:r>
      <w:r w:rsidRPr="00EA4F94">
        <w:rPr>
          <w:rStyle w:val="Emphasis"/>
          <w:highlight w:val="green"/>
        </w:rPr>
        <w:t>They betray</w:t>
      </w:r>
      <w:r w:rsidRPr="00EA4F94">
        <w:rPr>
          <w:rFonts w:eastAsia="MS Mincho" w:cs="Times New Roman"/>
          <w:highlight w:val="gree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reliance</w:t>
      </w:r>
      <w:r w:rsidRPr="00EA4F94">
        <w:rPr>
          <w:rFonts w:eastAsia="MS Mincho" w:cs="Times New Roman"/>
          <w:u w:val="single"/>
        </w:rPr>
        <w:t xml:space="preserve"> </w:t>
      </w:r>
      <w:r w:rsidRPr="00EA4F94">
        <w:rPr>
          <w:rFonts w:eastAsia="MS Mincho" w:cs="Times New Roman"/>
          <w:iCs/>
          <w:u w:val="single"/>
        </w:rPr>
        <w:t>upon</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framework</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Style w:val="Emphasis"/>
          <w:highlight w:val="green"/>
        </w:rPr>
        <w:t>proof</w:t>
      </w:r>
      <w:r w:rsidRPr="00EA4F94">
        <w:rPr>
          <w:rFonts w:eastAsia="MS Mincho" w:cs="Times New Roman"/>
          <w:highlight w:val="green"/>
          <w:u w:val="single"/>
        </w:rPr>
        <w:t xml:space="preserve"> </w:t>
      </w:r>
      <w:r w:rsidRPr="00EA4F94">
        <w:rPr>
          <w:rFonts w:eastAsia="MS Mincho" w:cs="Times New Roman"/>
          <w:iCs/>
          <w:highlight w:val="green"/>
          <w:u w:val="single"/>
        </w:rPr>
        <w:t>that</w:t>
      </w:r>
      <w:r w:rsidRPr="00EA4F94">
        <w:rPr>
          <w:rFonts w:eastAsia="MS Mincho" w:cs="Times New Roman"/>
          <w:highlight w:val="green"/>
          <w:u w:val="single"/>
        </w:rPr>
        <w:t xml:space="preserve"> </w:t>
      </w:r>
      <w:r w:rsidRPr="00EA4F94">
        <w:rPr>
          <w:rFonts w:eastAsia="MS Mincho" w:cs="Times New Roman"/>
          <w:iCs/>
          <w:highlight w:val="green"/>
          <w:u w:val="single"/>
        </w:rPr>
        <w:t>can</w:t>
      </w:r>
      <w:r w:rsidRPr="00EA4F94">
        <w:rPr>
          <w:rFonts w:eastAsia="MS Mincho" w:cs="Times New Roman"/>
          <w:highlight w:val="green"/>
          <w:u w:val="single"/>
        </w:rPr>
        <w:t xml:space="preserve"> </w:t>
      </w:r>
      <w:r w:rsidRPr="00EA4F94">
        <w:rPr>
          <w:rFonts w:eastAsia="MS Mincho" w:cs="Times New Roman"/>
          <w:iCs/>
          <w:highlight w:val="green"/>
          <w:u w:val="single"/>
        </w:rPr>
        <w:t>explain</w:t>
      </w:r>
      <w:r w:rsidRPr="00EA4F94">
        <w:rPr>
          <w:rFonts w:eastAsia="MS Mincho" w:cs="Times New Roman"/>
          <w:highlight w:val="green"/>
          <w:u w:val="single"/>
        </w:rPr>
        <w:t xml:space="preserve"> </w:t>
      </w:r>
      <w:r w:rsidRPr="00EA4F94">
        <w:rPr>
          <w:rFonts w:eastAsia="MS Mincho" w:cs="Times New Roman"/>
          <w:iCs/>
          <w:highlight w:val="green"/>
          <w:u w:val="single"/>
        </w:rPr>
        <w:t>only</w:t>
      </w:r>
      <w:r w:rsidRPr="00EA4F94">
        <w:rPr>
          <w:rFonts w:eastAsia="MS Mincho" w:cs="Times New Roman"/>
          <w:highlight w:val="green"/>
          <w:u w:val="single"/>
        </w:rPr>
        <w:t xml:space="preserve"> </w:t>
      </w:r>
      <w:r w:rsidRPr="00EA4F94">
        <w:rPr>
          <w:rFonts w:eastAsia="MS Mincho" w:cs="Times New Roman"/>
          <w:iCs/>
          <w:highlight w:val="green"/>
          <w:u w:val="single"/>
        </w:rPr>
        <w:t>material</w:t>
      </w:r>
      <w:r w:rsidRPr="00EA4F94">
        <w:rPr>
          <w:rFonts w:eastAsia="MS Mincho" w:cs="Times New Roman"/>
          <w:highlight w:val="green"/>
          <w:u w:val="single"/>
        </w:rPr>
        <w:t xml:space="preserve"> </w:t>
      </w:r>
      <w:r w:rsidRPr="00EA4F94">
        <w:rPr>
          <w:rFonts w:eastAsia="MS Mincho" w:cs="Times New Roman"/>
          <w:iCs/>
          <w:u w:val="single"/>
        </w:rPr>
        <w:t>conditions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physical</w:t>
      </w:r>
      <w:r w:rsidRPr="00EA4F94">
        <w:rPr>
          <w:rFonts w:eastAsia="MS Mincho" w:cs="Times New Roman"/>
          <w:u w:val="single"/>
        </w:rPr>
        <w:t xml:space="preserve"> </w:t>
      </w:r>
      <w:r w:rsidRPr="00EA4F94">
        <w:rPr>
          <w:rFonts w:eastAsia="MS Mincho" w:cs="Times New Roman"/>
          <w:iCs/>
          <w:highlight w:val="green"/>
          <w:u w:val="single"/>
        </w:rPr>
        <w:t>realities</w:t>
      </w:r>
      <w:r w:rsidRPr="00EA4F94">
        <w:rPr>
          <w:rFonts w:eastAsia="MS Mincho" w:cs="Times New Roman"/>
          <w:highlight w:val="green"/>
          <w:u w:val="single"/>
        </w:rPr>
        <w:t xml:space="preserve"> </w:t>
      </w:r>
      <w:r w:rsidRPr="00EA4F94">
        <w:rPr>
          <w:rFonts w:eastAsia="MS Mincho" w:cs="Times New Roman"/>
          <w:iCs/>
          <w:highlight w:val="green"/>
          <w:u w:val="single"/>
        </w:rPr>
        <w:t>through</w:t>
      </w:r>
      <w:r w:rsidRPr="00EA4F94">
        <w:rPr>
          <w:rFonts w:eastAsia="MS Mincho" w:cs="Times New Roman"/>
          <w:highlight w:val="green"/>
          <w:u w:val="single"/>
        </w:rPr>
        <w:t xml:space="preserve"> </w:t>
      </w:r>
      <w:r w:rsidRPr="00EA4F94">
        <w:rPr>
          <w:rFonts w:eastAsia="MS Mincho" w:cs="Times New Roman"/>
          <w:iCs/>
          <w:highlight w:val="green"/>
          <w:u w:val="single"/>
        </w:rPr>
        <w:t>empirical</w:t>
      </w:r>
      <w:r w:rsidRPr="00EA4F94">
        <w:rPr>
          <w:rFonts w:eastAsia="MS Mincho" w:cs="Times New Roman"/>
          <w:highlight w:val="green"/>
          <w:u w:val="single"/>
        </w:rPr>
        <w:t xml:space="preserve"> </w:t>
      </w:r>
      <w:r w:rsidRPr="00EA4F94">
        <w:rPr>
          <w:rFonts w:eastAsia="MS Mincho" w:cs="Times New Roman"/>
          <w:iCs/>
          <w:highlight w:val="green"/>
          <w:u w:val="single"/>
        </w:rPr>
        <w:t>quantification</w:t>
      </w:r>
      <w:r w:rsidRPr="00EA4F94">
        <w:rPr>
          <w:rFonts w:eastAsia="MS Mincho" w:cs="Times New Roman"/>
          <w:sz w:val="16"/>
        </w:rPr>
        <w:t xml:space="preserve">. The transformation of feminists ‘Mo feminism and the identification of patriarchy as the sole cause of all oppression is related in part to the current form of intercollegiate debate practice.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an</w:t>
      </w:r>
      <w:r w:rsidRPr="00EA4F94">
        <w:rPr>
          <w:rFonts w:eastAsia="MS Mincho" w:cs="Times New Roman"/>
          <w:u w:val="single"/>
        </w:rPr>
        <w:t xml:space="preserve"> </w:t>
      </w:r>
      <w:r w:rsidRPr="00EA4F94">
        <w:rPr>
          <w:rFonts w:eastAsia="MS Mincho" w:cs="Times New Roman"/>
          <w:iCs/>
          <w:u w:val="single"/>
        </w:rPr>
        <w:t>arousing</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fulfillment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desires</w:t>
      </w:r>
      <w:r w:rsidRPr="00EA4F94">
        <w:rPr>
          <w:rFonts w:eastAsia="MS Mincho" w:cs="Times New Roman"/>
          <w:sz w:val="16"/>
        </w:rPr>
        <w:t xml:space="preserve">.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t>
      </w:r>
      <w:r w:rsidRPr="00EA4F94">
        <w:rPr>
          <w:rFonts w:eastAsia="MS Mincho" w:cs="Times New Roman"/>
          <w:iCs/>
          <w:u w:val="single"/>
        </w:rPr>
        <w:t>when</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appeals</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designate</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conventional</w:t>
      </w:r>
      <w:r w:rsidRPr="00EA4F94">
        <w:rPr>
          <w:rFonts w:eastAsia="MS Mincho" w:cs="Times New Roman"/>
          <w:u w:val="single"/>
        </w:rPr>
        <w:t xml:space="preserve">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Any</w:t>
      </w:r>
      <w:r w:rsidRPr="00EA4F94">
        <w:rPr>
          <w:rFonts w:eastAsia="MS Mincho" w:cs="Times New Roman"/>
          <w:u w:val="single"/>
        </w:rPr>
        <w:t xml:space="preserve">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can</w:t>
      </w:r>
      <w:r w:rsidRPr="00EA4F94">
        <w:rPr>
          <w:rFonts w:eastAsia="MS Mincho" w:cs="Times New Roman"/>
          <w:u w:val="single"/>
        </w:rPr>
        <w:t xml:space="preserve"> </w:t>
      </w:r>
      <w:r w:rsidRPr="00EA4F94">
        <w:rPr>
          <w:rFonts w:eastAsia="MS Mincho" w:cs="Times New Roman"/>
          <w:iCs/>
          <w:u w:val="single"/>
        </w:rPr>
        <w:t>become</w:t>
      </w:r>
      <w:r w:rsidRPr="00EA4F94">
        <w:rPr>
          <w:rFonts w:eastAsia="MS Mincho" w:cs="Times New Roman"/>
          <w:u w:val="single"/>
        </w:rPr>
        <w:t xml:space="preserve"> </w:t>
      </w:r>
      <w:r w:rsidRPr="00EA4F94">
        <w:rPr>
          <w:rFonts w:eastAsia="MS Mincho" w:cs="Times New Roman"/>
          <w:iCs/>
          <w:u w:val="single"/>
        </w:rPr>
        <w:t>conventional</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be</w:t>
      </w:r>
      <w:r w:rsidRPr="00EA4F94">
        <w:rPr>
          <w:rFonts w:eastAsia="MS Mincho" w:cs="Times New Roman"/>
          <w:u w:val="single"/>
        </w:rPr>
        <w:t xml:space="preserve"> </w:t>
      </w:r>
      <w:r w:rsidRPr="00EA4F94">
        <w:rPr>
          <w:rFonts w:eastAsia="MS Mincho" w:cs="Times New Roman"/>
          <w:iCs/>
          <w:u w:val="single"/>
        </w:rPr>
        <w:t>sought</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itself</w:t>
      </w:r>
      <w:r w:rsidRPr="00EA4F94">
        <w:rPr>
          <w:rFonts w:eastAsia="MS Mincho" w:cs="Times New Roman"/>
          <w:u w:val="single"/>
        </w:rPr>
        <w:t xml:space="preserve"> </w:t>
      </w:r>
      <w:r w:rsidRPr="00EA4F94">
        <w:rPr>
          <w:rFonts w:eastAsia="MS Mincho" w:cs="Times New Roman"/>
          <w:sz w:val="16"/>
        </w:rPr>
        <w:t xml:space="preserve">–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Convention is the practice of arguing single-cause links to monolithic impacts that arises out of custom or usage. Conventional form is the expectation of judges that an argument will take this form. </w:t>
      </w:r>
      <w:r w:rsidRPr="00EA4F94">
        <w:rPr>
          <w:rFonts w:eastAsia="MS Mincho" w:cs="Times New Roman"/>
          <w:iCs/>
          <w:u w:val="single"/>
        </w:rPr>
        <w:t>Common</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convention</w:t>
      </w:r>
      <w:r w:rsidRPr="00EA4F94">
        <w:rPr>
          <w:rFonts w:eastAsia="MS Mincho" w:cs="Times New Roman"/>
          <w:u w:val="single"/>
        </w:rPr>
        <w:t xml:space="preserve"> </w:t>
      </w:r>
      <w:r w:rsidRPr="00EA4F94">
        <w:rPr>
          <w:rFonts w:eastAsia="MS Mincho" w:cs="Times New Roman"/>
          <w:iCs/>
          <w:u w:val="single"/>
        </w:rPr>
        <w:t>dictates</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case</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disadvantage</w:t>
      </w:r>
      <w:r w:rsidRPr="00EA4F94">
        <w:rPr>
          <w:rFonts w:eastAsia="MS Mincho" w:cs="Times New Roman"/>
          <w:u w:val="single"/>
        </w:rPr>
        <w:t xml:space="preserve"> </w:t>
      </w:r>
      <w:r w:rsidRPr="00EA4F94">
        <w:rPr>
          <w:rFonts w:eastAsia="MS Mincho" w:cs="Times New Roman"/>
          <w:iCs/>
          <w:u w:val="single"/>
        </w:rPr>
        <w:t>with</w:t>
      </w:r>
      <w:r w:rsidRPr="00EA4F94">
        <w:rPr>
          <w:rFonts w:eastAsia="MS Mincho" w:cs="Times New Roman"/>
          <w:u w:val="single"/>
        </w:rPr>
        <w:t xml:space="preserve"> </w:t>
      </w:r>
      <w:r w:rsidRPr="00EA4F94">
        <w:rPr>
          <w:rFonts w:eastAsia="MS Mincho" w:cs="Times New Roman"/>
          <w:iCs/>
          <w:u w:val="single"/>
        </w:rPr>
        <w:t>nefarious</w:t>
      </w:r>
      <w:r w:rsidRPr="00EA4F94">
        <w:rPr>
          <w:rFonts w:eastAsia="MS Mincho" w:cs="Times New Roman"/>
          <w:u w:val="single"/>
        </w:rPr>
        <w:t xml:space="preserve"> </w:t>
      </w:r>
      <w:r w:rsidRPr="00EA4F94">
        <w:rPr>
          <w:rFonts w:eastAsia="MS Mincho" w:cs="Times New Roman"/>
          <w:iCs/>
          <w:u w:val="single"/>
        </w:rPr>
        <w:t>impacts</w:t>
      </w:r>
      <w:r w:rsidRPr="00EA4F94">
        <w:rPr>
          <w:rFonts w:eastAsia="MS Mincho" w:cs="Times New Roman"/>
          <w:u w:val="single"/>
        </w:rPr>
        <w:t xml:space="preserve"> </w:t>
      </w:r>
      <w:r w:rsidRPr="00EA4F94">
        <w:rPr>
          <w:rFonts w:eastAsia="MS Mincho" w:cs="Times New Roman"/>
          <w:iCs/>
          <w:u w:val="single"/>
        </w:rPr>
        <w:t>causally</w:t>
      </w:r>
      <w:r w:rsidRPr="00EA4F94">
        <w:rPr>
          <w:rFonts w:eastAsia="MS Mincho" w:cs="Times New Roman"/>
          <w:u w:val="single"/>
        </w:rPr>
        <w:t xml:space="preserve"> </w:t>
      </w:r>
      <w:r w:rsidRPr="00EA4F94">
        <w:rPr>
          <w:rFonts w:eastAsia="MS Mincho" w:cs="Times New Roman"/>
          <w:iCs/>
          <w:u w:val="single"/>
        </w:rPr>
        <w:t>related</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link</w:t>
      </w:r>
      <w:r w:rsidRPr="00EA4F94">
        <w:rPr>
          <w:rFonts w:eastAsia="MS Mincho" w:cs="Times New Roman"/>
          <w:u w:val="single"/>
        </w:rPr>
        <w:t xml:space="preserve"> </w:t>
      </w:r>
      <w:r w:rsidRPr="00EA4F94">
        <w:rPr>
          <w:rFonts w:eastAsia="MS Mincho" w:cs="Times New Roman"/>
          <w:iCs/>
          <w:u w:val="single"/>
        </w:rPr>
        <w:t>will</w:t>
      </w:r>
      <w:r w:rsidRPr="00EA4F94">
        <w:rPr>
          <w:rFonts w:eastAsia="MS Mincho" w:cs="Times New Roman"/>
          <w:u w:val="single"/>
        </w:rPr>
        <w:t xml:space="preserve"> “</w:t>
      </w:r>
      <w:r w:rsidRPr="00EA4F94">
        <w:rPr>
          <w:rFonts w:eastAsia="MS Mincho" w:cs="Times New Roman"/>
          <w:iCs/>
          <w:u w:val="single"/>
        </w:rPr>
        <w:t>outweigh</w:t>
      </w:r>
      <w:r w:rsidRPr="00EA4F94">
        <w:rPr>
          <w:rFonts w:eastAsia="MS Mincho" w:cs="Times New Roman"/>
          <w:u w:val="single"/>
        </w:rPr>
        <w:t xml:space="preserve">” </w:t>
      </w:r>
      <w:r w:rsidRPr="00EA4F94">
        <w:rPr>
          <w:rFonts w:eastAsia="MS Mincho" w:cs="Times New Roman"/>
          <w:iCs/>
          <w:u w:val="single"/>
        </w:rPr>
        <w:t>opposing</w:t>
      </w:r>
      <w:r w:rsidRPr="00EA4F94">
        <w:rPr>
          <w:rFonts w:eastAsia="MS Mincho" w:cs="Times New Roman"/>
          <w:u w:val="single"/>
        </w:rPr>
        <w:t xml:space="preserve"> </w:t>
      </w:r>
      <w:r w:rsidRPr="00EA4F94">
        <w:rPr>
          <w:rFonts w:eastAsia="MS Mincho" w:cs="Times New Roman"/>
          <w:iCs/>
          <w:u w:val="single"/>
        </w:rPr>
        <w:t>claims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mind</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judge</w:t>
      </w:r>
      <w:r w:rsidRPr="00EA4F94">
        <w:rPr>
          <w:rFonts w:eastAsia="MS Mincho" w:cs="Times New Roman"/>
          <w:sz w:val="16"/>
        </w:rPr>
        <w:t xml:space="preserve">. In this sense,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themselves</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conventional</w:t>
      </w:r>
      <w:r w:rsidRPr="00EA4F94">
        <w:rPr>
          <w:rFonts w:eastAsia="MS Mincho" w:cs="Times New Roman"/>
          <w:u w:val="single"/>
        </w:rPr>
        <w:t xml:space="preser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convention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establishing</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relationships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large</w:t>
      </w:r>
      <w:r w:rsidRPr="00EA4F94">
        <w:rPr>
          <w:rFonts w:eastAsia="MS Mincho" w:cs="Times New Roman"/>
          <w:u w:val="single"/>
        </w:rPr>
        <w:t xml:space="preserve"> </w:t>
      </w:r>
      <w:r w:rsidRPr="00EA4F94">
        <w:rPr>
          <w:rFonts w:eastAsia="MS Mincho" w:cs="Times New Roman"/>
          <w:iCs/>
          <w:u w:val="single"/>
        </w:rPr>
        <w:t>monolithic</w:t>
      </w:r>
      <w:r w:rsidRPr="00EA4F94">
        <w:rPr>
          <w:rFonts w:eastAsia="MS Mincho" w:cs="Times New Roman"/>
          <w:u w:val="single"/>
        </w:rPr>
        <w:t xml:space="preserve"> </w:t>
      </w:r>
      <w:r w:rsidRPr="00EA4F94">
        <w:rPr>
          <w:rFonts w:eastAsia="MS Mincho" w:cs="Times New Roman"/>
          <w:iCs/>
          <w:u w:val="single"/>
        </w:rPr>
        <w:t>impacts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order</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conform</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audience</w:t>
      </w:r>
      <w:r w:rsidRPr="00EA4F94">
        <w:rPr>
          <w:rFonts w:eastAsia="MS Mincho" w:cs="Times New Roman"/>
          <w:u w:val="single"/>
        </w:rPr>
        <w:t xml:space="preserve"> </w:t>
      </w:r>
      <w:r w:rsidRPr="00EA4F94">
        <w:rPr>
          <w:rFonts w:eastAsia="MS Mincho" w:cs="Times New Roman"/>
          <w:iCs/>
          <w:u w:val="single"/>
        </w:rPr>
        <w:t>expectation</w:t>
      </w:r>
      <w:r w:rsidRPr="00EA4F94">
        <w:rPr>
          <w:rFonts w:eastAsia="MS Mincho" w:cs="Times New Roman"/>
          <w:u w:val="single"/>
        </w:rPr>
        <w:t xml:space="preser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poor</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u w:val="single"/>
        </w:rPr>
        <w:t xml:space="preserve"> </w:t>
      </w:r>
      <w:r w:rsidRPr="00EA4F94">
        <w:rPr>
          <w:rFonts w:eastAsia="MS Mincho" w:cs="Times New Roman"/>
          <w:iCs/>
          <w:u w:val="single"/>
        </w:rPr>
        <w:t>because</w:t>
      </w:r>
      <w:r w:rsidRPr="00EA4F94">
        <w:rPr>
          <w:rFonts w:eastAsia="MS Mincho" w:cs="Times New Roman"/>
          <w:u w:val="single"/>
        </w:rPr>
        <w:t xml:space="preserve"> </w:t>
      </w:r>
      <w:r w:rsidRPr="00EA4F94">
        <w:rPr>
          <w:rFonts w:eastAsia="MS Mincho" w:cs="Times New Roman"/>
          <w:iCs/>
          <w:u w:val="single"/>
        </w:rPr>
        <w:t>they</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rewarded</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by</w:t>
      </w:r>
      <w:r w:rsidRPr="00EA4F94">
        <w:rPr>
          <w:rFonts w:eastAsia="MS Mincho" w:cs="Times New Roman"/>
          <w:u w:val="single"/>
        </w:rPr>
        <w:t xml:space="preserve"> </w:t>
      </w:r>
      <w:r w:rsidRPr="00EA4F94">
        <w:rPr>
          <w:rFonts w:eastAsia="MS Mincho" w:cs="Times New Roman"/>
          <w:iCs/>
          <w:u w:val="single"/>
        </w:rPr>
        <w:t>judges</w:t>
      </w:r>
      <w:r w:rsidRPr="00EA4F94">
        <w:rPr>
          <w:rFonts w:eastAsia="MS Mincho" w:cs="Times New Roman"/>
          <w:u w:val="single"/>
        </w:rPr>
        <w:t>.</w:t>
      </w:r>
      <w:r w:rsidRPr="00EA4F94">
        <w:rPr>
          <w:rFonts w:eastAsia="MS Mincho" w:cs="Times New Roman"/>
          <w:sz w:val="16"/>
        </w:rPr>
        <w:t xml:space="preserve"> The convention of arguing single-cause links leads the judge to anticipate the certainty of the impact and to be gratified by the sequence. I suspect that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sequence</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gratifying</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judges</w:t>
      </w:r>
      <w:r w:rsidRPr="00EA4F94">
        <w:rPr>
          <w:rFonts w:eastAsia="MS Mincho" w:cs="Times New Roman"/>
          <w:u w:val="single"/>
        </w:rPr>
        <w:t xml:space="preserve"> </w:t>
      </w:r>
      <w:r w:rsidRPr="00EA4F94">
        <w:rPr>
          <w:rFonts w:eastAsia="MS Mincho" w:cs="Times New Roman"/>
          <w:iCs/>
          <w:u w:val="single"/>
        </w:rPr>
        <w:t>because</w:t>
      </w:r>
      <w:r w:rsidRPr="00EA4F94">
        <w:rPr>
          <w:rFonts w:eastAsia="MS Mincho" w:cs="Times New Roman"/>
          <w:u w:val="single"/>
        </w:rPr>
        <w:t xml:space="preserve"> </w:t>
      </w:r>
      <w:r w:rsidRPr="00EA4F94">
        <w:rPr>
          <w:rFonts w:eastAsia="MS Mincho" w:cs="Times New Roman"/>
          <w:iCs/>
          <w:u w:val="single"/>
        </w:rPr>
        <w:t>it</w:t>
      </w:r>
      <w:r w:rsidRPr="00EA4F94">
        <w:rPr>
          <w:rFonts w:eastAsia="MS Mincho" w:cs="Times New Roman"/>
          <w:u w:val="single"/>
        </w:rPr>
        <w:t xml:space="preserve"> </w:t>
      </w:r>
      <w:r w:rsidRPr="00EA4F94">
        <w:rPr>
          <w:rFonts w:eastAsia="MS Mincho" w:cs="Times New Roman"/>
          <w:iCs/>
          <w:u w:val="single"/>
        </w:rPr>
        <w:t>relieves</w:t>
      </w:r>
      <w:r w:rsidRPr="00EA4F94">
        <w:rPr>
          <w:rFonts w:eastAsia="MS Mincho" w:cs="Times New Roman"/>
          <w:u w:val="single"/>
        </w:rPr>
        <w:t xml:space="preserve"> </w:t>
      </w:r>
      <w:r w:rsidRPr="00EA4F94">
        <w:rPr>
          <w:rFonts w:eastAsia="MS Mincho" w:cs="Times New Roman"/>
          <w:iCs/>
          <w:u w:val="single"/>
        </w:rPr>
        <w:t>us</w:t>
      </w:r>
      <w:r w:rsidRPr="00EA4F94">
        <w:rPr>
          <w:rFonts w:eastAsia="MS Mincho" w:cs="Times New Roman"/>
          <w:u w:val="single"/>
        </w:rPr>
        <w:t xml:space="preserve"> </w:t>
      </w:r>
      <w:r w:rsidRPr="00EA4F94">
        <w:rPr>
          <w:rFonts w:eastAsia="MS Mincho" w:cs="Times New Roman"/>
          <w:iCs/>
          <w:u w:val="single"/>
        </w:rPr>
        <w:t>from</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responsibility</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difficulties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evaluating</w:t>
      </w:r>
      <w:r w:rsidRPr="00EA4F94">
        <w:rPr>
          <w:rFonts w:eastAsia="MS Mincho" w:cs="Times New Roman"/>
          <w:u w:val="single"/>
        </w:rPr>
        <w:t xml:space="preserve"> </w:t>
      </w:r>
      <w:r w:rsidRPr="00EA4F94">
        <w:rPr>
          <w:rFonts w:eastAsia="MS Mincho" w:cs="Times New Roman"/>
          <w:iCs/>
          <w:u w:val="single"/>
        </w:rPr>
        <w:t>rhetorical</w:t>
      </w:r>
      <w:r w:rsidRPr="00EA4F94">
        <w:rPr>
          <w:rFonts w:eastAsia="MS Mincho" w:cs="Times New Roman"/>
          <w:u w:val="single"/>
        </w:rPr>
        <w:t xml:space="preserve"> </w:t>
      </w:r>
      <w:r w:rsidRPr="00EA4F94">
        <w:rPr>
          <w:rFonts w:eastAsia="MS Mincho" w:cs="Times New Roman"/>
          <w:iCs/>
          <w:u w:val="single"/>
        </w:rPr>
        <w:t>proofs</w:t>
      </w:r>
      <w:r w:rsidRPr="00EA4F94">
        <w:rPr>
          <w:rFonts w:eastAsia="MS Mincho" w:cs="Times New Roman"/>
          <w:u w:val="single"/>
        </w:rPr>
        <w:t>.</w:t>
      </w:r>
      <w:r w:rsidRPr="00EA4F94">
        <w:rPr>
          <w:rFonts w:eastAsia="MS Mincho" w:cs="Times New Roman"/>
          <w:sz w:val="16"/>
        </w:rPr>
        <w:t xml:space="preserve"> We are caught between our responsibility to evaluate rhetorical proofs and our reluctance to succumb to complete relativism and subjectivity. To take responsibility for evaluating rhetorical proof is to admit that not every question has an empirical answer. However, </w:t>
      </w:r>
      <w:r w:rsidRPr="00EA4F94">
        <w:rPr>
          <w:rFonts w:eastAsia="MS Mincho" w:cs="Times New Roman"/>
          <w:iCs/>
          <w:u w:val="single"/>
        </w:rPr>
        <w:t>when</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abandon</w:t>
      </w:r>
      <w:r w:rsidRPr="00EA4F94">
        <w:rPr>
          <w:rFonts w:eastAsia="MS Mincho" w:cs="Times New Roman"/>
          <w:u w:val="single"/>
        </w:rPr>
        <w:t xml:space="preserve"> </w:t>
      </w:r>
      <w:r w:rsidRPr="00EA4F94">
        <w:rPr>
          <w:rFonts w:eastAsia="MS Mincho" w:cs="Times New Roman"/>
          <w:iCs/>
          <w:u w:val="single"/>
        </w:rPr>
        <w:t>our</w:t>
      </w:r>
      <w:r w:rsidRPr="00EA4F94">
        <w:rPr>
          <w:rFonts w:eastAsia="MS Mincho" w:cs="Times New Roman"/>
          <w:u w:val="single"/>
        </w:rPr>
        <w:t xml:space="preserve"> </w:t>
      </w:r>
      <w:r w:rsidRPr="00EA4F94">
        <w:rPr>
          <w:rFonts w:eastAsia="MS Mincho" w:cs="Times New Roman"/>
          <w:iCs/>
          <w:u w:val="single"/>
        </w:rPr>
        <w:t>responsibility</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rhetorical</w:t>
      </w:r>
      <w:r w:rsidRPr="00EA4F94">
        <w:rPr>
          <w:rFonts w:eastAsia="MS Mincho" w:cs="Times New Roman"/>
          <w:u w:val="single"/>
        </w:rPr>
        <w:t xml:space="preserve"> </w:t>
      </w:r>
      <w:r w:rsidRPr="00EA4F94">
        <w:rPr>
          <w:rFonts w:eastAsia="MS Mincho" w:cs="Times New Roman"/>
          <w:iCs/>
          <w:u w:val="single"/>
        </w:rPr>
        <w:t>proofs</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sacrifice</w:t>
      </w:r>
      <w:r w:rsidRPr="00EA4F94">
        <w:rPr>
          <w:rFonts w:eastAsia="MS Mincho" w:cs="Times New Roman"/>
          <w:u w:val="single"/>
        </w:rPr>
        <w:t xml:space="preserve"> </w:t>
      </w:r>
      <w:r w:rsidRPr="00EA4F94">
        <w:rPr>
          <w:rFonts w:eastAsia="MS Mincho" w:cs="Times New Roman"/>
          <w:iCs/>
          <w:u w:val="single"/>
        </w:rPr>
        <w:t>our</w:t>
      </w:r>
      <w:r w:rsidRPr="00EA4F94">
        <w:rPr>
          <w:rFonts w:eastAsia="MS Mincho" w:cs="Times New Roman"/>
          <w:u w:val="single"/>
        </w:rPr>
        <w:t xml:space="preserve"> </w:t>
      </w:r>
      <w:r w:rsidRPr="00EA4F94">
        <w:rPr>
          <w:rFonts w:eastAsia="MS Mincho" w:cs="Times New Roman"/>
          <w:iCs/>
          <w:u w:val="single"/>
        </w:rPr>
        <w:t>students</w:t>
      </w:r>
      <w:r w:rsidRPr="00EA4F94">
        <w:rPr>
          <w:rFonts w:eastAsia="MS Mincho" w:cs="Times New Roman"/>
          <w:u w:val="single"/>
        </w:rPr>
        <w:t xml:space="preserve">’ </w:t>
      </w:r>
      <w:r w:rsidRPr="00EA4F94">
        <w:rPr>
          <w:rFonts w:eastAsia="MS Mincho" w:cs="Times New Roman"/>
          <w:iCs/>
          <w:u w:val="single"/>
        </w:rPr>
        <w:t>understanding</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reasoning</w:t>
      </w:r>
      <w:r w:rsidRPr="00EA4F94">
        <w:rPr>
          <w:rFonts w:eastAsia="MS Mincho" w:cs="Times New Roman"/>
          <w:sz w:val="16"/>
        </w:rPr>
        <w:t xml:space="preserve">. The sacrifice has consequences for our students’ knowledge of the subject matter they are debating. For example, </w:t>
      </w:r>
      <w:r w:rsidRPr="00EA4F94">
        <w:rPr>
          <w:rFonts w:eastAsia="MS Mincho" w:cs="Times New Roman"/>
          <w:iCs/>
          <w:u w:val="single"/>
        </w:rPr>
        <w:t>when</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defined</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entity</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pluralized</w:t>
      </w:r>
      <w:r w:rsidRPr="00EA4F94">
        <w:rPr>
          <w:rFonts w:eastAsia="MS Mincho" w:cs="Times New Roman"/>
          <w:u w:val="single"/>
        </w:rPr>
        <w:t xml:space="preserve"> </w:t>
      </w:r>
      <w:r w:rsidRPr="00EA4F94">
        <w:rPr>
          <w:rFonts w:eastAsia="MS Mincho" w:cs="Times New Roman"/>
          <w:iCs/>
          <w:u w:val="single"/>
        </w:rPr>
        <w:t>movement</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theory</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entity</w:t>
      </w:r>
      <w:r w:rsidRPr="00EA4F94">
        <w:rPr>
          <w:rFonts w:eastAsia="MS Mincho" w:cs="Times New Roman"/>
          <w:u w:val="single"/>
        </w:rPr>
        <w:t xml:space="preserve"> </w:t>
      </w:r>
      <w:r w:rsidRPr="00EA4F94">
        <w:rPr>
          <w:rFonts w:eastAsia="MS Mincho" w:cs="Times New Roman"/>
          <w:iCs/>
          <w:u w:val="single"/>
        </w:rPr>
        <w:t>results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identification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patriarchy</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sole</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w:t>
      </w:r>
      <w:r w:rsidRPr="00EA4F94">
        <w:rPr>
          <w:rFonts w:eastAsia="MS Mincho" w:cs="Times New Roman"/>
          <w:sz w:val="16"/>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result</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ignorance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subject</w:t>
      </w:r>
      <w:r w:rsidRPr="00EA4F94">
        <w:rPr>
          <w:rFonts w:eastAsia="MS Mincho" w:cs="Times New Roman"/>
          <w:u w:val="single"/>
        </w:rPr>
        <w:t xml:space="preserve"> </w:t>
      </w:r>
      <w:r w:rsidRPr="00EA4F94">
        <w:rPr>
          <w:rFonts w:eastAsia="MS Mincho" w:cs="Times New Roman"/>
          <w:iCs/>
          <w:u w:val="single"/>
        </w:rPr>
        <w:t>position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particular</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author</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highlighting</w:t>
      </w:r>
      <w:r w:rsidRPr="00EA4F94">
        <w:rPr>
          <w:rFonts w:eastAsia="MS Mincho" w:cs="Times New Roman"/>
          <w:u w:val="single"/>
        </w:rPr>
        <w:t xml:space="preserve"> </w:t>
      </w:r>
      <w:r w:rsidRPr="00EA4F94">
        <w:rPr>
          <w:rFonts w:eastAsia="MS Mincho" w:cs="Times New Roman"/>
          <w:iCs/>
          <w:u w:val="single"/>
        </w:rPr>
        <w:t>his</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her</w:t>
      </w:r>
      <w:r w:rsidRPr="00EA4F94">
        <w:rPr>
          <w:rFonts w:eastAsia="MS Mincho" w:cs="Times New Roman"/>
          <w:u w:val="single"/>
        </w:rPr>
        <w:t xml:space="preserve"> </w:t>
      </w:r>
      <w:r w:rsidRPr="00EA4F94">
        <w:rPr>
          <w:rFonts w:eastAsia="MS Mincho" w:cs="Times New Roman"/>
          <w:iCs/>
          <w:u w:val="single"/>
        </w:rPr>
        <w:t>subject</w:t>
      </w:r>
      <w:r w:rsidRPr="00EA4F94">
        <w:rPr>
          <w:rFonts w:eastAsia="MS Mincho" w:cs="Times New Roman"/>
          <w:u w:val="single"/>
        </w:rPr>
        <w:t xml:space="preserve"> </w:t>
      </w:r>
      <w:r w:rsidRPr="00EA4F94">
        <w:rPr>
          <w:rFonts w:eastAsia="MS Mincho" w:cs="Times New Roman"/>
          <w:iCs/>
          <w:u w:val="single"/>
        </w:rPr>
        <w:t>position</w:t>
      </w:r>
      <w:r w:rsidRPr="00EA4F94">
        <w:rPr>
          <w:rFonts w:eastAsia="MS Mincho" w:cs="Times New Roman"/>
          <w:u w:val="single"/>
        </w:rPr>
        <w:t xml:space="preserve"> </w:t>
      </w:r>
      <w:r w:rsidRPr="00EA4F94">
        <w:rPr>
          <w:rFonts w:eastAsia="MS Mincho" w:cs="Times New Roman"/>
          <w:iCs/>
          <w:u w:val="single"/>
        </w:rPr>
        <w:t>might</w:t>
      </w:r>
      <w:r w:rsidRPr="00EA4F94">
        <w:rPr>
          <w:rFonts w:eastAsia="MS Mincho" w:cs="Times New Roman"/>
          <w:u w:val="single"/>
        </w:rPr>
        <w:t xml:space="preserve"> </w:t>
      </w:r>
      <w:r w:rsidRPr="00EA4F94">
        <w:rPr>
          <w:rFonts w:eastAsia="MS Mincho" w:cs="Times New Roman"/>
          <w:iCs/>
          <w:u w:val="single"/>
        </w:rPr>
        <w:t>draw</w:t>
      </w:r>
      <w:r w:rsidRPr="00EA4F94">
        <w:rPr>
          <w:rFonts w:eastAsia="MS Mincho" w:cs="Times New Roman"/>
          <w:u w:val="single"/>
        </w:rPr>
        <w:t xml:space="preserve"> </w:t>
      </w:r>
      <w:r w:rsidRPr="00EA4F94">
        <w:rPr>
          <w:rFonts w:eastAsia="MS Mincho" w:cs="Times New Roman"/>
          <w:iCs/>
          <w:u w:val="single"/>
        </w:rPr>
        <w:t>attention</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incompleteness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relationship</w:t>
      </w:r>
      <w:r w:rsidRPr="00EA4F94">
        <w:rPr>
          <w:rFonts w:eastAsia="MS Mincho" w:cs="Times New Roman"/>
          <w:u w:val="single"/>
        </w:rPr>
        <w:t xml:space="preserve"> </w:t>
      </w:r>
      <w:r w:rsidRPr="00EA4F94">
        <w:rPr>
          <w:rFonts w:eastAsia="MS Mincho" w:cs="Times New Roman"/>
          <w:iCs/>
          <w:u w:val="single"/>
        </w:rPr>
        <w:t>between</w:t>
      </w:r>
      <w:r w:rsidRPr="00EA4F94">
        <w:rPr>
          <w:rFonts w:eastAsia="MS Mincho" w:cs="Times New Roman"/>
          <w:u w:val="single"/>
        </w:rPr>
        <w:t xml:space="preserve"> </w:t>
      </w:r>
      <w:r w:rsidRPr="00EA4F94">
        <w:rPr>
          <w:rFonts w:eastAsia="MS Mincho" w:cs="Times New Roman"/>
          <w:iCs/>
          <w:u w:val="single"/>
        </w:rPr>
        <w:t>link</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impac</w:t>
      </w:r>
      <w:r w:rsidRPr="00EA4F94">
        <w:rPr>
          <w:rFonts w:eastAsia="MS Mincho" w:cs="Times New Roman"/>
          <w:sz w:val="20"/>
          <w:szCs w:val="20"/>
          <w:u w:val="single"/>
        </w:rPr>
        <w:t>t</w:t>
      </w:r>
      <w:r w:rsidRPr="00EA4F94">
        <w:rPr>
          <w:rFonts w:eastAsia="MS Mincho" w:cs="Times New Roman"/>
          <w:sz w:val="16"/>
        </w:rPr>
        <w:t xml:space="preserve"> Consequently,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do</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challenge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basic</w:t>
      </w:r>
      <w:r w:rsidRPr="00EA4F94">
        <w:rPr>
          <w:rFonts w:eastAsia="MS Mincho" w:cs="Times New Roman"/>
          <w:u w:val="single"/>
        </w:rPr>
        <w:t xml:space="preserve"> </w:t>
      </w:r>
      <w:r w:rsidRPr="00EA4F94">
        <w:rPr>
          <w:rFonts w:eastAsia="MS Mincho" w:cs="Times New Roman"/>
          <w:iCs/>
          <w:u w:val="single"/>
        </w:rPr>
        <w:t>assumptions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such</w:t>
      </w:r>
      <w:r w:rsidRPr="00EA4F94">
        <w:rPr>
          <w:rFonts w:eastAsia="MS Mincho" w:cs="Times New Roman"/>
          <w:u w:val="single"/>
        </w:rPr>
        <w:t xml:space="preserve"> </w:t>
      </w:r>
      <w:r w:rsidRPr="00EA4F94">
        <w:rPr>
          <w:rFonts w:eastAsia="MS Mincho" w:cs="Times New Roman"/>
          <w:iCs/>
          <w:u w:val="single"/>
        </w:rPr>
        <w:t>argumentation</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ignorance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perpetuated</w:t>
      </w:r>
      <w:r w:rsidRPr="00EA4F94">
        <w:rPr>
          <w:rFonts w:eastAsia="MS Mincho" w:cs="Times New Roman"/>
          <w:u w:val="single"/>
        </w:rPr>
        <w:t>.</w:t>
      </w:r>
      <w:r w:rsidRPr="00EA4F94">
        <w:rPr>
          <w:rFonts w:eastAsia="MS Mincho" w:cs="Times New Roman"/>
          <w:sz w:val="16"/>
        </w:rPr>
        <w:t xml:space="preserve"> Feminists are not feminism</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topics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inquiry</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many</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varied</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philosophical</w:t>
      </w:r>
      <w:r w:rsidRPr="00EA4F94">
        <w:rPr>
          <w:rFonts w:eastAsia="MS Mincho" w:cs="Times New Roman"/>
          <w:u w:val="single"/>
        </w:rPr>
        <w:t xml:space="preserve"> </w:t>
      </w:r>
      <w:r w:rsidRPr="00EA4F94">
        <w:rPr>
          <w:rFonts w:eastAsia="MS Mincho" w:cs="Times New Roman"/>
          <w:iCs/>
          <w:u w:val="single"/>
        </w:rPr>
        <w:t>approaches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study</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these</w:t>
      </w:r>
      <w:r w:rsidRPr="00EA4F94">
        <w:rPr>
          <w:rFonts w:eastAsia="MS Mincho" w:cs="Times New Roman"/>
          <w:u w:val="single"/>
        </w:rPr>
        <w:t xml:space="preserve"> </w:t>
      </w:r>
      <w:r w:rsidRPr="00EA4F94">
        <w:rPr>
          <w:rFonts w:eastAsia="MS Mincho" w:cs="Times New Roman"/>
          <w:iCs/>
          <w:u w:val="single"/>
        </w:rPr>
        <w:t>topics</w:t>
      </w:r>
      <w:r w:rsidRPr="00EA4F94">
        <w:rPr>
          <w:rFonts w:eastAsia="MS Mincho" w:cs="Times New Roman"/>
          <w:sz w:val="16"/>
        </w:rPr>
        <w:t xml:space="preserve">. Different authors have attempted categorization of various feminists in distinctive ways. For example, Alison Jaggar argues that feminists can be divided into four categories: liberal feminism, marxist feminism, radical feminism, and socialist feminism. </w:t>
      </w:r>
      <w:r w:rsidRPr="00EA4F94">
        <w:rPr>
          <w:rFonts w:eastAsia="MS Mincho" w:cs="Times New Roman"/>
          <w:iCs/>
          <w:u w:val="single"/>
        </w:rPr>
        <w:t>While</w:t>
      </w:r>
      <w:r w:rsidRPr="00EA4F94">
        <w:rPr>
          <w:rFonts w:eastAsia="MS Mincho" w:cs="Times New Roman"/>
          <w:sz w:val="16"/>
        </w:rPr>
        <w:t xml:space="preserve"> each of these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may</w:t>
      </w:r>
      <w:r w:rsidRPr="00EA4F94">
        <w:rPr>
          <w:rFonts w:eastAsia="MS Mincho" w:cs="Times New Roman"/>
          <w:u w:val="single"/>
        </w:rPr>
        <w:t xml:space="preserve"> </w:t>
      </w:r>
      <w:r w:rsidRPr="00EA4F94">
        <w:rPr>
          <w:rFonts w:eastAsia="MS Mincho" w:cs="Times New Roman"/>
          <w:iCs/>
          <w:u w:val="single"/>
        </w:rPr>
        <w:t>share</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common</w:t>
      </w:r>
      <w:r w:rsidRPr="00EA4F94">
        <w:rPr>
          <w:rFonts w:eastAsia="MS Mincho" w:cs="Times New Roman"/>
          <w:u w:val="single"/>
        </w:rPr>
        <w:t xml:space="preserve"> </w:t>
      </w:r>
      <w:r w:rsidRPr="00EA4F94">
        <w:rPr>
          <w:rFonts w:eastAsia="MS Mincho" w:cs="Times New Roman"/>
          <w:iCs/>
          <w:u w:val="single"/>
        </w:rPr>
        <w:t>commitment</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improvement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w:t>
      </w:r>
      <w:r w:rsidRPr="00EA4F94">
        <w:rPr>
          <w:rFonts w:eastAsia="MS Mincho" w:cs="Times New Roman"/>
          <w:iCs/>
          <w:u w:val="single"/>
        </w:rPr>
        <w:t>s</w:t>
      </w:r>
      <w:r w:rsidRPr="00EA4F94">
        <w:rPr>
          <w:rFonts w:eastAsia="MS Mincho" w:cs="Times New Roman"/>
          <w:u w:val="single"/>
        </w:rPr>
        <w:t xml:space="preserve"> </w:t>
      </w:r>
      <w:r w:rsidRPr="00EA4F94">
        <w:rPr>
          <w:rFonts w:eastAsia="MS Mincho" w:cs="Times New Roman"/>
          <w:iCs/>
          <w:u w:val="single"/>
        </w:rPr>
        <w:t>situations</w:t>
      </w:r>
      <w:r w:rsidRPr="00EA4F94">
        <w:rPr>
          <w:rFonts w:eastAsia="MS Mincho" w:cs="Times New Roman"/>
          <w:u w:val="single"/>
        </w:rPr>
        <w:t xml:space="preserve">, </w:t>
      </w:r>
      <w:r w:rsidRPr="00EA4F94">
        <w:rPr>
          <w:rFonts w:eastAsia="MS Mincho" w:cs="Times New Roman"/>
          <w:iCs/>
          <w:u w:val="single"/>
        </w:rPr>
        <w:t>they</w:t>
      </w:r>
      <w:r w:rsidRPr="00EA4F94">
        <w:rPr>
          <w:rFonts w:eastAsia="MS Mincho" w:cs="Times New Roman"/>
          <w:u w:val="single"/>
        </w:rPr>
        <w:t xml:space="preserve"> </w:t>
      </w:r>
      <w:r w:rsidRPr="00EA4F94">
        <w:rPr>
          <w:rFonts w:eastAsia="MS Mincho" w:cs="Times New Roman"/>
          <w:iCs/>
          <w:u w:val="single"/>
        </w:rPr>
        <w:t>differ</w:t>
      </w:r>
      <w:r w:rsidRPr="00EA4F94">
        <w:rPr>
          <w:rFonts w:eastAsia="MS Mincho" w:cs="Times New Roman"/>
          <w:u w:val="single"/>
        </w:rPr>
        <w:t xml:space="preserve"> </w:t>
      </w:r>
      <w:r w:rsidRPr="00EA4F94">
        <w:rPr>
          <w:rFonts w:eastAsia="MS Mincho" w:cs="Times New Roman"/>
          <w:iCs/>
          <w:u w:val="single"/>
        </w:rPr>
        <w:t>from</w:t>
      </w:r>
      <w:r w:rsidRPr="00EA4F94">
        <w:rPr>
          <w:rFonts w:eastAsia="MS Mincho" w:cs="Times New Roman"/>
          <w:u w:val="single"/>
        </w:rPr>
        <w:t xml:space="preserve"> </w:t>
      </w:r>
      <w:r w:rsidRPr="00EA4F94">
        <w:rPr>
          <w:rFonts w:eastAsia="MS Mincho" w:cs="Times New Roman"/>
          <w:iCs/>
          <w:u w:val="single"/>
        </w:rPr>
        <w:t>each</w:t>
      </w:r>
      <w:r w:rsidRPr="00EA4F94">
        <w:rPr>
          <w:rFonts w:eastAsia="MS Mincho" w:cs="Times New Roman"/>
          <w:u w:val="single"/>
        </w:rPr>
        <w:t xml:space="preserve"> </w:t>
      </w:r>
      <w:r w:rsidRPr="00EA4F94">
        <w:rPr>
          <w:rFonts w:eastAsia="MS Mincho" w:cs="Times New Roman"/>
          <w:iCs/>
          <w:u w:val="single"/>
        </w:rPr>
        <w:t>other</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very</w:t>
      </w:r>
      <w:r w:rsidRPr="00EA4F94">
        <w:rPr>
          <w:rFonts w:eastAsia="MS Mincho" w:cs="Times New Roman"/>
          <w:u w:val="single"/>
        </w:rPr>
        <w:t xml:space="preserve"> </w:t>
      </w:r>
      <w:r w:rsidRPr="00EA4F94">
        <w:rPr>
          <w:rFonts w:eastAsia="MS Mincho" w:cs="Times New Roman"/>
          <w:iCs/>
          <w:u w:val="single"/>
        </w:rPr>
        <w:t>important</w:t>
      </w:r>
      <w:r w:rsidRPr="00EA4F94">
        <w:rPr>
          <w:rFonts w:eastAsia="MS Mincho" w:cs="Times New Roman"/>
          <w:u w:val="single"/>
        </w:rPr>
        <w:t xml:space="preserve"> </w:t>
      </w:r>
      <w:r w:rsidRPr="00EA4F94">
        <w:rPr>
          <w:rFonts w:eastAsia="MS Mincho" w:cs="Times New Roman"/>
          <w:iCs/>
          <w:u w:val="single"/>
        </w:rPr>
        <w:t>ways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reflect</w:t>
      </w:r>
      <w:r w:rsidRPr="00EA4F94">
        <w:rPr>
          <w:rFonts w:eastAsia="MS Mincho" w:cs="Times New Roman"/>
          <w:u w:val="single"/>
        </w:rPr>
        <w:t xml:space="preserve"> </w:t>
      </w:r>
      <w:r w:rsidRPr="00EA4F94">
        <w:rPr>
          <w:rFonts w:eastAsia="MS Mincho" w:cs="Times New Roman"/>
          <w:iCs/>
          <w:u w:val="single"/>
        </w:rPr>
        <w:t>divergent</w:t>
      </w:r>
      <w:r w:rsidRPr="00EA4F94">
        <w:rPr>
          <w:rFonts w:eastAsia="MS Mincho" w:cs="Times New Roman"/>
          <w:u w:val="single"/>
        </w:rPr>
        <w:t xml:space="preserve"> </w:t>
      </w:r>
      <w:r w:rsidRPr="00EA4F94">
        <w:rPr>
          <w:rFonts w:eastAsia="MS Mincho" w:cs="Times New Roman"/>
          <w:iCs/>
          <w:u w:val="single"/>
        </w:rPr>
        <w:t>philosophical</w:t>
      </w:r>
      <w:r w:rsidRPr="00EA4F94">
        <w:rPr>
          <w:rFonts w:eastAsia="MS Mincho" w:cs="Times New Roman"/>
          <w:u w:val="single"/>
        </w:rPr>
        <w:t xml:space="preserve"> </w:t>
      </w:r>
      <w:r w:rsidRPr="00EA4F94">
        <w:rPr>
          <w:rFonts w:eastAsia="MS Mincho" w:cs="Times New Roman"/>
          <w:iCs/>
          <w:u w:val="single"/>
        </w:rPr>
        <w:t>assumptions</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make</w:t>
      </w:r>
      <w:r w:rsidRPr="00EA4F94">
        <w:rPr>
          <w:rFonts w:eastAsia="MS Mincho" w:cs="Times New Roman"/>
          <w:u w:val="single"/>
        </w:rPr>
        <w:t xml:space="preserve"> </w:t>
      </w:r>
      <w:r w:rsidRPr="00EA4F94">
        <w:rPr>
          <w:rFonts w:eastAsia="MS Mincho" w:cs="Times New Roman"/>
          <w:iCs/>
          <w:u w:val="single"/>
        </w:rPr>
        <w:t>them</w:t>
      </w:r>
      <w:r w:rsidRPr="00EA4F94">
        <w:rPr>
          <w:rFonts w:eastAsia="MS Mincho" w:cs="Times New Roman"/>
          <w:u w:val="single"/>
        </w:rPr>
        <w:t xml:space="preserve"> </w:t>
      </w:r>
      <w:r w:rsidRPr="00EA4F94">
        <w:rPr>
          <w:rFonts w:eastAsia="MS Mincho" w:cs="Times New Roman"/>
          <w:iCs/>
          <w:u w:val="single"/>
        </w:rPr>
        <w:t>each</w:t>
      </w:r>
      <w:r w:rsidRPr="00EA4F94">
        <w:rPr>
          <w:rFonts w:eastAsia="MS Mincho" w:cs="Times New Roman"/>
          <w:u w:val="single"/>
        </w:rPr>
        <w:t xml:space="preserve"> </w:t>
      </w:r>
      <w:r w:rsidRPr="00EA4F94">
        <w:rPr>
          <w:rFonts w:eastAsia="MS Mincho" w:cs="Times New Roman"/>
          <w:iCs/>
          <w:u w:val="single"/>
        </w:rPr>
        <w:t>unique</w:t>
      </w:r>
      <w:r w:rsidRPr="00EA4F94">
        <w:rPr>
          <w:rFonts w:eastAsia="MS Mincho" w:cs="Times New Roman"/>
          <w:sz w:val="16"/>
        </w:rPr>
        <w:t xml:space="preserv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w:t>
      </w:r>
      <w:r w:rsidRPr="00EA4F94">
        <w:rPr>
          <w:rFonts w:eastAsia="MS Mincho" w:cs="Times New Roman"/>
          <w:iCs/>
          <w:u w:val="single"/>
        </w:rPr>
        <w:t>even</w:t>
      </w:r>
      <w:r w:rsidRPr="00EA4F94">
        <w:rPr>
          <w:rFonts w:eastAsia="MS Mincho" w:cs="Times New Roman"/>
          <w:u w:val="single"/>
        </w:rPr>
        <w:t xml:space="preserve"> </w:t>
      </w:r>
      <w:r w:rsidRPr="00EA4F94">
        <w:rPr>
          <w:rFonts w:eastAsia="MS Mincho" w:cs="Times New Roman"/>
          <w:iCs/>
          <w:u w:val="single"/>
        </w:rPr>
        <w:t>these</w:t>
      </w:r>
      <w:r w:rsidRPr="00EA4F94">
        <w:rPr>
          <w:rFonts w:eastAsia="MS Mincho" w:cs="Times New Roman"/>
          <w:u w:val="single"/>
        </w:rPr>
        <w:t xml:space="preserve"> </w:t>
      </w:r>
      <w:r w:rsidRPr="00EA4F94">
        <w:rPr>
          <w:rFonts w:eastAsia="MS Mincho" w:cs="Times New Roman"/>
          <w:iCs/>
          <w:u w:val="single"/>
        </w:rPr>
        <w:t>broad</w:t>
      </w:r>
      <w:r w:rsidRPr="00EA4F94">
        <w:rPr>
          <w:rFonts w:eastAsia="MS Mincho" w:cs="Times New Roman"/>
          <w:u w:val="single"/>
        </w:rPr>
        <w:t xml:space="preserve"> </w:t>
      </w:r>
      <w:r w:rsidRPr="00EA4F94">
        <w:rPr>
          <w:rFonts w:eastAsia="MS Mincho" w:cs="Times New Roman"/>
          <w:iCs/>
          <w:u w:val="single"/>
        </w:rPr>
        <w:t>categorizations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various</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have</w:t>
      </w:r>
      <w:r w:rsidRPr="00EA4F94">
        <w:rPr>
          <w:rFonts w:eastAsia="MS Mincho" w:cs="Times New Roman"/>
          <w:u w:val="single"/>
        </w:rPr>
        <w:t xml:space="preserve"> </w:t>
      </w:r>
      <w:r w:rsidRPr="00EA4F94">
        <w:rPr>
          <w:rFonts w:eastAsia="MS Mincho" w:cs="Times New Roman"/>
          <w:iCs/>
          <w:u w:val="single"/>
        </w:rPr>
        <w:t>neglected</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contributions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non</w:t>
      </w:r>
      <w:r w:rsidRPr="00EA4F94">
        <w:rPr>
          <w:rFonts w:eastAsia="MS Mincho" w:cs="Times New Roman"/>
          <w:u w:val="single"/>
        </w:rPr>
        <w:t>-</w:t>
      </w:r>
      <w:r w:rsidRPr="00EA4F94">
        <w:rPr>
          <w:rFonts w:eastAsia="MS Mincho" w:cs="Times New Roman"/>
          <w:iCs/>
          <w:u w:val="single"/>
        </w:rPr>
        <w:t>white</w:t>
      </w:r>
      <w:r w:rsidRPr="00EA4F94">
        <w:rPr>
          <w:rFonts w:eastAsia="MS Mincho" w:cs="Times New Roman"/>
          <w:u w:val="single"/>
        </w:rPr>
        <w:t xml:space="preserve">, </w:t>
      </w:r>
      <w:r w:rsidRPr="00EA4F94">
        <w:rPr>
          <w:rFonts w:eastAsia="MS Mincho" w:cs="Times New Roman"/>
          <w:iCs/>
          <w:u w:val="single"/>
        </w:rPr>
        <w:t>non</w:t>
      </w:r>
      <w:r w:rsidRPr="00EA4F94">
        <w:rPr>
          <w:rFonts w:eastAsia="MS Mincho" w:cs="Times New Roman"/>
          <w:u w:val="single"/>
        </w:rPr>
        <w:t>-</w:t>
      </w:r>
      <w:r w:rsidRPr="00EA4F94">
        <w:rPr>
          <w:rFonts w:eastAsia="MS Mincho" w:cs="Times New Roman"/>
          <w:iCs/>
          <w:u w:val="single"/>
        </w:rPr>
        <w:t>Western</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sz w:val="16"/>
        </w:rPr>
        <w:t xml:space="preserve">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 The </w:t>
      </w:r>
      <w:r w:rsidRPr="00EA4F94">
        <w:rPr>
          <w:rFonts w:eastAsia="MS Mincho" w:cs="Times New Roman"/>
          <w:iCs/>
          <w:u w:val="single"/>
        </w:rPr>
        <w:t>controversy</w:t>
      </w:r>
      <w:r w:rsidRPr="00EA4F94">
        <w:rPr>
          <w:rFonts w:eastAsia="MS Mincho" w:cs="Times New Roman"/>
          <w:u w:val="single"/>
        </w:rPr>
        <w:t xml:space="preserve"> </w:t>
      </w:r>
      <w:r w:rsidRPr="00EA4F94">
        <w:rPr>
          <w:rFonts w:eastAsia="MS Mincho" w:cs="Times New Roman"/>
          <w:iCs/>
          <w:u w:val="single"/>
        </w:rPr>
        <w:t>over</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very</w:t>
      </w:r>
      <w:r w:rsidRPr="00EA4F94">
        <w:rPr>
          <w:rFonts w:eastAsia="MS Mincho" w:cs="Times New Roman"/>
          <w:u w:val="single"/>
        </w:rPr>
        <w:t xml:space="preserve"> </w:t>
      </w:r>
      <w:r w:rsidRPr="00EA4F94">
        <w:rPr>
          <w:rFonts w:eastAsia="MS Mincho" w:cs="Times New Roman"/>
          <w:iCs/>
          <w:u w:val="single"/>
        </w:rPr>
        <w:t>definition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has</w:t>
      </w:r>
      <w:r w:rsidRPr="00EA4F94">
        <w:rPr>
          <w:rFonts w:eastAsia="MS Mincho" w:cs="Times New Roman"/>
          <w:u w:val="single"/>
        </w:rPr>
        <w:t xml:space="preserve"> </w:t>
      </w:r>
      <w:r w:rsidRPr="00EA4F94">
        <w:rPr>
          <w:rFonts w:eastAsia="MS Mincho" w:cs="Times New Roman"/>
          <w:iCs/>
          <w:u w:val="single"/>
        </w:rPr>
        <w:t>political</w:t>
      </w:r>
      <w:r w:rsidRPr="00EA4F94">
        <w:rPr>
          <w:rFonts w:eastAsia="MS Mincho" w:cs="Times New Roman"/>
          <w:u w:val="single"/>
        </w:rPr>
        <w:t xml:space="preserve"> </w:t>
      </w:r>
      <w:r w:rsidRPr="00EA4F94">
        <w:rPr>
          <w:rFonts w:eastAsia="MS Mincho" w:cs="Times New Roman"/>
          <w:iCs/>
          <w:u w:val="single"/>
        </w:rPr>
        <w:t>implications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power</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define</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power</w:t>
      </w:r>
      <w:r w:rsidRPr="00EA4F94">
        <w:rPr>
          <w:rFonts w:eastAsia="MS Mincho" w:cs="Times New Roman"/>
          <w:u w:val="single"/>
        </w:rPr>
        <w:t xml:space="preserve"> </w:t>
      </w:r>
      <w:r w:rsidRPr="00EA4F94">
        <w:rPr>
          <w:rFonts w:eastAsia="MS Mincho" w:cs="Times New Roman"/>
          <w:iCs/>
          <w:u w:val="single"/>
        </w:rPr>
        <w:t>both</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include</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exclude</w:t>
      </w:r>
      <w:r w:rsidRPr="00EA4F94">
        <w:rPr>
          <w:rFonts w:eastAsia="MS Mincho" w:cs="Times New Roman"/>
          <w:u w:val="single"/>
        </w:rPr>
        <w:t xml:space="preserve"> </w:t>
      </w:r>
      <w:r w:rsidRPr="00EA4F94">
        <w:rPr>
          <w:rFonts w:eastAsia="MS Mincho" w:cs="Times New Roman"/>
          <w:iCs/>
          <w:u w:val="single"/>
        </w:rPr>
        <w:t>people</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ideas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from</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w:t>
      </w:r>
      <w:r w:rsidRPr="00EA4F94">
        <w:rPr>
          <w:rFonts w:eastAsia="MS Mincho" w:cs="Times New Roman"/>
          <w:sz w:val="16"/>
        </w:rPr>
        <w:t xml:space="preserve"> As a result, </w:t>
      </w:r>
      <w:r w:rsidRPr="00EA4F94">
        <w:rPr>
          <w:rFonts w:eastAsia="MS Mincho" w:cs="Times New Roman"/>
          <w:u w:val="single"/>
        </w:rPr>
        <w:t>[</w:t>
      </w:r>
      <w:r w:rsidRPr="00EA4F94">
        <w:rPr>
          <w:rFonts w:eastAsia="MS Mincho" w:cs="Times New Roman"/>
          <w:iCs/>
          <w:u w:val="single"/>
        </w:rPr>
        <w:t>bjourgeois</w:t>
      </w:r>
      <w:r w:rsidRPr="00EA4F94">
        <w:rPr>
          <w:rFonts w:eastAsia="MS Mincho" w:cs="Times New Roman"/>
          <w:u w:val="single"/>
        </w:rPr>
        <w:t xml:space="preserve"> </w:t>
      </w:r>
      <w:r w:rsidRPr="00EA4F94">
        <w:rPr>
          <w:rFonts w:eastAsia="MS Mincho" w:cs="Times New Roman"/>
          <w:iCs/>
          <w:u w:val="single"/>
        </w:rPr>
        <w:t>white</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interested</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w:t>
      </w:r>
      <w:r w:rsidRPr="00EA4F94">
        <w:rPr>
          <w:rFonts w:eastAsia="MS Mincho" w:cs="Times New Roman"/>
          <w:iCs/>
          <w:u w:val="single"/>
        </w:rPr>
        <w:t>s</w:t>
      </w:r>
      <w:r w:rsidRPr="00EA4F94">
        <w:rPr>
          <w:rFonts w:eastAsia="MS Mincho" w:cs="Times New Roman"/>
          <w:u w:val="single"/>
        </w:rPr>
        <w:t xml:space="preserve"> </w:t>
      </w:r>
      <w:r w:rsidRPr="00EA4F94">
        <w:rPr>
          <w:rFonts w:eastAsia="MS Mincho" w:cs="Times New Roman"/>
          <w:iCs/>
          <w:u w:val="single"/>
        </w:rPr>
        <w:t>rights</w:t>
      </w:r>
      <w:r w:rsidRPr="00EA4F94">
        <w:rPr>
          <w:rFonts w:eastAsia="MS Mincho" w:cs="Times New Roman"/>
          <w:u w:val="single"/>
        </w:rPr>
        <w:t xml:space="preserve"> </w:t>
      </w:r>
      <w:r w:rsidRPr="00EA4F94">
        <w:rPr>
          <w:rFonts w:eastAsia="MS Mincho" w:cs="Times New Roman"/>
          <w:iCs/>
          <w:u w:val="single"/>
        </w:rPr>
        <w:t>issues</w:t>
      </w:r>
      <w:r w:rsidRPr="00EA4F94">
        <w:rPr>
          <w:rFonts w:eastAsia="MS Mincho" w:cs="Times New Roman"/>
          <w:u w:val="single"/>
        </w:rPr>
        <w:t xml:space="preserve"> </w:t>
      </w:r>
      <w:r w:rsidRPr="00EA4F94">
        <w:rPr>
          <w:rFonts w:eastAsia="MS Mincho" w:cs="Times New Roman"/>
          <w:iCs/>
          <w:u w:val="single"/>
        </w:rPr>
        <w:t>have</w:t>
      </w:r>
      <w:r w:rsidRPr="00EA4F94">
        <w:rPr>
          <w:rFonts w:eastAsia="MS Mincho" w:cs="Times New Roman"/>
          <w:u w:val="single"/>
        </w:rPr>
        <w:t xml:space="preserve"> </w:t>
      </w:r>
      <w:r w:rsidRPr="00EA4F94">
        <w:rPr>
          <w:rFonts w:eastAsia="MS Mincho" w:cs="Times New Roman"/>
          <w:iCs/>
          <w:u w:val="single"/>
        </w:rPr>
        <w:t>been</w:t>
      </w:r>
      <w:r w:rsidRPr="00EA4F94">
        <w:rPr>
          <w:rFonts w:eastAsia="MS Mincho" w:cs="Times New Roman"/>
          <w:u w:val="single"/>
        </w:rPr>
        <w:t xml:space="preserve"> </w:t>
      </w:r>
      <w:r w:rsidRPr="00EA4F94">
        <w:rPr>
          <w:rFonts w:eastAsia="MS Mincho" w:cs="Times New Roman"/>
          <w:iCs/>
          <w:u w:val="single"/>
        </w:rPr>
        <w:t>satisfied</w:t>
      </w:r>
      <w:r w:rsidRPr="00EA4F94">
        <w:rPr>
          <w:rFonts w:eastAsia="MS Mincho" w:cs="Times New Roman"/>
          <w:u w:val="single"/>
        </w:rPr>
        <w:t xml:space="preserve"> </w:t>
      </w:r>
      <w:r w:rsidRPr="00EA4F94">
        <w:rPr>
          <w:rFonts w:eastAsia="MS Mincho" w:cs="Times New Roman"/>
          <w:iCs/>
          <w:u w:val="single"/>
        </w:rPr>
        <w:t>with</w:t>
      </w:r>
      <w:r w:rsidRPr="00EA4F94">
        <w:rPr>
          <w:rFonts w:eastAsia="MS Mincho" w:cs="Times New Roman"/>
          <w:u w:val="single"/>
        </w:rPr>
        <w:t xml:space="preserve"> </w:t>
      </w:r>
      <w:r w:rsidRPr="00EA4F94">
        <w:rPr>
          <w:rFonts w:eastAsia="MS Mincho" w:cs="Times New Roman"/>
          <w:iCs/>
          <w:u w:val="single"/>
        </w:rPr>
        <w:t>simple</w:t>
      </w:r>
      <w:r w:rsidRPr="00EA4F94">
        <w:rPr>
          <w:rFonts w:eastAsia="MS Mincho" w:cs="Times New Roman"/>
          <w:u w:val="single"/>
        </w:rPr>
        <w:t xml:space="preserve"> </w:t>
      </w:r>
      <w:r w:rsidRPr="00EA4F94">
        <w:rPr>
          <w:rFonts w:eastAsia="MS Mincho" w:cs="Times New Roman"/>
          <w:iCs/>
          <w:u w:val="single"/>
        </w:rPr>
        <w:t>definitions</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obvious</w:t>
      </w:r>
      <w:r w:rsidRPr="00EA4F94">
        <w:rPr>
          <w:rFonts w:eastAsia="MS Mincho" w:cs="Times New Roman"/>
          <w:u w:val="single"/>
        </w:rPr>
        <w:t xml:space="preserve"> </w:t>
      </w:r>
      <w:r w:rsidRPr="00EA4F94">
        <w:rPr>
          <w:rFonts w:eastAsia="MS Mincho" w:cs="Times New Roman"/>
          <w:iCs/>
          <w:u w:val="single"/>
        </w:rPr>
        <w:t>reasons</w:t>
      </w:r>
      <w:r w:rsidRPr="00EA4F94">
        <w:rPr>
          <w:rFonts w:eastAsia="MS Mincho" w:cs="Times New Roman"/>
          <w:u w:val="single"/>
        </w:rPr>
        <w:t>.</w:t>
      </w:r>
      <w:r w:rsidRPr="00EA4F94">
        <w:rPr>
          <w:rFonts w:eastAsia="MS Mincho" w:cs="Times New Roman"/>
          <w:sz w:val="16"/>
        </w:rPr>
        <w:t xml:space="preserve"> Rhetorically placing themselves in the same social category as oppressed women, they were not anxious to call attention to race and class privilege (hooks. Feminist Wieory 18). Debate arguments that assume a singular conception of feminism include and empower the voices of race- and class-privileged women while excluding and silencing the voices of feminists marginalized by race and class status. </w:t>
      </w:r>
      <w:r w:rsidRPr="00EA4F94">
        <w:rPr>
          <w:rFonts w:eastAsia="MS Mincho" w:cs="Times New Roman"/>
          <w:iCs/>
          <w:u w:val="single"/>
        </w:rPr>
        <w:t>This</w:t>
      </w:r>
      <w:r w:rsidRPr="00EA4F94">
        <w:rPr>
          <w:rFonts w:eastAsia="MS Mincho" w:cs="Times New Roman"/>
          <w:u w:val="single"/>
        </w:rPr>
        <w:t xml:space="preserve"> </w:t>
      </w:r>
      <w:r w:rsidRPr="00EA4F94">
        <w:rPr>
          <w:rFonts w:eastAsia="MS Mincho" w:cs="Times New Roman"/>
          <w:iCs/>
          <w:u w:val="single"/>
        </w:rPr>
        <w:t>position</w:t>
      </w:r>
      <w:r w:rsidRPr="00EA4F94">
        <w:rPr>
          <w:rFonts w:eastAsia="MS Mincho" w:cs="Times New Roman"/>
          <w:u w:val="single"/>
        </w:rPr>
        <w:t xml:space="preserve"> </w:t>
      </w:r>
      <w:r w:rsidRPr="00EA4F94">
        <w:rPr>
          <w:rFonts w:eastAsia="MS Mincho" w:cs="Times New Roman"/>
          <w:iCs/>
          <w:u w:val="single"/>
        </w:rPr>
        <w:t>becomes</w:t>
      </w:r>
      <w:r w:rsidRPr="00EA4F94">
        <w:rPr>
          <w:rFonts w:eastAsia="MS Mincho" w:cs="Times New Roman"/>
          <w:u w:val="single"/>
        </w:rPr>
        <w:t xml:space="preserve"> </w:t>
      </w:r>
      <w:r w:rsidRPr="00EA4F94">
        <w:rPr>
          <w:rFonts w:eastAsia="MS Mincho" w:cs="Times New Roman"/>
          <w:iCs/>
          <w:u w:val="single"/>
        </w:rPr>
        <w:t>clearer</w:t>
      </w:r>
      <w:r w:rsidRPr="00EA4F94">
        <w:rPr>
          <w:rFonts w:eastAsia="MS Mincho" w:cs="Times New Roman"/>
          <w:u w:val="single"/>
        </w:rPr>
        <w:t xml:space="preserve"> </w:t>
      </w:r>
      <w:r w:rsidRPr="00EA4F94">
        <w:rPr>
          <w:rFonts w:eastAsia="MS Mincho" w:cs="Times New Roman"/>
          <w:iCs/>
          <w:u w:val="single"/>
        </w:rPr>
        <w:t>when</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examine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second</w:t>
      </w:r>
      <w:r w:rsidRPr="00EA4F94">
        <w:rPr>
          <w:rFonts w:eastAsia="MS Mincho" w:cs="Times New Roman"/>
          <w:u w:val="single"/>
        </w:rPr>
        <w:t xml:space="preserve"> </w:t>
      </w:r>
      <w:r w:rsidRPr="00EA4F94">
        <w:rPr>
          <w:rFonts w:eastAsia="MS Mincho" w:cs="Times New Roman"/>
          <w:iCs/>
          <w:u w:val="single"/>
        </w:rPr>
        <w:t>assumption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intercollegiate</w:t>
      </w:r>
      <w:r w:rsidRPr="00EA4F94">
        <w:rPr>
          <w:rFonts w:eastAsia="MS Mincho" w:cs="Times New Roman"/>
          <w:u w:val="single"/>
        </w:rPr>
        <w:t xml:space="preserve"> </w:t>
      </w:r>
      <w:r w:rsidRPr="00EA4F94">
        <w:rPr>
          <w:rFonts w:eastAsia="MS Mincho" w:cs="Times New Roman"/>
          <w:iCs/>
          <w:u w:val="single"/>
        </w:rPr>
        <w:t>debate</w:t>
      </w:r>
      <w:r w:rsidRPr="00EA4F94">
        <w:rPr>
          <w:rFonts w:eastAsia="MS Mincho" w:cs="Times New Roman"/>
          <w:u w:val="single"/>
        </w:rPr>
        <w:t xml:space="preserve"> – </w:t>
      </w:r>
      <w:r w:rsidRPr="00EA4F94">
        <w:rPr>
          <w:rFonts w:eastAsia="MS Mincho" w:cs="Times New Roman"/>
          <w:iCs/>
          <w:u w:val="single"/>
        </w:rPr>
        <w:t>patriarchy</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sole</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 xml:space="preserve">. </w:t>
      </w:r>
      <w:r w:rsidRPr="00EA4F94">
        <w:rPr>
          <w:rFonts w:eastAsia="MS Mincho" w:cs="Times New Roman"/>
          <w:iCs/>
          <w:u w:val="single"/>
        </w:rPr>
        <w:t>Important</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thought</w:t>
      </w:r>
      <w:r w:rsidRPr="00EA4F94">
        <w:rPr>
          <w:rFonts w:eastAsia="MS Mincho" w:cs="Times New Roman"/>
          <w:u w:val="single"/>
        </w:rPr>
        <w:t xml:space="preserve"> </w:t>
      </w:r>
      <w:r w:rsidRPr="00EA4F94">
        <w:rPr>
          <w:rFonts w:eastAsia="MS Mincho" w:cs="Times New Roman"/>
          <w:iCs/>
          <w:u w:val="single"/>
        </w:rPr>
        <w:t>has</w:t>
      </w:r>
      <w:r w:rsidRPr="00EA4F94">
        <w:rPr>
          <w:rFonts w:eastAsia="MS Mincho" w:cs="Times New Roman"/>
          <w:u w:val="single"/>
        </w:rPr>
        <w:t xml:space="preserve"> </w:t>
      </w:r>
      <w:r w:rsidRPr="00EA4F94">
        <w:rPr>
          <w:rFonts w:eastAsia="MS Mincho" w:cs="Times New Roman"/>
          <w:iCs/>
          <w:u w:val="single"/>
        </w:rPr>
        <w:t>resisted</w:t>
      </w:r>
      <w:r w:rsidRPr="00EA4F94">
        <w:rPr>
          <w:rFonts w:eastAsia="MS Mincho" w:cs="Times New Roman"/>
          <w:u w:val="single"/>
        </w:rPr>
        <w:t xml:space="preserve"> </w:t>
      </w:r>
      <w:r w:rsidRPr="00EA4F94">
        <w:rPr>
          <w:rFonts w:eastAsia="MS Mincho" w:cs="Times New Roman"/>
          <w:iCs/>
          <w:u w:val="single"/>
        </w:rPr>
        <w:t>this</w:t>
      </w:r>
      <w:r w:rsidRPr="00EA4F94">
        <w:rPr>
          <w:rFonts w:eastAsia="MS Mincho" w:cs="Times New Roman"/>
          <w:u w:val="single"/>
        </w:rPr>
        <w:t xml:space="preserve"> </w:t>
      </w:r>
      <w:r w:rsidRPr="00EA4F94">
        <w:rPr>
          <w:rFonts w:eastAsia="MS Mincho" w:cs="Times New Roman"/>
          <w:iCs/>
          <w:u w:val="single"/>
        </w:rPr>
        <w:t>assumption</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good</w:t>
      </w:r>
      <w:r w:rsidRPr="00EA4F94">
        <w:rPr>
          <w:rFonts w:eastAsia="MS Mincho" w:cs="Times New Roman"/>
          <w:u w:val="single"/>
        </w:rPr>
        <w:t xml:space="preserve"> </w:t>
      </w:r>
      <w:r w:rsidRPr="00EA4F94">
        <w:rPr>
          <w:rFonts w:eastAsia="MS Mincho" w:cs="Times New Roman"/>
          <w:iCs/>
          <w:u w:val="single"/>
        </w:rPr>
        <w:t>reason</w:t>
      </w:r>
      <w:r w:rsidRPr="00EA4F94">
        <w:rPr>
          <w:rFonts w:eastAsia="MS Mincho" w:cs="Times New Roman"/>
          <w:u w:val="single"/>
        </w:rPr>
        <w:t xml:space="preserve">. </w:t>
      </w:r>
      <w:r w:rsidRPr="00EA4F94">
        <w:rPr>
          <w:rFonts w:eastAsia="MS Mincho" w:cs="Times New Roman"/>
          <w:iCs/>
          <w:highlight w:val="green"/>
          <w:u w:val="single"/>
        </w:rPr>
        <w:t>Designating</w:t>
      </w:r>
      <w:r w:rsidRPr="00EA4F94">
        <w:rPr>
          <w:rFonts w:eastAsia="MS Mincho" w:cs="Times New Roman"/>
          <w:highlight w:val="green"/>
          <w:u w:val="single"/>
        </w:rPr>
        <w:t xml:space="preserve"> </w:t>
      </w:r>
      <w:r w:rsidRPr="00EA4F94">
        <w:rPr>
          <w:rFonts w:eastAsia="MS Mincho" w:cs="Times New Roman"/>
          <w:iCs/>
          <w:highlight w:val="green"/>
          <w:u w:val="single"/>
        </w:rPr>
        <w:t>patriarchy</w:t>
      </w:r>
      <w:r w:rsidRPr="00EA4F94">
        <w:rPr>
          <w:rFonts w:eastAsia="MS Mincho" w:cs="Times New Roman"/>
          <w:highlight w:val="green"/>
          <w:u w:val="single"/>
        </w:rPr>
        <w:t xml:space="preserve"> </w:t>
      </w:r>
      <w:r w:rsidRPr="00EA4F94">
        <w:rPr>
          <w:rFonts w:eastAsia="MS Mincho" w:cs="Times New Roman"/>
          <w:iCs/>
          <w:highlight w:val="green"/>
          <w:u w:val="single"/>
        </w:rPr>
        <w:t>as</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sole</w:t>
      </w:r>
      <w:r w:rsidRPr="00EA4F94">
        <w:rPr>
          <w:rFonts w:eastAsia="MS Mincho" w:cs="Times New Roman"/>
          <w:highlight w:val="green"/>
          <w:u w:val="single"/>
        </w:rPr>
        <w:t xml:space="preserve"> </w:t>
      </w:r>
      <w:r w:rsidRPr="00EA4F94">
        <w:rPr>
          <w:rFonts w:eastAsia="MS Mincho" w:cs="Times New Roman"/>
          <w:iCs/>
          <w:highlight w:val="green"/>
          <w:u w:val="single"/>
        </w:rPr>
        <w:t>cause</w:t>
      </w:r>
      <w:r w:rsidRPr="00EA4F94">
        <w:rPr>
          <w:rFonts w:eastAsia="MS Mincho" w:cs="Times New Roman"/>
          <w:highlight w:val="gree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 xml:space="preserve"> </w:t>
      </w:r>
      <w:r w:rsidRPr="00EA4F94">
        <w:rPr>
          <w:rFonts w:eastAsia="MS Mincho" w:cs="Times New Roman"/>
          <w:iCs/>
          <w:highlight w:val="green"/>
          <w:u w:val="single"/>
        </w:rPr>
        <w:t>allows</w:t>
      </w:r>
      <w:r w:rsidRPr="00EA4F94">
        <w:rPr>
          <w:rFonts w:eastAsia="MS Mincho" w:cs="Times New Roman"/>
          <w:highlight w:val="gree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Style w:val="Emphasis"/>
          <w:highlight w:val="green"/>
        </w:rPr>
        <w:t>subjugation of resistance</w:t>
      </w:r>
      <w:r w:rsidRPr="00EA4F94">
        <w:rPr>
          <w:rFonts w:eastAsia="MS Mincho" w:cs="Times New Roman"/>
          <w:highlight w:val="green"/>
          <w:u w:val="single"/>
        </w:rPr>
        <w:t xml:space="preserve"> </w:t>
      </w:r>
      <w:r w:rsidRPr="00EA4F94">
        <w:rPr>
          <w:rFonts w:eastAsia="MS Mincho" w:cs="Times New Roman"/>
          <w:iCs/>
          <w:highlight w:val="green"/>
          <w:u w:val="single"/>
        </w:rPr>
        <w:t>to</w:t>
      </w:r>
      <w:r w:rsidRPr="00EA4F94">
        <w:rPr>
          <w:rFonts w:eastAsia="MS Mincho" w:cs="Times New Roman"/>
          <w:highlight w:val="green"/>
          <w:u w:val="single"/>
        </w:rPr>
        <w:t xml:space="preserve"> </w:t>
      </w:r>
      <w:r w:rsidRPr="00EA4F94">
        <w:rPr>
          <w:rFonts w:eastAsia="MS Mincho" w:cs="Times New Roman"/>
          <w:iCs/>
          <w:u w:val="single"/>
        </w:rPr>
        <w:t>other</w:t>
      </w:r>
      <w:r w:rsidRPr="00EA4F94">
        <w:rPr>
          <w:rFonts w:eastAsia="MS Mincho" w:cs="Times New Roman"/>
          <w:u w:val="single"/>
        </w:rPr>
        <w:t xml:space="preserve"> </w:t>
      </w:r>
      <w:r w:rsidRPr="00EA4F94">
        <w:rPr>
          <w:rFonts w:eastAsia="MS Mincho" w:cs="Times New Roman"/>
          <w:iCs/>
          <w:u w:val="single"/>
        </w:rPr>
        <w:t>forms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 xml:space="preserve"> </w:t>
      </w:r>
      <w:r w:rsidRPr="00EA4F94">
        <w:rPr>
          <w:rFonts w:eastAsia="MS Mincho" w:cs="Times New Roman"/>
          <w:iCs/>
          <w:u w:val="single"/>
        </w:rPr>
        <w:t>like</w:t>
      </w:r>
      <w:r w:rsidRPr="00EA4F94">
        <w:rPr>
          <w:rFonts w:eastAsia="MS Mincho" w:cs="Times New Roman"/>
          <w:u w:val="single"/>
        </w:rPr>
        <w:t xml:space="preserve"> </w:t>
      </w:r>
      <w:r w:rsidRPr="00EA4F94">
        <w:rPr>
          <w:rFonts w:eastAsia="MS Mincho" w:cs="Times New Roman"/>
          <w:iCs/>
          <w:highlight w:val="green"/>
          <w:u w:val="single"/>
        </w:rPr>
        <w:t>racism</w:t>
      </w:r>
      <w:r w:rsidRPr="00EA4F94">
        <w:rPr>
          <w:rFonts w:eastAsia="MS Mincho" w:cs="Times New Roman"/>
          <w:highlight w:val="green"/>
          <w:u w:val="single"/>
        </w:rPr>
        <w:t xml:space="preserve"> </w:t>
      </w:r>
      <w:r w:rsidRPr="00EA4F94">
        <w:rPr>
          <w:rFonts w:eastAsia="MS Mincho" w:cs="Times New Roman"/>
          <w:iCs/>
          <w:highlight w:val="green"/>
          <w:u w:val="single"/>
        </w:rPr>
        <w:t>and</w:t>
      </w:r>
      <w:r w:rsidRPr="00EA4F94">
        <w:rPr>
          <w:rFonts w:eastAsia="MS Mincho" w:cs="Times New Roman"/>
          <w:highlight w:val="green"/>
          <w:u w:val="single"/>
        </w:rPr>
        <w:t xml:space="preserve"> </w:t>
      </w:r>
      <w:r w:rsidRPr="00EA4F94">
        <w:rPr>
          <w:rFonts w:eastAsia="MS Mincho" w:cs="Times New Roman"/>
          <w:iCs/>
          <w:highlight w:val="green"/>
          <w:u w:val="single"/>
        </w:rPr>
        <w:t>classism</w:t>
      </w:r>
      <w:r w:rsidRPr="00EA4F94">
        <w:rPr>
          <w:rFonts w:eastAsia="MS Mincho" w:cs="Times New Roman"/>
          <w:highlight w:val="green"/>
          <w:u w:val="single"/>
        </w:rPr>
        <w:t xml:space="preserve"> </w:t>
      </w:r>
      <w:r w:rsidRPr="00EA4F94">
        <w:rPr>
          <w:rFonts w:eastAsia="MS Mincho" w:cs="Times New Roman"/>
          <w:iCs/>
          <w:highlight w:val="green"/>
          <w:u w:val="single"/>
        </w:rPr>
        <w:t>to</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struggle</w:t>
      </w:r>
      <w:r w:rsidRPr="00EA4F94">
        <w:rPr>
          <w:rFonts w:eastAsia="MS Mincho" w:cs="Times New Roman"/>
          <w:highlight w:val="green"/>
          <w:u w:val="single"/>
        </w:rPr>
        <w:t xml:space="preserve"> </w:t>
      </w:r>
      <w:r w:rsidRPr="00EA4F94">
        <w:rPr>
          <w:rFonts w:eastAsia="MS Mincho" w:cs="Times New Roman"/>
          <w:iCs/>
          <w:highlight w:val="green"/>
          <w:u w:val="single"/>
        </w:rPr>
        <w:t>against</w:t>
      </w:r>
      <w:r w:rsidRPr="00EA4F94">
        <w:rPr>
          <w:rFonts w:eastAsia="MS Mincho" w:cs="Times New Roman"/>
          <w:highlight w:val="green"/>
          <w:u w:val="single"/>
        </w:rPr>
        <w:t xml:space="preserve"> </w:t>
      </w:r>
      <w:r w:rsidRPr="00EA4F94">
        <w:rPr>
          <w:rFonts w:eastAsia="MS Mincho" w:cs="Times New Roman"/>
          <w:iCs/>
          <w:highlight w:val="green"/>
          <w:u w:val="single"/>
        </w:rPr>
        <w:t>sexism</w:t>
      </w:r>
      <w:r w:rsidRPr="00EA4F94">
        <w:rPr>
          <w:rFonts w:eastAsia="MS Mincho" w:cs="Times New Roman"/>
          <w:u w:val="single"/>
        </w:rPr>
        <w:t>.</w:t>
      </w:r>
      <w:r w:rsidRPr="00EA4F94">
        <w:rPr>
          <w:rFonts w:eastAsia="MS Mincho" w:cs="Times New Roman"/>
          <w:sz w:val="16"/>
        </w:rPr>
        <w:t xml:space="preserve"> Such </w:t>
      </w:r>
      <w:r w:rsidRPr="00EA4F94">
        <w:rPr>
          <w:rFonts w:eastAsia="MS Mincho" w:cs="Times New Roman"/>
          <w:iCs/>
          <w:u w:val="single"/>
        </w:rPr>
        <w:t>subjugation</w:t>
      </w:r>
      <w:r w:rsidRPr="00EA4F94">
        <w:rPr>
          <w:rFonts w:eastAsia="MS Mincho" w:cs="Times New Roman"/>
          <w:u w:val="single"/>
        </w:rPr>
        <w:t xml:space="preserve"> </w:t>
      </w:r>
      <w:r w:rsidRPr="00EA4F94">
        <w:rPr>
          <w:rFonts w:eastAsia="MS Mincho" w:cs="Times New Roman"/>
          <w:iCs/>
          <w:u w:val="single"/>
        </w:rPr>
        <w:t>has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effect</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denigrating</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legitimacy</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resistance</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racism</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classism</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struggles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equal</w:t>
      </w:r>
      <w:r w:rsidRPr="00EA4F94">
        <w:rPr>
          <w:rFonts w:eastAsia="MS Mincho" w:cs="Times New Roman"/>
          <w:u w:val="single"/>
        </w:rPr>
        <w:t xml:space="preserve"> </w:t>
      </w:r>
      <w:r w:rsidRPr="00EA4F94">
        <w:rPr>
          <w:rFonts w:eastAsia="MS Mincho" w:cs="Times New Roman"/>
          <w:iCs/>
          <w:u w:val="single"/>
        </w:rPr>
        <w:t>importance</w:t>
      </w:r>
      <w:r w:rsidRPr="00EA4F94">
        <w:rPr>
          <w:rFonts w:eastAsia="MS Mincho" w:cs="Times New Roman"/>
          <w:u w:val="single"/>
        </w:rPr>
        <w:t xml:space="preserve">. </w:t>
      </w:r>
      <w:r w:rsidRPr="00EA4F94">
        <w:rPr>
          <w:rFonts w:eastAsia="MS Mincho" w:cs="Times New Roman"/>
          <w:sz w:val="16"/>
        </w:rPr>
        <w:t xml:space="preserve">“Within feminist movement in the West, this led to the assumption that resisting patriarchal domination is a more legitimate feminist action than resisting racism and other forms of domination” (hooks. Talking Back 19). The </w:t>
      </w:r>
      <w:r w:rsidRPr="00EA4F94">
        <w:rPr>
          <w:rFonts w:eastAsia="MS Mincho" w:cs="Times New Roman"/>
          <w:iCs/>
          <w:u w:val="single"/>
        </w:rPr>
        <w:t>relegation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struggles</w:t>
      </w:r>
      <w:r w:rsidRPr="00EA4F94">
        <w:rPr>
          <w:rFonts w:eastAsia="MS Mincho" w:cs="Times New Roman"/>
          <w:u w:val="single"/>
        </w:rPr>
        <w:t xml:space="preserve"> </w:t>
      </w:r>
      <w:r w:rsidRPr="00EA4F94">
        <w:rPr>
          <w:rFonts w:eastAsia="MS Mincho" w:cs="Times New Roman"/>
          <w:iCs/>
          <w:u w:val="single"/>
        </w:rPr>
        <w:t>against</w:t>
      </w:r>
      <w:r w:rsidRPr="00EA4F94">
        <w:rPr>
          <w:rFonts w:eastAsia="MS Mincho" w:cs="Times New Roman"/>
          <w:u w:val="single"/>
        </w:rPr>
        <w:t xml:space="preserve"> </w:t>
      </w:r>
      <w:r w:rsidRPr="00EA4F94">
        <w:rPr>
          <w:rFonts w:eastAsia="MS Mincho" w:cs="Times New Roman"/>
          <w:iCs/>
          <w:u w:val="single"/>
        </w:rPr>
        <w:t>racism</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class</w:t>
      </w:r>
      <w:r w:rsidRPr="00EA4F94">
        <w:rPr>
          <w:rFonts w:eastAsia="MS Mincho" w:cs="Times New Roman"/>
          <w:u w:val="single"/>
        </w:rPr>
        <w:t xml:space="preserve"> </w:t>
      </w:r>
      <w:r w:rsidRPr="00EA4F94">
        <w:rPr>
          <w:rFonts w:eastAsia="MS Mincho" w:cs="Times New Roman"/>
          <w:iCs/>
          <w:u w:val="single"/>
        </w:rPr>
        <w:t>exploitation</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offspring</w:t>
      </w:r>
      <w:r w:rsidRPr="00EA4F94">
        <w:rPr>
          <w:rFonts w:eastAsia="MS Mincho" w:cs="Times New Roman"/>
          <w:u w:val="single"/>
        </w:rPr>
        <w:t xml:space="preserve"> </w:t>
      </w:r>
      <w:r w:rsidRPr="00EA4F94">
        <w:rPr>
          <w:rFonts w:eastAsia="MS Mincho" w:cs="Times New Roman"/>
          <w:iCs/>
          <w:u w:val="single"/>
        </w:rPr>
        <w:t>status</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only</w:t>
      </w:r>
      <w:r w:rsidRPr="00EA4F94">
        <w:rPr>
          <w:rFonts w:eastAsia="MS Mincho" w:cs="Times New Roman"/>
          <w:u w:val="single"/>
        </w:rPr>
        <w:t xml:space="preserve"> </w:t>
      </w:r>
      <w:r w:rsidRPr="00EA4F94">
        <w:rPr>
          <w:rFonts w:eastAsia="MS Mincho" w:cs="Times New Roman"/>
          <w:iCs/>
          <w:u w:val="single"/>
        </w:rPr>
        <w:t>implication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sole</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argument</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addition</w:t>
      </w:r>
      <w:r w:rsidRPr="00EA4F94">
        <w:rPr>
          <w:rFonts w:eastAsia="MS Mincho" w:cs="Times New Roman"/>
          <w:u w:val="single"/>
        </w:rPr>
        <w:t xml:space="preserve">, </w:t>
      </w:r>
      <w:r w:rsidRPr="00EA4F94">
        <w:rPr>
          <w:rFonts w:eastAsia="MS Mincho" w:cs="Times New Roman"/>
          <w:iCs/>
          <w:highlight w:val="green"/>
          <w:u w:val="single"/>
        </w:rPr>
        <w:t>identifying</w:t>
      </w:r>
      <w:r w:rsidRPr="00EA4F94">
        <w:rPr>
          <w:rFonts w:eastAsia="MS Mincho" w:cs="Times New Roman"/>
          <w:highlight w:val="green"/>
          <w:u w:val="single"/>
        </w:rPr>
        <w:t xml:space="preserve"> </w:t>
      </w:r>
      <w:r w:rsidRPr="00EA4F94">
        <w:rPr>
          <w:rFonts w:eastAsia="MS Mincho" w:cs="Times New Roman"/>
          <w:iCs/>
          <w:highlight w:val="green"/>
          <w:u w:val="single"/>
        </w:rPr>
        <w:t>patriarchy</w:t>
      </w:r>
      <w:r w:rsidRPr="00EA4F94">
        <w:rPr>
          <w:rFonts w:eastAsia="MS Mincho" w:cs="Times New Roman"/>
          <w:highlight w:val="green"/>
          <w:u w:val="single"/>
        </w:rPr>
        <w:t xml:space="preserve"> </w:t>
      </w:r>
      <w:r w:rsidRPr="00EA4F94">
        <w:rPr>
          <w:rFonts w:eastAsia="MS Mincho" w:cs="Times New Roman"/>
          <w:iCs/>
          <w:highlight w:val="green"/>
          <w:u w:val="single"/>
        </w:rPr>
        <w:t>as</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single</w:t>
      </w:r>
      <w:r w:rsidRPr="00EA4F94">
        <w:rPr>
          <w:rFonts w:eastAsia="MS Mincho" w:cs="Times New Roman"/>
          <w:highlight w:val="green"/>
          <w:u w:val="single"/>
        </w:rPr>
        <w:t xml:space="preserve"> </w:t>
      </w:r>
      <w:r w:rsidRPr="00EA4F94">
        <w:rPr>
          <w:rFonts w:eastAsia="MS Mincho" w:cs="Times New Roman"/>
          <w:iCs/>
          <w:highlight w:val="green"/>
          <w:u w:val="single"/>
        </w:rPr>
        <w:t>source</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oppression</w:t>
      </w:r>
      <w:r w:rsidRPr="00EA4F94">
        <w:rPr>
          <w:rFonts w:eastAsia="MS Mincho" w:cs="Times New Roman"/>
          <w:highlight w:val="green"/>
          <w:u w:val="single"/>
        </w:rPr>
        <w:t xml:space="preserve"> </w:t>
      </w:r>
      <w:r w:rsidRPr="00EA4F94">
        <w:rPr>
          <w:rStyle w:val="Emphasis"/>
          <w:highlight w:val="green"/>
        </w:rPr>
        <w:t>obscures women’s perpetration</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other</w:t>
      </w:r>
      <w:r w:rsidRPr="00EA4F94">
        <w:rPr>
          <w:rFonts w:eastAsia="MS Mincho" w:cs="Times New Roman"/>
          <w:highlight w:val="green"/>
          <w:u w:val="single"/>
        </w:rPr>
        <w:t xml:space="preserve"> </w:t>
      </w:r>
      <w:r w:rsidRPr="00EA4F94">
        <w:rPr>
          <w:rFonts w:eastAsia="MS Mincho" w:cs="Times New Roman"/>
          <w:iCs/>
          <w:u w:val="single"/>
        </w:rPr>
        <w:t>forms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highlight w:val="green"/>
          <w:u w:val="single"/>
        </w:rPr>
        <w:t>subjugation</w:t>
      </w:r>
      <w:r w:rsidRPr="00EA4F94">
        <w:rPr>
          <w:rFonts w:eastAsia="MS Mincho" w:cs="Times New Roman"/>
          <w:highlight w:val="gree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domination</w:t>
      </w:r>
      <w:r w:rsidRPr="00EA4F94">
        <w:rPr>
          <w:rFonts w:eastAsia="MS Mincho" w:cs="Times New Roman"/>
          <w:sz w:val="16"/>
        </w:rPr>
        <w:t xml:space="preserve">, bell hooks argues that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should</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obscure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reality</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can</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do</w:t>
      </w:r>
      <w:r w:rsidRPr="00EA4F94">
        <w:rPr>
          <w:rFonts w:eastAsia="MS Mincho" w:cs="Times New Roman"/>
          <w:u w:val="single"/>
        </w:rPr>
        <w:t xml:space="preserve"> </w:t>
      </w:r>
      <w:r w:rsidRPr="00EA4F94">
        <w:rPr>
          <w:rFonts w:eastAsia="MS Mincho" w:cs="Times New Roman"/>
          <w:iCs/>
          <w:u w:val="single"/>
        </w:rPr>
        <w:t>partici</w:t>
      </w:r>
      <w:r w:rsidRPr="00EA4F94">
        <w:rPr>
          <w:rFonts w:eastAsia="MS Mincho" w:cs="Times New Roman"/>
          <w:u w:val="single"/>
        </w:rPr>
        <w:t xml:space="preserve">- </w:t>
      </w:r>
      <w:r w:rsidRPr="00EA4F94">
        <w:rPr>
          <w:rFonts w:eastAsia="MS Mincho" w:cs="Times New Roman"/>
          <w:iCs/>
          <w:u w:val="single"/>
        </w:rPr>
        <w:t>pate</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politics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domination</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perpetrators</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well</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victims</w:t>
      </w:r>
      <w:r w:rsidRPr="00EA4F94">
        <w:rPr>
          <w:rFonts w:eastAsia="MS Mincho" w:cs="Times New Roman"/>
          <w:u w:val="single"/>
        </w:rPr>
        <w:t xml:space="preserve"> –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dominate</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dominated</w:t>
      </w:r>
      <w:r w:rsidRPr="00EA4F94">
        <w:rPr>
          <w:rFonts w:eastAsia="MS Mincho" w:cs="Times New Roman"/>
          <w:sz w:val="16"/>
        </w:rPr>
        <w:t xml:space="preserve">. </w:t>
      </w:r>
      <w:r w:rsidRPr="00EA4F94">
        <w:rPr>
          <w:rFonts w:eastAsia="MS Mincho" w:cs="Times New Roman"/>
          <w:iCs/>
          <w:u w:val="single"/>
        </w:rPr>
        <w:t>If</w:t>
      </w:r>
      <w:r w:rsidRPr="00EA4F94">
        <w:rPr>
          <w:rFonts w:eastAsia="MS Mincho" w:cs="Times New Roman"/>
          <w:u w:val="single"/>
        </w:rPr>
        <w:t xml:space="preserve"> </w:t>
      </w:r>
      <w:r w:rsidRPr="00EA4F94">
        <w:rPr>
          <w:rFonts w:eastAsia="MS Mincho" w:cs="Times New Roman"/>
          <w:iCs/>
          <w:highlight w:val="green"/>
          <w:u w:val="single"/>
        </w:rPr>
        <w:t>focus</w:t>
      </w:r>
      <w:r w:rsidRPr="00EA4F94">
        <w:rPr>
          <w:rFonts w:eastAsia="MS Mincho" w:cs="Times New Roman"/>
          <w:highlight w:val="green"/>
          <w:u w:val="single"/>
        </w:rPr>
        <w:t xml:space="preserve"> </w:t>
      </w:r>
      <w:r w:rsidRPr="00EA4F94">
        <w:rPr>
          <w:rFonts w:eastAsia="MS Mincho" w:cs="Times New Roman"/>
          <w:iCs/>
          <w:highlight w:val="green"/>
          <w:u w:val="single"/>
        </w:rPr>
        <w:t>on</w:t>
      </w:r>
      <w:r w:rsidRPr="00EA4F94">
        <w:rPr>
          <w:rFonts w:eastAsia="MS Mincho" w:cs="Times New Roman"/>
          <w:u w:val="single"/>
        </w:rPr>
        <w:t xml:space="preserve"> </w:t>
      </w:r>
      <w:r w:rsidRPr="00EA4F94">
        <w:rPr>
          <w:rFonts w:eastAsia="MS Mincho" w:cs="Times New Roman"/>
          <w:iCs/>
          <w:u w:val="single"/>
        </w:rPr>
        <w:t>patriarchal</w:t>
      </w:r>
      <w:r w:rsidRPr="00EA4F94">
        <w:rPr>
          <w:rFonts w:eastAsia="MS Mincho" w:cs="Times New Roman"/>
          <w:u w:val="single"/>
        </w:rPr>
        <w:t xml:space="preserve"> </w:t>
      </w:r>
      <w:r w:rsidRPr="00EA4F94">
        <w:rPr>
          <w:rFonts w:eastAsia="MS Mincho" w:cs="Times New Roman"/>
          <w:iCs/>
          <w:u w:val="single"/>
        </w:rPr>
        <w:t>domination</w:t>
      </w:r>
      <w:r w:rsidRPr="00EA4F94">
        <w:rPr>
          <w:rFonts w:eastAsia="MS Mincho" w:cs="Times New Roman"/>
          <w:u w:val="single"/>
        </w:rPr>
        <w:t xml:space="preserve"> </w:t>
      </w:r>
      <w:r w:rsidRPr="00EA4F94">
        <w:rPr>
          <w:rFonts w:eastAsia="MS Mincho" w:cs="Times New Roman"/>
          <w:iCs/>
          <w:u w:val="single"/>
        </w:rPr>
        <w:t>masks</w:t>
      </w:r>
      <w:r w:rsidRPr="00EA4F94">
        <w:rPr>
          <w:rFonts w:eastAsia="MS Mincho" w:cs="Times New Roman"/>
          <w:u w:val="single"/>
        </w:rPr>
        <w:t xml:space="preserve"> </w:t>
      </w:r>
      <w:r w:rsidRPr="00EA4F94">
        <w:rPr>
          <w:rFonts w:eastAsia="MS Mincho" w:cs="Times New Roman"/>
          <w:iCs/>
          <w:u w:val="single"/>
        </w:rPr>
        <w:t>this</w:t>
      </w:r>
      <w:r w:rsidRPr="00EA4F94">
        <w:rPr>
          <w:rFonts w:eastAsia="MS Mincho" w:cs="Times New Roman"/>
          <w:u w:val="single"/>
        </w:rPr>
        <w:t xml:space="preserve"> </w:t>
      </w:r>
      <w:r w:rsidRPr="00EA4F94">
        <w:rPr>
          <w:rFonts w:eastAsia="MS Mincho" w:cs="Times New Roman"/>
          <w:iCs/>
          <w:u w:val="single"/>
        </w:rPr>
        <w:t>reality</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becomes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means</w:t>
      </w:r>
      <w:r w:rsidRPr="00EA4F94">
        <w:rPr>
          <w:rFonts w:eastAsia="MS Mincho" w:cs="Times New Roman"/>
          <w:u w:val="single"/>
        </w:rPr>
        <w:t xml:space="preserve"> </w:t>
      </w:r>
      <w:r w:rsidRPr="00EA4F94">
        <w:rPr>
          <w:rFonts w:eastAsia="MS Mincho" w:cs="Times New Roman"/>
          <w:iCs/>
          <w:u w:val="single"/>
        </w:rPr>
        <w:t>by</w:t>
      </w:r>
      <w:r w:rsidRPr="00EA4F94">
        <w:rPr>
          <w:rFonts w:eastAsia="MS Mincho" w:cs="Times New Roman"/>
          <w:u w:val="single"/>
        </w:rPr>
        <w:t xml:space="preserve"> </w:t>
      </w:r>
      <w:r w:rsidRPr="00EA4F94">
        <w:rPr>
          <w:rFonts w:eastAsia="MS Mincho" w:cs="Times New Roman"/>
          <w:iCs/>
          <w:u w:val="single"/>
        </w:rPr>
        <w:t>which</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deflect</w:t>
      </w:r>
      <w:r w:rsidRPr="00EA4F94">
        <w:rPr>
          <w:rFonts w:eastAsia="MS Mincho" w:cs="Times New Roman"/>
          <w:u w:val="single"/>
        </w:rPr>
        <w:t xml:space="preserve"> </w:t>
      </w:r>
      <w:r w:rsidRPr="00EA4F94">
        <w:rPr>
          <w:rFonts w:eastAsia="MS Mincho" w:cs="Times New Roman"/>
          <w:iCs/>
          <w:u w:val="single"/>
        </w:rPr>
        <w:t>attention</w:t>
      </w:r>
      <w:r w:rsidRPr="00EA4F94">
        <w:rPr>
          <w:rFonts w:eastAsia="MS Mincho" w:cs="Times New Roman"/>
          <w:u w:val="single"/>
        </w:rPr>
        <w:t xml:space="preserve"> </w:t>
      </w:r>
      <w:r w:rsidRPr="00EA4F94">
        <w:rPr>
          <w:rFonts w:eastAsia="MS Mincho" w:cs="Times New Roman"/>
          <w:iCs/>
          <w:u w:val="single"/>
        </w:rPr>
        <w:t>from</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real</w:t>
      </w:r>
      <w:r w:rsidRPr="00EA4F94">
        <w:rPr>
          <w:rFonts w:eastAsia="MS Mincho" w:cs="Times New Roman"/>
          <w:u w:val="single"/>
        </w:rPr>
        <w:t xml:space="preserve"> </w:t>
      </w:r>
      <w:r w:rsidRPr="00EA4F94">
        <w:rPr>
          <w:rFonts w:eastAsia="MS Mincho" w:cs="Times New Roman"/>
          <w:iCs/>
          <w:u w:val="single"/>
        </w:rPr>
        <w:t>conditions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circumstances</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our</w:t>
      </w:r>
      <w:r w:rsidRPr="00EA4F94">
        <w:rPr>
          <w:rFonts w:eastAsia="MS Mincho" w:cs="Times New Roman"/>
          <w:u w:val="single"/>
        </w:rPr>
        <w:t xml:space="preserve"> </w:t>
      </w:r>
      <w:r w:rsidRPr="00EA4F94">
        <w:rPr>
          <w:rFonts w:eastAsia="MS Mincho" w:cs="Times New Roman"/>
          <w:iCs/>
          <w:u w:val="single"/>
        </w:rPr>
        <w:t>lives</w:t>
      </w:r>
      <w:r w:rsidRPr="00EA4F94">
        <w:rPr>
          <w:rFonts w:eastAsia="MS Mincho" w:cs="Times New Roman"/>
          <w:u w:val="single"/>
        </w:rPr>
        <w:t xml:space="preserve">, </w:t>
      </w:r>
      <w:r w:rsidRPr="00EA4F94">
        <w:rPr>
          <w:rFonts w:eastAsia="MS Mincho" w:cs="Times New Roman"/>
          <w:iCs/>
          <w:u w:val="single"/>
        </w:rPr>
        <w:t>then</w:t>
      </w:r>
      <w:r w:rsidRPr="00EA4F94">
        <w:rPr>
          <w:rFonts w:eastAsia="MS Mincho" w:cs="Times New Roman"/>
          <w:u w:val="single"/>
        </w:rPr>
        <w:t xml:space="preserve"> </w:t>
      </w:r>
      <w:r w:rsidRPr="00EA4F94">
        <w:rPr>
          <w:rFonts w:eastAsia="MS Mincho" w:cs="Times New Roman"/>
          <w:iCs/>
          <w:u w:val="single"/>
        </w:rPr>
        <w:t>women</w:t>
      </w:r>
      <w:r w:rsidRPr="00EA4F94">
        <w:rPr>
          <w:rFonts w:eastAsia="MS Mincho" w:cs="Times New Roman"/>
          <w:u w:val="single"/>
        </w:rPr>
        <w:t xml:space="preserve"> </w:t>
      </w:r>
      <w:r w:rsidRPr="00EA4F94">
        <w:rPr>
          <w:rFonts w:eastAsia="MS Mincho" w:cs="Times New Roman"/>
          <w:iCs/>
          <w:u w:val="single"/>
        </w:rPr>
        <w:t>cooperate</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suppressing</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promoting</w:t>
      </w:r>
      <w:r w:rsidRPr="00EA4F94">
        <w:rPr>
          <w:rFonts w:eastAsia="MS Mincho" w:cs="Times New Roman"/>
          <w:u w:val="single"/>
        </w:rPr>
        <w:t xml:space="preserve"> </w:t>
      </w:r>
      <w:r w:rsidRPr="00EA4F94">
        <w:rPr>
          <w:rFonts w:eastAsia="MS Mincho" w:cs="Times New Roman"/>
          <w:iCs/>
          <w:u w:val="single"/>
        </w:rPr>
        <w:t>false</w:t>
      </w:r>
      <w:r w:rsidRPr="00EA4F94">
        <w:rPr>
          <w:rFonts w:eastAsia="MS Mincho" w:cs="Times New Roman"/>
          <w:u w:val="single"/>
        </w:rPr>
        <w:t xml:space="preserve"> </w:t>
      </w:r>
      <w:r w:rsidRPr="00EA4F94">
        <w:rPr>
          <w:rFonts w:eastAsia="MS Mincho" w:cs="Times New Roman"/>
          <w:iCs/>
          <w:u w:val="single"/>
        </w:rPr>
        <w:t>consciousness</w:t>
      </w:r>
      <w:r w:rsidRPr="00EA4F94">
        <w:rPr>
          <w:rFonts w:eastAsia="MS Mincho" w:cs="Times New Roman"/>
          <w:u w:val="single"/>
        </w:rPr>
        <w:t xml:space="preserve">, </w:t>
      </w:r>
      <w:r w:rsidRPr="00EA4F94">
        <w:rPr>
          <w:rFonts w:eastAsia="MS Mincho" w:cs="Times New Roman"/>
          <w:iCs/>
          <w:u w:val="single"/>
        </w:rPr>
        <w:t>inhibiting</w:t>
      </w:r>
      <w:r w:rsidRPr="00EA4F94">
        <w:rPr>
          <w:rFonts w:eastAsia="MS Mincho" w:cs="Times New Roman"/>
          <w:u w:val="single"/>
        </w:rPr>
        <w:t xml:space="preserve"> </w:t>
      </w:r>
      <w:r w:rsidRPr="00EA4F94">
        <w:rPr>
          <w:rFonts w:eastAsia="MS Mincho" w:cs="Times New Roman"/>
          <w:iCs/>
          <w:u w:val="single"/>
        </w:rPr>
        <w:t>our</w:t>
      </w:r>
      <w:r w:rsidRPr="00EA4F94">
        <w:rPr>
          <w:rFonts w:eastAsia="MS Mincho" w:cs="Times New Roman"/>
          <w:u w:val="single"/>
        </w:rPr>
        <w:t xml:space="preserve"> </w:t>
      </w:r>
      <w:r w:rsidRPr="00EA4F94">
        <w:rPr>
          <w:rFonts w:eastAsia="MS Mincho" w:cs="Times New Roman"/>
          <w:iCs/>
          <w:u w:val="single"/>
        </w:rPr>
        <w:t>capacity</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assume</w:t>
      </w:r>
      <w:r w:rsidRPr="00EA4F94">
        <w:rPr>
          <w:rFonts w:eastAsia="MS Mincho" w:cs="Times New Roman"/>
          <w:u w:val="single"/>
        </w:rPr>
        <w:t xml:space="preserve"> </w:t>
      </w:r>
      <w:r w:rsidRPr="00EA4F94">
        <w:rPr>
          <w:rFonts w:eastAsia="MS Mincho" w:cs="Times New Roman"/>
          <w:iCs/>
          <w:u w:val="single"/>
        </w:rPr>
        <w:t>responsibility</w:t>
      </w:r>
      <w:r w:rsidRPr="00EA4F94">
        <w:rPr>
          <w:rFonts w:eastAsia="MS Mincho" w:cs="Times New Roman"/>
          <w:u w:val="single"/>
        </w:rPr>
        <w:t xml:space="preserve"> </w:t>
      </w:r>
      <w:r w:rsidRPr="00EA4F94">
        <w:rPr>
          <w:rFonts w:eastAsia="MS Mincho" w:cs="Times New Roman"/>
          <w:iCs/>
          <w:u w:val="single"/>
        </w:rPr>
        <w:t>for</w:t>
      </w:r>
      <w:r w:rsidRPr="00EA4F94">
        <w:rPr>
          <w:rFonts w:eastAsia="MS Mincho" w:cs="Times New Roman"/>
          <w:u w:val="single"/>
        </w:rPr>
        <w:t xml:space="preserve"> </w:t>
      </w:r>
      <w:r w:rsidRPr="00EA4F94">
        <w:rPr>
          <w:rFonts w:eastAsia="MS Mincho" w:cs="Times New Roman"/>
          <w:iCs/>
          <w:u w:val="single"/>
        </w:rPr>
        <w:t>transforming</w:t>
      </w:r>
      <w:r w:rsidRPr="00EA4F94">
        <w:rPr>
          <w:rFonts w:eastAsia="MS Mincho" w:cs="Times New Roman"/>
          <w:u w:val="single"/>
        </w:rPr>
        <w:t xml:space="preserve"> </w:t>
      </w:r>
      <w:r w:rsidRPr="00EA4F94">
        <w:rPr>
          <w:rFonts w:eastAsia="MS Mincho" w:cs="Times New Roman"/>
          <w:iCs/>
          <w:u w:val="single"/>
        </w:rPr>
        <w:t>ourselves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society</w:t>
      </w:r>
      <w:r w:rsidRPr="00EA4F94">
        <w:rPr>
          <w:rFonts w:eastAsia="MS Mincho" w:cs="Times New Roman"/>
          <w:u w:val="single"/>
        </w:rPr>
        <w:t xml:space="preserve"> </w:t>
      </w:r>
      <w:r w:rsidRPr="00EA4F94">
        <w:rPr>
          <w:rFonts w:eastAsia="MS Mincho" w:cs="Times New Roman"/>
          <w:sz w:val="16"/>
        </w:rPr>
        <w:t xml:space="preserve">(hooks. Talking Back 20). </w:t>
      </w:r>
      <w:r w:rsidRPr="00EA4F94">
        <w:rPr>
          <w:rFonts w:eastAsia="MS Mincho" w:cs="Times New Roman"/>
          <w:iCs/>
          <w:u w:val="single"/>
        </w:rPr>
        <w:t>Characterizing</w:t>
      </w:r>
      <w:r w:rsidRPr="00EA4F94">
        <w:rPr>
          <w:rFonts w:eastAsia="MS Mincho" w:cs="Times New Roman"/>
          <w:u w:val="single"/>
        </w:rPr>
        <w:t xml:space="preserve"> </w:t>
      </w:r>
      <w:r w:rsidRPr="00EA4F94">
        <w:rPr>
          <w:rFonts w:eastAsia="MS Mincho" w:cs="Times New Roman"/>
          <w:iCs/>
          <w:highlight w:val="green"/>
          <w:u w:val="single"/>
        </w:rPr>
        <w:t>patriarchy</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sole</w:t>
      </w:r>
      <w:r w:rsidRPr="00EA4F94">
        <w:rPr>
          <w:rFonts w:eastAsia="MS Mincho" w:cs="Times New Roman"/>
          <w:u w:val="single"/>
        </w:rPr>
        <w:t xml:space="preserve"> </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oppression</w:t>
      </w:r>
      <w:r w:rsidRPr="00EA4F94">
        <w:rPr>
          <w:rFonts w:eastAsia="MS Mincho" w:cs="Times New Roman"/>
          <w:u w:val="single"/>
        </w:rPr>
        <w:t xml:space="preserve"> </w:t>
      </w:r>
      <w:r w:rsidRPr="00EA4F94">
        <w:rPr>
          <w:rFonts w:eastAsia="MS Mincho" w:cs="Times New Roman"/>
          <w:iCs/>
          <w:highlight w:val="green"/>
          <w:u w:val="single"/>
        </w:rPr>
        <w:t>allows</w:t>
      </w:r>
      <w:r w:rsidRPr="00EA4F94">
        <w:rPr>
          <w:rFonts w:eastAsia="MS Mincho" w:cs="Times New Roman"/>
          <w:highlight w:val="green"/>
          <w:u w:val="single"/>
        </w:rPr>
        <w:t xml:space="preserve"> </w:t>
      </w:r>
      <w:r w:rsidRPr="00EA4F94">
        <w:rPr>
          <w:rFonts w:eastAsia="MS Mincho" w:cs="Times New Roman"/>
          <w:iCs/>
          <w:u w:val="single"/>
        </w:rPr>
        <w:t>mainstream</w:t>
      </w:r>
      <w:r w:rsidRPr="00EA4F94">
        <w:rPr>
          <w:rFonts w:eastAsia="MS Mincho" w:cs="Times New Roman"/>
          <w:u w:val="single"/>
        </w:rPr>
        <w:t xml:space="preserve"> </w:t>
      </w:r>
      <w:r w:rsidRPr="00EA4F94">
        <w:rPr>
          <w:rFonts w:eastAsia="MS Mincho" w:cs="Times New Roman"/>
          <w:iCs/>
          <w:highlight w:val="green"/>
          <w:u w:val="single"/>
        </w:rPr>
        <w:t>feminists</w:t>
      </w:r>
      <w:r w:rsidRPr="00EA4F94">
        <w:rPr>
          <w:rFonts w:eastAsia="MS Mincho" w:cs="Times New Roman"/>
          <w:highlight w:val="green"/>
          <w:u w:val="single"/>
        </w:rPr>
        <w:t xml:space="preserve"> </w:t>
      </w:r>
      <w:r w:rsidRPr="00EA4F94">
        <w:rPr>
          <w:rFonts w:eastAsia="MS Mincho" w:cs="Times New Roman"/>
          <w:iCs/>
          <w:highlight w:val="green"/>
          <w:u w:val="single"/>
        </w:rPr>
        <w:t>to</w:t>
      </w:r>
      <w:r w:rsidRPr="00EA4F94">
        <w:rPr>
          <w:rFonts w:eastAsia="MS Mincho" w:cs="Times New Roman"/>
          <w:highlight w:val="green"/>
          <w:u w:val="single"/>
        </w:rPr>
        <w:t xml:space="preserve"> </w:t>
      </w:r>
      <w:r w:rsidRPr="00EA4F94">
        <w:rPr>
          <w:rStyle w:val="Emphasis"/>
          <w:highlight w:val="green"/>
        </w:rPr>
        <w:t>abdicate responsibility</w:t>
      </w:r>
      <w:r w:rsidRPr="00EA4F94">
        <w:rPr>
          <w:rFonts w:eastAsia="MS Mincho" w:cs="Times New Roman"/>
          <w:highlight w:val="green"/>
          <w:u w:val="single"/>
        </w:rPr>
        <w:t xml:space="preserve"> </w:t>
      </w:r>
      <w:r w:rsidRPr="00EA4F94">
        <w:rPr>
          <w:rFonts w:eastAsia="MS Mincho" w:cs="Times New Roman"/>
          <w:iCs/>
          <w:highlight w:val="green"/>
          <w:u w:val="single"/>
        </w:rPr>
        <w:t>for</w:t>
      </w:r>
      <w:r w:rsidRPr="00EA4F94">
        <w:rPr>
          <w:rFonts w:eastAsia="MS Mincho" w:cs="Times New Roman"/>
          <w:highlight w:val="gree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exercise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highlight w:val="green"/>
          <w:u w:val="single"/>
        </w:rPr>
        <w:t>class</w:t>
      </w:r>
      <w:r w:rsidRPr="00EA4F94">
        <w:rPr>
          <w:rFonts w:eastAsia="MS Mincho" w:cs="Times New Roman"/>
          <w:highlight w:val="green"/>
          <w:u w:val="single"/>
        </w:rPr>
        <w:t xml:space="preserve"> </w:t>
      </w:r>
      <w:r w:rsidRPr="00EA4F94">
        <w:rPr>
          <w:rFonts w:eastAsia="MS Mincho" w:cs="Times New Roman"/>
          <w:iCs/>
          <w:highlight w:val="green"/>
          <w:u w:val="single"/>
        </w:rPr>
        <w:t>and</w:t>
      </w:r>
      <w:r w:rsidRPr="00EA4F94">
        <w:rPr>
          <w:rFonts w:eastAsia="MS Mincho" w:cs="Times New Roman"/>
          <w:highlight w:val="green"/>
          <w:u w:val="single"/>
        </w:rPr>
        <w:t xml:space="preserve"> </w:t>
      </w:r>
      <w:r w:rsidRPr="00EA4F94">
        <w:rPr>
          <w:rFonts w:eastAsia="MS Mincho" w:cs="Times New Roman"/>
          <w:iCs/>
          <w:highlight w:val="green"/>
          <w:u w:val="single"/>
        </w:rPr>
        <w:t>race</w:t>
      </w:r>
      <w:r w:rsidRPr="00EA4F94">
        <w:rPr>
          <w:rFonts w:eastAsia="MS Mincho" w:cs="Times New Roman"/>
          <w:highlight w:val="green"/>
          <w:u w:val="single"/>
        </w:rPr>
        <w:t xml:space="preserve"> </w:t>
      </w:r>
      <w:r w:rsidRPr="00EA4F94">
        <w:rPr>
          <w:rFonts w:eastAsia="MS Mincho" w:cs="Times New Roman"/>
          <w:iCs/>
          <w:highlight w:val="green"/>
          <w:u w:val="single"/>
        </w:rPr>
        <w:t>privilege</w:t>
      </w:r>
      <w:r w:rsidRPr="00EA4F94">
        <w:rPr>
          <w:rFonts w:eastAsia="MS Mincho" w:cs="Times New Roman"/>
          <w:highlight w:val="green"/>
          <w:u w:val="single"/>
        </w:rPr>
        <w:t xml:space="preserve">. </w:t>
      </w:r>
      <w:r w:rsidRPr="00EA4F94">
        <w:rPr>
          <w:rFonts w:eastAsia="MS Mincho" w:cs="Times New Roman"/>
          <w:iCs/>
          <w:highlight w:val="green"/>
          <w:u w:val="single"/>
        </w:rPr>
        <w:t>It</w:t>
      </w:r>
      <w:r w:rsidRPr="00EA4F94">
        <w:rPr>
          <w:rFonts w:eastAsia="MS Mincho" w:cs="Times New Roman"/>
          <w:highlight w:val="green"/>
          <w:u w:val="single"/>
        </w:rPr>
        <w:t xml:space="preserve"> </w:t>
      </w:r>
      <w:r w:rsidRPr="00EA4F94">
        <w:rPr>
          <w:rFonts w:eastAsia="MS Mincho" w:cs="Times New Roman"/>
          <w:iCs/>
          <w:highlight w:val="green"/>
          <w:u w:val="single"/>
        </w:rPr>
        <w:t>casts</w:t>
      </w:r>
      <w:r w:rsidRPr="00EA4F94">
        <w:rPr>
          <w:rFonts w:eastAsia="MS Mincho" w:cs="Times New Roman"/>
          <w:highlight w:val="gree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struggle</w:t>
      </w:r>
      <w:r w:rsidRPr="00EA4F94">
        <w:rPr>
          <w:rFonts w:eastAsia="MS Mincho" w:cs="Times New Roman"/>
          <w:u w:val="single"/>
        </w:rPr>
        <w:t xml:space="preserve"> </w:t>
      </w:r>
      <w:r w:rsidRPr="00EA4F94">
        <w:rPr>
          <w:rFonts w:eastAsia="MS Mincho" w:cs="Times New Roman"/>
          <w:iCs/>
          <w:u w:val="single"/>
        </w:rPr>
        <w:t>against</w:t>
      </w:r>
      <w:r w:rsidRPr="00EA4F94">
        <w:rPr>
          <w:rFonts w:eastAsia="MS Mincho" w:cs="Times New Roman"/>
          <w:u w:val="single"/>
        </w:rPr>
        <w:t xml:space="preserve"> </w:t>
      </w:r>
      <w:r w:rsidRPr="00EA4F94">
        <w:rPr>
          <w:rFonts w:eastAsia="MS Mincho" w:cs="Times New Roman"/>
          <w:iCs/>
          <w:u w:val="single"/>
        </w:rPr>
        <w:t>class</w:t>
      </w:r>
      <w:r w:rsidRPr="00EA4F94">
        <w:rPr>
          <w:rFonts w:eastAsia="MS Mincho" w:cs="Times New Roman"/>
          <w:u w:val="single"/>
        </w:rPr>
        <w:t xml:space="preserve"> </w:t>
      </w:r>
      <w:r w:rsidRPr="00EA4F94">
        <w:rPr>
          <w:rFonts w:eastAsia="MS Mincho" w:cs="Times New Roman"/>
          <w:iCs/>
          <w:highlight w:val="green"/>
          <w:u w:val="single"/>
        </w:rPr>
        <w:t>exploitation</w:t>
      </w:r>
      <w:r w:rsidRPr="00EA4F94">
        <w:rPr>
          <w:rFonts w:eastAsia="MS Mincho" w:cs="Times New Roman"/>
          <w:highlight w:val="gree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racism</w:t>
      </w:r>
      <w:r w:rsidRPr="00EA4F94">
        <w:rPr>
          <w:rFonts w:eastAsia="MS Mincho" w:cs="Times New Roman"/>
          <w:u w:val="single"/>
        </w:rPr>
        <w:t xml:space="preserve"> </w:t>
      </w:r>
      <w:r w:rsidRPr="00EA4F94">
        <w:rPr>
          <w:rFonts w:eastAsia="MS Mincho" w:cs="Times New Roman"/>
          <w:iCs/>
          <w:highlight w:val="green"/>
          <w:u w:val="single"/>
        </w:rPr>
        <w:t>as</w:t>
      </w:r>
      <w:r w:rsidRPr="00EA4F94">
        <w:rPr>
          <w:rFonts w:eastAsia="MS Mincho" w:cs="Times New Roman"/>
          <w:highlight w:val="green"/>
          <w:u w:val="single"/>
        </w:rPr>
        <w:t xml:space="preserve"> </w:t>
      </w:r>
      <w:r w:rsidRPr="00EA4F94">
        <w:rPr>
          <w:rFonts w:eastAsia="MS Mincho" w:cs="Times New Roman"/>
          <w:iCs/>
          <w:highlight w:val="green"/>
          <w:u w:val="single"/>
        </w:rPr>
        <w:t>secondary</w:t>
      </w:r>
      <w:r w:rsidRPr="00EA4F94">
        <w:rPr>
          <w:rFonts w:eastAsia="MS Mincho" w:cs="Times New Roman"/>
          <w:highlight w:val="green"/>
          <w:u w:val="single"/>
        </w:rPr>
        <w:t xml:space="preserve"> </w:t>
      </w:r>
      <w:r w:rsidRPr="00EA4F94">
        <w:rPr>
          <w:rFonts w:eastAsia="MS Mincho" w:cs="Times New Roman"/>
          <w:iCs/>
          <w:u w:val="single"/>
        </w:rPr>
        <w:t>concerns</w:t>
      </w:r>
      <w:r w:rsidRPr="00EA4F94">
        <w:rPr>
          <w:rFonts w:eastAsia="MS Mincho" w:cs="Times New Roman"/>
          <w:u w:val="single"/>
        </w:rPr>
        <w:t>.</w:t>
      </w:r>
      <w:r w:rsidRPr="00EA4F94">
        <w:rPr>
          <w:rFonts w:eastAsia="MS Mincho" w:cs="Times New Roman"/>
          <w:sz w:val="16"/>
        </w:rPr>
        <w:t xml:space="preserve"> Current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promotes</w:t>
      </w:r>
      <w:r w:rsidRPr="00EA4F94">
        <w:rPr>
          <w:rFonts w:eastAsia="MS Mincho" w:cs="Times New Roman"/>
          <w:u w:val="single"/>
        </w:rPr>
        <w:t xml:space="preserve"> </w:t>
      </w:r>
      <w:r w:rsidRPr="00EA4F94">
        <w:rPr>
          <w:rFonts w:eastAsia="MS Mincho" w:cs="Times New Roman"/>
          <w:iCs/>
          <w:u w:val="single"/>
        </w:rPr>
        <w:t>ignorance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these</w:t>
      </w:r>
      <w:r w:rsidRPr="00EA4F94">
        <w:rPr>
          <w:rFonts w:eastAsia="MS Mincho" w:cs="Times New Roman"/>
          <w:u w:val="single"/>
        </w:rPr>
        <w:t xml:space="preserve"> </w:t>
      </w:r>
      <w:r w:rsidRPr="00EA4F94">
        <w:rPr>
          <w:rFonts w:eastAsia="MS Mincho" w:cs="Times New Roman"/>
          <w:iCs/>
          <w:u w:val="single"/>
        </w:rPr>
        <w:t>issues</w:t>
      </w:r>
      <w:r w:rsidRPr="00EA4F94">
        <w:rPr>
          <w:rFonts w:eastAsia="MS Mincho" w:cs="Times New Roman"/>
          <w:u w:val="single"/>
        </w:rPr>
        <w:t xml:space="preserve"> </w:t>
      </w:r>
      <w:r w:rsidRPr="00EA4F94">
        <w:rPr>
          <w:rFonts w:eastAsia="MS Mincho" w:cs="Times New Roman"/>
          <w:iCs/>
          <w:u w:val="single"/>
        </w:rPr>
        <w:t>because</w:t>
      </w:r>
      <w:r w:rsidRPr="00EA4F94">
        <w:rPr>
          <w:rFonts w:eastAsia="MS Mincho" w:cs="Times New Roman"/>
          <w:u w:val="single"/>
        </w:rPr>
        <w:t xml:space="preserve"> </w:t>
      </w:r>
      <w:r w:rsidRPr="00EA4F94">
        <w:rPr>
          <w:rFonts w:eastAsia="MS Mincho" w:cs="Times New Roman"/>
          <w:iCs/>
          <w:u w:val="single"/>
        </w:rPr>
        <w:t>debaters</w:t>
      </w:r>
      <w:r w:rsidRPr="00EA4F94">
        <w:rPr>
          <w:rFonts w:eastAsia="MS Mincho" w:cs="Times New Roman"/>
          <w:u w:val="single"/>
        </w:rPr>
        <w:t xml:space="preserve"> </w:t>
      </w:r>
      <w:r w:rsidRPr="00EA4F94">
        <w:rPr>
          <w:rFonts w:eastAsia="MS Mincho" w:cs="Times New Roman"/>
          <w:iCs/>
          <w:u w:val="single"/>
        </w:rPr>
        <w:t>appeal</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conventional</w:t>
      </w:r>
      <w:r w:rsidRPr="00EA4F94">
        <w:rPr>
          <w:rFonts w:eastAsia="MS Mincho" w:cs="Times New Roman"/>
          <w:u w:val="single"/>
        </w:rPr>
        <w:t xml:space="preserve"> </w:t>
      </w:r>
      <w:r w:rsidRPr="00EA4F94">
        <w:rPr>
          <w:rFonts w:eastAsia="MS Mincho" w:cs="Times New Roman"/>
          <w:iCs/>
          <w:u w:val="single"/>
        </w:rPr>
        <w:t>form</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expectation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judges</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they</w:t>
      </w:r>
      <w:r w:rsidRPr="00EA4F94">
        <w:rPr>
          <w:rFonts w:eastAsia="MS Mincho" w:cs="Times New Roman"/>
          <w:u w:val="single"/>
        </w:rPr>
        <w:t xml:space="preserve"> </w:t>
      </w:r>
      <w:r w:rsidRPr="00EA4F94">
        <w:rPr>
          <w:rFonts w:eastAsia="MS Mincho" w:cs="Times New Roman"/>
          <w:iCs/>
          <w:u w:val="single"/>
        </w:rPr>
        <w:t>will</w:t>
      </w:r>
      <w:r w:rsidRPr="00EA4F94">
        <w:rPr>
          <w:rFonts w:eastAsia="MS Mincho" w:cs="Times New Roman"/>
          <w:u w:val="single"/>
        </w:rPr>
        <w:t xml:space="preserve"> </w:t>
      </w:r>
      <w:r w:rsidRPr="00EA4F94">
        <w:rPr>
          <w:rFonts w:eastAsia="MS Mincho" w:cs="Times New Roman"/>
          <w:iCs/>
          <w:u w:val="single"/>
        </w:rPr>
        <w:t>isolate</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 xml:space="preserve"> </w:t>
      </w:r>
      <w:r w:rsidRPr="00EA4F94">
        <w:rPr>
          <w:rFonts w:eastAsia="MS Mincho" w:cs="Times New Roman"/>
          <w:iCs/>
          <w:u w:val="single"/>
        </w:rPr>
        <w:t>link</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large</w:t>
      </w:r>
      <w:r w:rsidRPr="00EA4F94">
        <w:rPr>
          <w:rFonts w:eastAsia="MS Mincho" w:cs="Times New Roman"/>
          <w:u w:val="single"/>
        </w:rPr>
        <w:t xml:space="preserve"> </w:t>
      </w:r>
      <w:r w:rsidRPr="00EA4F94">
        <w:rPr>
          <w:rFonts w:eastAsia="MS Mincho" w:cs="Times New Roman"/>
          <w:iCs/>
          <w:u w:val="single"/>
        </w:rPr>
        <w:t>impact</w:t>
      </w:r>
      <w:r w:rsidRPr="00EA4F94">
        <w:rPr>
          <w:rFonts w:eastAsia="MS Mincho" w:cs="Times New Roman"/>
          <w:sz w:val="16"/>
        </w:rPr>
        <w:t xml:space="preserve"> Feminists become feminism and patriarchy becomes the sole cause of all evil. Poor causal arguments arouse and fulfill the expectation of judges by allowing us to surrender our responsibility to evaluate rhetorical proof for complex causal relationships.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result</w:t>
      </w:r>
      <w:r w:rsidRPr="00EA4F94">
        <w:rPr>
          <w:rFonts w:eastAsia="MS Mincho" w:cs="Times New Roman"/>
          <w:highlight w:val="green"/>
          <w:u w:val="single"/>
        </w:rPr>
        <w:t xml:space="preserve"> </w:t>
      </w:r>
      <w:r w:rsidRPr="00EA4F94">
        <w:rPr>
          <w:rFonts w:eastAsia="MS Mincho" w:cs="Times New Roman"/>
          <w:iCs/>
          <w:highlight w:val="green"/>
          <w:u w:val="single"/>
        </w:rPr>
        <w:t>is</w:t>
      </w:r>
      <w:r w:rsidRPr="00EA4F94">
        <w:rPr>
          <w:rFonts w:eastAsia="MS Mincho" w:cs="Times New Roman"/>
          <w:u w:val="single"/>
        </w:rPr>
        <w:t xml:space="preserve"> </w:t>
      </w:r>
      <w:r w:rsidRPr="00EA4F94">
        <w:rPr>
          <w:rFonts w:eastAsia="MS Mincho" w:cs="Times New Roman"/>
          <w:iCs/>
          <w:u w:val="single"/>
        </w:rPr>
        <w:t>either</w:t>
      </w:r>
      <w:r w:rsidRPr="00EA4F94">
        <w:rPr>
          <w:rFonts w:eastAsia="MS Mincho" w:cs="Times New Roma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maginalization</w:t>
      </w:r>
      <w:r w:rsidRPr="00EA4F94">
        <w:rPr>
          <w:rFonts w:eastAsia="MS Mincho" w:cs="Times New Roman"/>
          <w:highlight w:val="gree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colonization</w:t>
      </w:r>
      <w:r w:rsidRPr="00EA4F94">
        <w:rPr>
          <w:rFonts w:eastAsia="MS Mincho" w:cs="Times New Roma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certain</w:t>
      </w:r>
      <w:r w:rsidRPr="00EA4F94">
        <w:rPr>
          <w:rFonts w:eastAsia="MS Mincho" w:cs="Times New Roman"/>
          <w:highlight w:val="green"/>
          <w:u w:val="single"/>
        </w:rPr>
        <w:t xml:space="preserve"> </w:t>
      </w:r>
      <w:r w:rsidRPr="00EA4F94">
        <w:rPr>
          <w:rFonts w:eastAsia="MS Mincho" w:cs="Times New Roman"/>
          <w:iCs/>
          <w:highlight w:val="green"/>
          <w:u w:val="single"/>
        </w:rPr>
        <w:t>feminist</w:t>
      </w:r>
      <w:r w:rsidRPr="00EA4F94">
        <w:rPr>
          <w:rFonts w:eastAsia="MS Mincho" w:cs="Times New Roman"/>
          <w:highlight w:val="green"/>
          <w:u w:val="single"/>
        </w:rPr>
        <w:t xml:space="preserve"> </w:t>
      </w:r>
      <w:r w:rsidRPr="00EA4F94">
        <w:rPr>
          <w:rFonts w:eastAsia="MS Mincho" w:cs="Times New Roman"/>
          <w:iCs/>
          <w:highlight w:val="green"/>
          <w:u w:val="single"/>
        </w:rPr>
        <w:t>voices</w:t>
      </w:r>
      <w:r w:rsidRPr="00EA4F94">
        <w:rPr>
          <w:rFonts w:eastAsia="MS Mincho" w:cs="Times New Roman"/>
          <w:highlight w:val="green"/>
          <w:u w:val="single"/>
        </w:rPr>
        <w:t xml:space="preserve">. </w:t>
      </w:r>
      <w:r w:rsidRPr="00EA4F94">
        <w:rPr>
          <w:rStyle w:val="Emphasis"/>
          <w:highlight w:val="green"/>
        </w:rPr>
        <w:t>Arguing feminism in debate rounds risks trivializing feminists.</w:t>
      </w:r>
      <w:r w:rsidRPr="00EA4F94">
        <w:rPr>
          <w:rFonts w:eastAsia="MS Mincho" w:cs="Times New Roman"/>
          <w:highlight w:val="green"/>
          <w:u w:val="single"/>
        </w:rPr>
        <w:t xml:space="preserve"> </w:t>
      </w:r>
      <w:r w:rsidRPr="00EA4F94">
        <w:rPr>
          <w:rFonts w:eastAsia="MS Mincho" w:cs="Times New Roman"/>
          <w:iCs/>
          <w:highlight w:val="green"/>
          <w:u w:val="single"/>
        </w:rPr>
        <w:t>Privileging</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act</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speaking</w:t>
      </w:r>
      <w:r w:rsidRPr="00EA4F94">
        <w:rPr>
          <w:rFonts w:eastAsia="MS Mincho" w:cs="Times New Roman"/>
          <w:highlight w:val="gree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highlight w:val="green"/>
          <w:u w:val="single"/>
        </w:rPr>
        <w:t>over</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content</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speech</w:t>
      </w:r>
      <w:r w:rsidRPr="00EA4F94">
        <w:rPr>
          <w:rFonts w:eastAsia="MS Mincho" w:cs="Times New Roman"/>
          <w:highlight w:val="green"/>
          <w:u w:val="single"/>
        </w:rPr>
        <w:t xml:space="preserve"> “</w:t>
      </w:r>
      <w:r w:rsidRPr="00EA4F94">
        <w:rPr>
          <w:rFonts w:eastAsia="MS Mincho" w:cs="Times New Roman"/>
          <w:iCs/>
          <w:u w:val="single"/>
        </w:rPr>
        <w:t>often</w:t>
      </w:r>
      <w:r w:rsidRPr="00EA4F94">
        <w:rPr>
          <w:rFonts w:eastAsia="MS Mincho" w:cs="Times New Roman"/>
          <w:u w:val="single"/>
        </w:rPr>
        <w:t xml:space="preserve"> </w:t>
      </w:r>
      <w:r w:rsidRPr="00EA4F94">
        <w:rPr>
          <w:rFonts w:eastAsia="MS Mincho" w:cs="Times New Roman"/>
          <w:iCs/>
          <w:highlight w:val="green"/>
          <w:u w:val="single"/>
        </w:rPr>
        <w:t>turns</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voices</w:t>
      </w:r>
      <w:r w:rsidRPr="00EA4F94">
        <w:rPr>
          <w:rFonts w:eastAsia="MS Mincho" w:cs="Times New Roman"/>
          <w:highlight w:val="gree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beings</w:t>
      </w:r>
      <w:r w:rsidRPr="00EA4F94">
        <w:rPr>
          <w:rFonts w:eastAsia="MS Mincho" w:cs="Times New Roma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non</w:t>
      </w:r>
      <w:r w:rsidRPr="00EA4F94">
        <w:rPr>
          <w:rFonts w:eastAsia="MS Mincho" w:cs="Times New Roman"/>
          <w:highlight w:val="green"/>
          <w:u w:val="single"/>
        </w:rPr>
        <w:t>-</w:t>
      </w:r>
      <w:r w:rsidRPr="00EA4F94">
        <w:rPr>
          <w:rFonts w:eastAsia="MS Mincho" w:cs="Times New Roman"/>
          <w:iCs/>
          <w:highlight w:val="green"/>
          <w:u w:val="single"/>
        </w:rPr>
        <w:t>white</w:t>
      </w:r>
      <w:r w:rsidRPr="00EA4F94">
        <w:rPr>
          <w:rFonts w:eastAsia="MS Mincho" w:cs="Times New Roman"/>
          <w:highlight w:val="green"/>
          <w:u w:val="single"/>
        </w:rPr>
        <w:t xml:space="preserve"> </w:t>
      </w:r>
      <w:r w:rsidRPr="00EA4F94">
        <w:rPr>
          <w:rFonts w:eastAsia="MS Mincho" w:cs="Times New Roman"/>
          <w:iCs/>
          <w:highlight w:val="green"/>
          <w:u w:val="single"/>
        </w:rPr>
        <w:t>women</w:t>
      </w:r>
      <w:r w:rsidRPr="00EA4F94">
        <w:rPr>
          <w:rFonts w:eastAsia="MS Mincho" w:cs="Times New Roman"/>
          <w:highlight w:val="green"/>
          <w:u w:val="single"/>
        </w:rPr>
        <w:t xml:space="preserve"> </w:t>
      </w:r>
      <w:r w:rsidRPr="00EA4F94">
        <w:rPr>
          <w:rFonts w:eastAsia="MS Mincho" w:cs="Times New Roman"/>
          <w:iCs/>
          <w:highlight w:val="green"/>
          <w:u w:val="single"/>
        </w:rPr>
        <w:t>into</w:t>
      </w:r>
      <w:r w:rsidRPr="00EA4F94">
        <w:rPr>
          <w:rFonts w:eastAsia="MS Mincho" w:cs="Times New Roman"/>
          <w:highlight w:val="green"/>
          <w:u w:val="single"/>
        </w:rPr>
        <w:t xml:space="preserve"> </w:t>
      </w:r>
      <w:r w:rsidRPr="00EA4F94">
        <w:rPr>
          <w:rFonts w:eastAsia="MS Mincho" w:cs="Times New Roman"/>
          <w:iCs/>
          <w:highlight w:val="green"/>
          <w:u w:val="single"/>
        </w:rPr>
        <w:t>commodity</w:t>
      </w:r>
      <w:r w:rsidRPr="00EA4F94">
        <w:rPr>
          <w:rFonts w:eastAsia="MS Mincho" w:cs="Times New Roman"/>
          <w:u w:val="single"/>
        </w:rPr>
        <w:t xml:space="preserve">, </w:t>
      </w:r>
      <w:r w:rsidRPr="00EA4F94">
        <w:rPr>
          <w:rFonts w:eastAsia="MS Mincho" w:cs="Times New Roman"/>
          <w:iCs/>
          <w:u w:val="single"/>
        </w:rPr>
        <w:t>spectacle</w:t>
      </w:r>
      <w:r w:rsidRPr="00EA4F94">
        <w:rPr>
          <w:rFonts w:eastAsia="MS Mincho" w:cs="Times New Roman"/>
          <w:sz w:val="16"/>
        </w:rPr>
        <w:t xml:space="preserve">” (hooks, Talking Back 14). Teaching sophisticated causal reasoning enables our students to learn more concerning the subject matter about which they argue. In this case, </w:t>
      </w:r>
      <w:r w:rsidRPr="00EA4F94">
        <w:rPr>
          <w:rFonts w:eastAsia="MS Mincho" w:cs="Times New Roman"/>
          <w:iCs/>
          <w:u w:val="single"/>
        </w:rPr>
        <w:t>students</w:t>
      </w:r>
      <w:r w:rsidRPr="00EA4F94">
        <w:rPr>
          <w:rFonts w:eastAsia="MS Mincho" w:cs="Times New Roman"/>
          <w:u w:val="single"/>
        </w:rPr>
        <w:t xml:space="preserve"> </w:t>
      </w:r>
      <w:r w:rsidRPr="00EA4F94">
        <w:rPr>
          <w:rFonts w:eastAsia="MS Mincho" w:cs="Times New Roman"/>
          <w:iCs/>
          <w:u w:val="single"/>
        </w:rPr>
        <w:t>would</w:t>
      </w:r>
      <w:r w:rsidRPr="00EA4F94">
        <w:rPr>
          <w:rFonts w:eastAsia="MS Mincho" w:cs="Times New Roman"/>
          <w:u w:val="single"/>
        </w:rPr>
        <w:t xml:space="preserve"> </w:t>
      </w:r>
      <w:r w:rsidRPr="00EA4F94">
        <w:rPr>
          <w:rFonts w:eastAsia="MS Mincho" w:cs="Times New Roman"/>
          <w:iCs/>
          <w:u w:val="single"/>
        </w:rPr>
        <w:t>learn</w:t>
      </w:r>
      <w:r w:rsidRPr="00EA4F94">
        <w:rPr>
          <w:rFonts w:eastAsia="MS Mincho" w:cs="Times New Roman"/>
          <w:u w:val="single"/>
        </w:rPr>
        <w:t xml:space="preserve"> </w:t>
      </w:r>
      <w:r w:rsidRPr="00EA4F94">
        <w:rPr>
          <w:rFonts w:eastAsia="MS Mincho" w:cs="Times New Roman"/>
          <w:iCs/>
          <w:u w:val="single"/>
        </w:rPr>
        <w:t>more</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multiplicity</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instead</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reproducing</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marginalization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many</w:t>
      </w:r>
      <w:r w:rsidRPr="00EA4F94">
        <w:rPr>
          <w:rFonts w:eastAsia="MS Mincho" w:cs="Times New Roman"/>
          <w:u w:val="single"/>
        </w:rPr>
        <w:t xml:space="preserve"> </w:t>
      </w:r>
      <w:r w:rsidRPr="00EA4F94">
        <w:rPr>
          <w:rFonts w:eastAsia="MS Mincho" w:cs="Times New Roman"/>
          <w:iCs/>
          <w:u w:val="single"/>
        </w:rPr>
        <w:t>feminist</w:t>
      </w:r>
      <w:r w:rsidRPr="00EA4F94">
        <w:rPr>
          <w:rFonts w:eastAsia="MS Mincho" w:cs="Times New Roman"/>
          <w:u w:val="single"/>
        </w:rPr>
        <w:t xml:space="preserve"> </w:t>
      </w:r>
      <w:r w:rsidRPr="00EA4F94">
        <w:rPr>
          <w:rFonts w:eastAsia="MS Mincho" w:cs="Times New Roman"/>
          <w:iCs/>
          <w:u w:val="single"/>
        </w:rPr>
        <w:t>voices</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itself</w:t>
      </w:r>
      <w:r w:rsidRPr="00EA4F94">
        <w:rPr>
          <w:rFonts w:eastAsia="MS Mincho" w:cs="Times New Roman"/>
          <w:sz w:val="16"/>
        </w:rPr>
        <w:t xml:space="preserve">. The content of the speech of feminists must be investigated to subvert the colonization of exploited women. To do so, we </w:t>
      </w:r>
      <w:r w:rsidRPr="00EA4F94">
        <w:rPr>
          <w:rFonts w:eastAsia="MS Mincho" w:cs="Times New Roman"/>
          <w:iCs/>
          <w:u w:val="single"/>
        </w:rPr>
        <w:t>must</w:t>
      </w:r>
      <w:r w:rsidRPr="00EA4F94">
        <w:rPr>
          <w:rFonts w:eastAsia="MS Mincho" w:cs="Times New Roman"/>
          <w:u w:val="single"/>
        </w:rPr>
        <w:t xml:space="preserve"> </w:t>
      </w:r>
      <w:r w:rsidRPr="00EA4F94">
        <w:rPr>
          <w:rFonts w:eastAsia="MS Mincho" w:cs="Times New Roman"/>
          <w:iCs/>
          <w:u w:val="single"/>
        </w:rPr>
        <w:t>explore</w:t>
      </w:r>
      <w:r w:rsidRPr="00EA4F94">
        <w:rPr>
          <w:rFonts w:eastAsia="MS Mincho" w:cs="Times New Roman"/>
          <w:u w:val="single"/>
        </w:rPr>
        <w:t xml:space="preserve"> </w:t>
      </w:r>
      <w:r w:rsidRPr="00EA4F94">
        <w:rPr>
          <w:rFonts w:eastAsia="MS Mincho" w:cs="Times New Roman"/>
          <w:iCs/>
          <w:u w:val="single"/>
        </w:rPr>
        <w:t>alternatives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formal</w:t>
      </w:r>
      <w:r w:rsidRPr="00EA4F94">
        <w:rPr>
          <w:rFonts w:eastAsia="MS Mincho" w:cs="Times New Roman"/>
          <w:u w:val="single"/>
        </w:rPr>
        <w:t xml:space="preserve"> </w:t>
      </w:r>
      <w:r w:rsidRPr="00EA4F94">
        <w:rPr>
          <w:rFonts w:eastAsia="MS Mincho" w:cs="Times New Roman"/>
          <w:iCs/>
          <w:u w:val="single"/>
        </w:rPr>
        <w:t>expectation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highlight w:val="green"/>
          <w:u w:val="single"/>
        </w:rPr>
        <w:t>single</w:t>
      </w:r>
      <w:r w:rsidRPr="00EA4F94">
        <w:rPr>
          <w:rFonts w:eastAsia="MS Mincho" w:cs="Times New Roman"/>
          <w:highlight w:val="green"/>
          <w:u w:val="single"/>
        </w:rPr>
        <w:t>-</w:t>
      </w:r>
      <w:r w:rsidRPr="00EA4F94">
        <w:rPr>
          <w:rFonts w:eastAsia="MS Mincho" w:cs="Times New Roman"/>
          <w:iCs/>
          <w:highlight w:val="green"/>
          <w:u w:val="single"/>
        </w:rPr>
        <w:t>cause</w:t>
      </w:r>
      <w:r w:rsidRPr="00EA4F94">
        <w:rPr>
          <w:rFonts w:eastAsia="MS Mincho" w:cs="Times New Roman"/>
          <w:highlight w:val="green"/>
          <w:u w:val="single"/>
        </w:rPr>
        <w:t xml:space="preserve"> </w:t>
      </w:r>
      <w:r w:rsidRPr="00EA4F94">
        <w:rPr>
          <w:rFonts w:eastAsia="MS Mincho" w:cs="Times New Roman"/>
          <w:iCs/>
          <w:highlight w:val="green"/>
          <w:u w:val="single"/>
        </w:rPr>
        <w:t>links</w:t>
      </w:r>
      <w:r w:rsidRPr="00EA4F94">
        <w:rPr>
          <w:rFonts w:eastAsia="MS Mincho" w:cs="Times New Roman"/>
          <w:highlight w:val="green"/>
          <w:u w:val="single"/>
        </w:rPr>
        <w:t xml:space="preserve"> </w:t>
      </w:r>
      <w:r w:rsidRPr="00EA4F94">
        <w:rPr>
          <w:rFonts w:eastAsia="MS Mincho" w:cs="Times New Roman"/>
          <w:iCs/>
          <w:highlight w:val="green"/>
          <w:u w:val="single"/>
        </w:rPr>
        <w:t>to</w:t>
      </w:r>
      <w:r w:rsidRPr="00EA4F94">
        <w:rPr>
          <w:rFonts w:eastAsia="MS Mincho" w:cs="Times New Roman"/>
          <w:highlight w:val="green"/>
          <w:u w:val="single"/>
        </w:rPr>
        <w:t xml:space="preserve"> </w:t>
      </w:r>
      <w:r w:rsidRPr="00EA4F94">
        <w:rPr>
          <w:rFonts w:eastAsia="MS Mincho" w:cs="Times New Roman"/>
          <w:iCs/>
          <w:highlight w:val="green"/>
          <w:u w:val="single"/>
        </w:rPr>
        <w:t>enormous</w:t>
      </w:r>
      <w:r w:rsidRPr="00EA4F94">
        <w:rPr>
          <w:rFonts w:eastAsia="MS Mincho" w:cs="Times New Roman"/>
          <w:highlight w:val="green"/>
          <w:u w:val="single"/>
        </w:rPr>
        <w:t xml:space="preserve"> </w:t>
      </w:r>
      <w:r w:rsidRPr="00EA4F94">
        <w:rPr>
          <w:rFonts w:eastAsia="MS Mincho" w:cs="Times New Roman"/>
          <w:iCs/>
          <w:highlight w:val="green"/>
          <w:u w:val="single"/>
        </w:rPr>
        <w:t>impacts</w:t>
      </w:r>
      <w:r w:rsidRPr="00EA4F94">
        <w:rPr>
          <w:rFonts w:eastAsia="MS Mincho" w:cs="Times New Roman"/>
          <w:highlight w:val="green"/>
          <w:u w:val="single"/>
        </w:rPr>
        <w:t xml:space="preserve"> </w:t>
      </w:r>
      <w:r w:rsidRPr="00EA4F94">
        <w:rPr>
          <w:rFonts w:eastAsia="MS Mincho" w:cs="Times New Roman"/>
          <w:iCs/>
          <w:highlight w:val="green"/>
          <w:u w:val="single"/>
        </w:rPr>
        <w:t>for</w:t>
      </w:r>
      <w:r w:rsidRPr="00EA4F94">
        <w:rPr>
          <w:rFonts w:eastAsia="MS Mincho" w:cs="Times New Roman"/>
          <w:highlight w:val="green"/>
          <w:u w:val="single"/>
        </w:rPr>
        <w:t xml:space="preserve"> </w:t>
      </w:r>
      <w:r w:rsidRPr="00EA4F94">
        <w:rPr>
          <w:rFonts w:eastAsia="MS Mincho" w:cs="Times New Roman"/>
          <w:iCs/>
          <w:highlight w:val="green"/>
          <w:u w:val="single"/>
        </w:rPr>
        <w:t>appropriation</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marginal</w:t>
      </w:r>
      <w:r w:rsidRPr="00EA4F94">
        <w:rPr>
          <w:rFonts w:eastAsia="MS Mincho" w:cs="Times New Roman"/>
          <w:highlight w:val="green"/>
          <w:u w:val="single"/>
        </w:rPr>
        <w:t xml:space="preserve"> </w:t>
      </w:r>
      <w:r w:rsidRPr="00EA4F94">
        <w:rPr>
          <w:rFonts w:eastAsia="MS Mincho" w:cs="Times New Roman"/>
          <w:iCs/>
          <w:highlight w:val="green"/>
          <w:u w:val="single"/>
        </w:rPr>
        <w:t>voice</w:t>
      </w:r>
      <w:r w:rsidRPr="00EA4F94">
        <w:rPr>
          <w:rFonts w:eastAsia="MS Mincho" w:cs="Times New Roman"/>
          <w:highlight w:val="green"/>
          <w:u w:val="single"/>
        </w:rPr>
        <w:t xml:space="preserve"> </w:t>
      </w:r>
      <w:r w:rsidRPr="00EA4F94">
        <w:rPr>
          <w:rFonts w:eastAsia="MS Mincho" w:cs="Times New Roman"/>
          <w:iCs/>
          <w:highlight w:val="green"/>
          <w:u w:val="single"/>
        </w:rPr>
        <w:t>threatens</w:t>
      </w:r>
      <w:r w:rsidRPr="00EA4F94">
        <w:rPr>
          <w:rFonts w:eastAsia="MS Mincho" w:cs="Times New Roman"/>
          <w:highlight w:val="green"/>
          <w:u w:val="single"/>
        </w:rPr>
        <w:t xml:space="preserve"> </w:t>
      </w:r>
      <w:r w:rsidRPr="00EA4F94">
        <w:rPr>
          <w:rFonts w:eastAsia="MS Mincho" w:cs="Times New Roman"/>
          <w:iCs/>
          <w:highlight w:val="green"/>
          <w:u w:val="single"/>
        </w:rPr>
        <w:t>the</w:t>
      </w:r>
      <w:r w:rsidRPr="00EA4F94">
        <w:rPr>
          <w:rFonts w:eastAsia="MS Mincho" w:cs="Times New Roman"/>
          <w:highlight w:val="green"/>
          <w:u w:val="single"/>
        </w:rPr>
        <w:t xml:space="preserve"> </w:t>
      </w:r>
      <w:r w:rsidRPr="00EA4F94">
        <w:rPr>
          <w:rFonts w:eastAsia="MS Mincho" w:cs="Times New Roman"/>
          <w:iCs/>
          <w:highlight w:val="green"/>
          <w:u w:val="single"/>
        </w:rPr>
        <w:t>very</w:t>
      </w:r>
      <w:r w:rsidRPr="00EA4F94">
        <w:rPr>
          <w:rFonts w:eastAsia="MS Mincho" w:cs="Times New Roman"/>
          <w:highlight w:val="green"/>
          <w:u w:val="single"/>
        </w:rPr>
        <w:t xml:space="preserve"> </w:t>
      </w:r>
      <w:r w:rsidRPr="00EA4F94">
        <w:rPr>
          <w:rFonts w:eastAsia="MS Mincho" w:cs="Times New Roman"/>
          <w:iCs/>
          <w:highlight w:val="green"/>
          <w:u w:val="single"/>
        </w:rPr>
        <w:t>core</w:t>
      </w:r>
      <w:r w:rsidRPr="00EA4F94">
        <w:rPr>
          <w:rFonts w:eastAsia="MS Mincho" w:cs="Times New Roman"/>
          <w:highlight w:val="green"/>
          <w:u w:val="single"/>
        </w:rPr>
        <w:t xml:space="preserve"> </w:t>
      </w:r>
      <w:r w:rsidRPr="00EA4F94">
        <w:rPr>
          <w:rFonts w:eastAsia="MS Mincho" w:cs="Times New Roman"/>
          <w:iCs/>
          <w:highlight w:val="green"/>
          <w:u w:val="single"/>
        </w:rPr>
        <w:t>of</w:t>
      </w:r>
      <w:r w:rsidRPr="00EA4F94">
        <w:rPr>
          <w:rFonts w:eastAsia="MS Mincho" w:cs="Times New Roman"/>
          <w:highlight w:val="green"/>
          <w:u w:val="single"/>
        </w:rPr>
        <w:t xml:space="preserve"> </w:t>
      </w:r>
      <w:r w:rsidRPr="00EA4F94">
        <w:rPr>
          <w:rFonts w:eastAsia="MS Mincho" w:cs="Times New Roman"/>
          <w:iCs/>
          <w:highlight w:val="green"/>
          <w:u w:val="single"/>
        </w:rPr>
        <w:t>self</w:t>
      </w:r>
      <w:r w:rsidRPr="00EA4F94">
        <w:rPr>
          <w:rFonts w:eastAsia="MS Mincho" w:cs="Times New Roman"/>
          <w:highlight w:val="green"/>
          <w:u w:val="single"/>
        </w:rPr>
        <w:t>-</w:t>
      </w:r>
      <w:r w:rsidRPr="00EA4F94">
        <w:rPr>
          <w:rFonts w:eastAsia="MS Mincho" w:cs="Times New Roman"/>
          <w:iCs/>
          <w:highlight w:val="green"/>
          <w:u w:val="single"/>
        </w:rPr>
        <w:t>determination</w:t>
      </w:r>
      <w:r w:rsidRPr="00EA4F94">
        <w:rPr>
          <w:rFonts w:eastAsia="MS Mincho" w:cs="Times New Roman"/>
          <w:highlight w:val="green"/>
          <w:u w:val="single"/>
        </w:rPr>
        <w:t xml:space="preserve"> </w:t>
      </w:r>
      <w:r w:rsidRPr="00EA4F94">
        <w:rPr>
          <w:rFonts w:eastAsia="MS Mincho" w:cs="Times New Roman"/>
          <w:iCs/>
          <w:highlight w:val="green"/>
          <w:u w:val="single"/>
        </w:rPr>
        <w:t>and</w:t>
      </w:r>
      <w:r w:rsidRPr="00EA4F94">
        <w:rPr>
          <w:rFonts w:eastAsia="MS Mincho" w:cs="Times New Roman"/>
          <w:highlight w:val="green"/>
          <w:u w:val="single"/>
        </w:rPr>
        <w:t xml:space="preserve"> </w:t>
      </w:r>
      <w:r w:rsidRPr="00EA4F94">
        <w:rPr>
          <w:rFonts w:eastAsia="MS Mincho" w:cs="Times New Roman"/>
          <w:iCs/>
          <w:highlight w:val="green"/>
          <w:u w:val="single"/>
        </w:rPr>
        <w:t>free</w:t>
      </w:r>
      <w:r w:rsidRPr="00EA4F94">
        <w:rPr>
          <w:rFonts w:eastAsia="MS Mincho" w:cs="Times New Roman"/>
          <w:highlight w:val="green"/>
          <w:u w:val="single"/>
        </w:rPr>
        <w:t xml:space="preserve"> </w:t>
      </w:r>
      <w:r w:rsidRPr="00EA4F94">
        <w:rPr>
          <w:rFonts w:eastAsia="MS Mincho" w:cs="Times New Roman"/>
          <w:iCs/>
          <w:highlight w:val="green"/>
          <w:u w:val="single"/>
        </w:rPr>
        <w:t>self</w:t>
      </w:r>
      <w:r w:rsidRPr="00EA4F94">
        <w:rPr>
          <w:rFonts w:eastAsia="MS Mincho" w:cs="Times New Roman"/>
          <w:highlight w:val="green"/>
          <w:u w:val="single"/>
        </w:rPr>
        <w:t>-</w:t>
      </w:r>
      <w:r w:rsidRPr="00EA4F94">
        <w:rPr>
          <w:rFonts w:eastAsia="MS Mincho" w:cs="Times New Roman"/>
          <w:iCs/>
          <w:highlight w:val="green"/>
          <w:u w:val="single"/>
        </w:rPr>
        <w:t>expression</w:t>
      </w:r>
      <w:r w:rsidRPr="00EA4F94">
        <w:rPr>
          <w:rFonts w:eastAsia="MS Mincho" w:cs="Times New Roman"/>
          <w:highlight w:val="green"/>
          <w:u w:val="single"/>
        </w:rPr>
        <w:t xml:space="preserve"> </w:t>
      </w:r>
      <w:r w:rsidRPr="00EA4F94">
        <w:rPr>
          <w:rFonts w:eastAsia="MS Mincho" w:cs="Times New Roman"/>
          <w:iCs/>
          <w:highlight w:val="green"/>
          <w:u w:val="single"/>
        </w:rPr>
        <w:t>for</w:t>
      </w:r>
      <w:r w:rsidRPr="00EA4F94">
        <w:rPr>
          <w:rFonts w:eastAsia="MS Mincho" w:cs="Times New Roman"/>
          <w:highlight w:val="green"/>
          <w:u w:val="single"/>
        </w:rPr>
        <w:t xml:space="preserve"> </w:t>
      </w:r>
      <w:r w:rsidRPr="00EA4F94">
        <w:rPr>
          <w:rFonts w:eastAsia="MS Mincho" w:cs="Times New Roman"/>
          <w:iCs/>
          <w:highlight w:val="green"/>
          <w:u w:val="single"/>
        </w:rPr>
        <w:t>exploited</w:t>
      </w:r>
      <w:r w:rsidRPr="00EA4F94">
        <w:rPr>
          <w:rFonts w:eastAsia="MS Mincho" w:cs="Times New Roman"/>
          <w:highlight w:val="green"/>
          <w:u w:val="single"/>
        </w:rPr>
        <w:t xml:space="preserve"> </w:t>
      </w:r>
      <w:r w:rsidRPr="00EA4F94">
        <w:rPr>
          <w:rFonts w:eastAsia="MS Mincho" w:cs="Times New Roman"/>
          <w:iCs/>
          <w:highlight w:val="green"/>
          <w:u w:val="single"/>
        </w:rPr>
        <w:t>and</w:t>
      </w:r>
      <w:r w:rsidRPr="00EA4F94">
        <w:rPr>
          <w:rFonts w:eastAsia="MS Mincho" w:cs="Times New Roman"/>
          <w:highlight w:val="green"/>
          <w:u w:val="single"/>
        </w:rPr>
        <w:t xml:space="preserve"> </w:t>
      </w:r>
      <w:r w:rsidRPr="00EA4F94">
        <w:rPr>
          <w:rFonts w:eastAsia="MS Mincho" w:cs="Times New Roman"/>
          <w:iCs/>
          <w:highlight w:val="green"/>
          <w:u w:val="single"/>
        </w:rPr>
        <w:t>oppressed</w:t>
      </w:r>
      <w:r w:rsidRPr="00EA4F94">
        <w:rPr>
          <w:rFonts w:eastAsia="MS Mincho" w:cs="Times New Roman"/>
          <w:highlight w:val="green"/>
          <w:u w:val="single"/>
        </w:rPr>
        <w:t xml:space="preserve"> </w:t>
      </w:r>
      <w:r w:rsidRPr="00EA4F94">
        <w:rPr>
          <w:rFonts w:eastAsia="MS Mincho" w:cs="Times New Roman"/>
          <w:iCs/>
          <w:highlight w:val="green"/>
          <w:u w:val="single"/>
        </w:rPr>
        <w:t>peoples</w:t>
      </w:r>
      <w:r w:rsidRPr="00EA4F94">
        <w:rPr>
          <w:rFonts w:eastAsia="MS Mincho" w:cs="Times New Roman"/>
          <w:sz w:val="16"/>
        </w:rPr>
        <w:t xml:space="preserve">.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At this point,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sz w:val="16"/>
        </w:rPr>
        <w:t xml:space="preserve"> in intercollegiate </w:t>
      </w:r>
      <w:r w:rsidRPr="00EA4F94">
        <w:rPr>
          <w:rFonts w:eastAsia="MS Mincho" w:cs="Times New Roman"/>
          <w:iCs/>
          <w:u w:val="single"/>
        </w:rPr>
        <w:t>debate</w:t>
      </w:r>
      <w:r w:rsidRPr="00EA4F94">
        <w:rPr>
          <w:rFonts w:eastAsia="MS Mincho" w:cs="Times New Roman"/>
          <w:u w:val="single"/>
        </w:rPr>
        <w:t xml:space="preserve"> </w:t>
      </w:r>
      <w:r w:rsidRPr="00EA4F94">
        <w:rPr>
          <w:rFonts w:eastAsia="MS Mincho" w:cs="Times New Roman"/>
          <w:iCs/>
          <w:u w:val="single"/>
        </w:rPr>
        <w:t>seem</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be</w:t>
      </w:r>
      <w:r w:rsidRPr="00EA4F94">
        <w:rPr>
          <w:rFonts w:eastAsia="MS Mincho" w:cs="Times New Roman"/>
          <w:u w:val="single"/>
        </w:rPr>
        <w:t xml:space="preserve"> </w:t>
      </w:r>
      <w:r w:rsidRPr="00EA4F94">
        <w:rPr>
          <w:rFonts w:eastAsia="MS Mincho" w:cs="Times New Roman"/>
          <w:iCs/>
          <w:u w:val="single"/>
        </w:rPr>
        <w:t>overdetermined</w:t>
      </w:r>
      <w:r w:rsidRPr="00EA4F94">
        <w:rPr>
          <w:rFonts w:eastAsia="MS Mincho" w:cs="Times New Roman"/>
          <w:u w:val="single"/>
        </w:rPr>
        <w:t xml:space="preserve"> </w:t>
      </w:r>
      <w:r w:rsidRPr="00EA4F94">
        <w:rPr>
          <w:rFonts w:eastAsia="MS Mincho" w:cs="Times New Roman"/>
          <w:iCs/>
          <w:u w:val="single"/>
        </w:rPr>
        <w:t>by</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expectation</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common</w:t>
      </w:r>
      <w:r w:rsidRPr="00EA4F94">
        <w:rPr>
          <w:rFonts w:eastAsia="MS Mincho" w:cs="Times New Roman"/>
          <w:u w:val="single"/>
        </w:rPr>
        <w:t xml:space="preserve"> </w:t>
      </w:r>
      <w:r w:rsidRPr="00EA4F94">
        <w:rPr>
          <w:rFonts w:eastAsia="MS Mincho" w:cs="Times New Roman"/>
          <w:iCs/>
          <w:u w:val="single"/>
        </w:rPr>
        <w:t>practice</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game</w:t>
      </w:r>
      <w:r w:rsidRPr="00EA4F94">
        <w:rPr>
          <w:rFonts w:eastAsia="MS Mincho" w:cs="Times New Roman"/>
          <w:u w:val="single"/>
        </w:rPr>
        <w:t xml:space="preserve">” </w:t>
      </w:r>
      <w:r w:rsidRPr="00EA4F94">
        <w:rPr>
          <w:rFonts w:eastAsia="MS Mincho" w:cs="Times New Roman"/>
          <w:iCs/>
          <w:u w:val="single"/>
        </w:rPr>
        <w:t>that</w:t>
      </w:r>
      <w:r w:rsidRPr="00EA4F94">
        <w:rPr>
          <w:rFonts w:eastAsia="MS Mincho" w:cs="Times New Roman"/>
          <w:u w:val="single"/>
        </w:rPr>
        <w:t xml:space="preserve">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play</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assuming</w:t>
      </w:r>
      <w:r w:rsidRPr="00EA4F94">
        <w:rPr>
          <w:rFonts w:eastAsia="MS Mincho" w:cs="Times New Roman"/>
          <w:u w:val="single"/>
        </w:rPr>
        <w:t xml:space="preserve"> </w:t>
      </w:r>
      <w:r w:rsidRPr="00EA4F94">
        <w:rPr>
          <w:rFonts w:eastAsia="MS Mincho" w:cs="Times New Roman"/>
          <w:iCs/>
          <w:u w:val="single"/>
        </w:rPr>
        <w:t>there</w:t>
      </w:r>
      <w:r w:rsidRPr="00EA4F94">
        <w:rPr>
          <w:rFonts w:eastAsia="MS Mincho" w:cs="Times New Roman"/>
          <w:u w:val="single"/>
        </w:rPr>
        <w:t xml:space="preserve"> </w:t>
      </w:r>
      <w:r w:rsidRPr="00EA4F94">
        <w:rPr>
          <w:rFonts w:eastAsia="MS Mincho" w:cs="Times New Roman"/>
          <w:iCs/>
          <w:u w:val="single"/>
        </w:rPr>
        <w:t>is</w:t>
      </w:r>
      <w:r w:rsidRPr="00EA4F94">
        <w:rPr>
          <w:rFonts w:eastAsia="MS Mincho" w:cs="Times New Roman"/>
          <w:u w:val="single"/>
        </w:rPr>
        <w:t xml:space="preserve"> </w:t>
      </w:r>
      <w:r w:rsidRPr="00EA4F94">
        <w:rPr>
          <w:rFonts w:eastAsia="MS Mincho" w:cs="Times New Roman"/>
          <w:iCs/>
          <w:u w:val="single"/>
        </w:rPr>
        <w:t>such</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thing</w:t>
      </w:r>
      <w:r w:rsidRPr="00EA4F94">
        <w:rPr>
          <w:rFonts w:eastAsia="MS Mincho" w:cs="Times New Roman"/>
          <w:u w:val="single"/>
        </w:rPr>
        <w:t xml:space="preserve"> </w:t>
      </w:r>
      <w:r w:rsidRPr="00EA4F94">
        <w:rPr>
          <w:rFonts w:eastAsia="MS Mincho" w:cs="Times New Roman"/>
          <w:iCs/>
          <w:u w:val="single"/>
        </w:rPr>
        <w:t>as</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direct</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sole</w:t>
      </w:r>
      <w:r w:rsidRPr="00EA4F94">
        <w:rPr>
          <w:rFonts w:eastAsia="MS Mincho" w:cs="Times New Roman"/>
          <w:u w:val="single"/>
        </w:rPr>
        <w:t xml:space="preserve"> </w:t>
      </w:r>
      <w:r w:rsidRPr="00EA4F94">
        <w:rPr>
          <w:rFonts w:eastAsia="MS Mincho" w:cs="Times New Roman"/>
          <w:iCs/>
          <w:u w:val="single"/>
        </w:rPr>
        <w:t>causal</w:t>
      </w:r>
      <w:r w:rsidRPr="00EA4F94">
        <w:rPr>
          <w:rFonts w:eastAsia="MS Mincho" w:cs="Times New Roman"/>
          <w:u w:val="single"/>
        </w:rPr>
        <w:t xml:space="preserve"> </w:t>
      </w:r>
      <w:r w:rsidRPr="00EA4F94">
        <w:rPr>
          <w:rFonts w:eastAsia="MS Mincho" w:cs="Times New Roman"/>
          <w:iCs/>
          <w:u w:val="single"/>
        </w:rPr>
        <w:t>link</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monolithic</w:t>
      </w:r>
      <w:r w:rsidRPr="00EA4F94">
        <w:rPr>
          <w:rFonts w:eastAsia="MS Mincho" w:cs="Times New Roman"/>
          <w:u w:val="single"/>
        </w:rPr>
        <w:t xml:space="preserve"> </w:t>
      </w:r>
      <w:r w:rsidRPr="00EA4F94">
        <w:rPr>
          <w:rFonts w:eastAsia="MS Mincho" w:cs="Times New Roman"/>
          <w:iCs/>
          <w:u w:val="single"/>
        </w:rPr>
        <w:t>impact</w:t>
      </w:r>
      <w:r w:rsidRPr="00EA4F94">
        <w:rPr>
          <w:rFonts w:eastAsia="MS Mincho" w:cs="Times New Roman"/>
          <w:u w:val="single"/>
        </w:rPr>
        <w:t xml:space="preserve"> </w:t>
      </w:r>
      <w:r w:rsidRPr="00EA4F94">
        <w:rPr>
          <w:rFonts w:eastAsia="MS Mincho" w:cs="Times New Roman"/>
          <w:sz w:val="16"/>
        </w:rPr>
        <w:t xml:space="preserve">To play that game, we have gone along with the idea that there is a single feminism and the idea that patriarchal impacts can account for all oppression. In making this critique, I </w:t>
      </w:r>
      <w:r w:rsidRPr="00EA4F94">
        <w:rPr>
          <w:rFonts w:eastAsia="MS Mincho" w:cs="Times New Roman"/>
          <w:iCs/>
          <w:u w:val="single"/>
        </w:rPr>
        <w:t>am</w:t>
      </w:r>
      <w:r w:rsidRPr="00EA4F94">
        <w:rPr>
          <w:rFonts w:eastAsia="MS Mincho" w:cs="Times New Roman"/>
          <w:u w:val="single"/>
        </w:rPr>
        <w:t xml:space="preserve"> </w:t>
      </w:r>
      <w:r w:rsidRPr="00EA4F94">
        <w:rPr>
          <w:rFonts w:eastAsia="MS Mincho" w:cs="Times New Roman"/>
          <w:iCs/>
          <w:u w:val="single"/>
        </w:rPr>
        <w:t>by</w:t>
      </w:r>
      <w:r w:rsidRPr="00EA4F94">
        <w:rPr>
          <w:rFonts w:eastAsia="MS Mincho" w:cs="Times New Roman"/>
          <w:u w:val="single"/>
        </w:rPr>
        <w:t xml:space="preserve"> </w:t>
      </w:r>
      <w:r w:rsidRPr="00EA4F94">
        <w:rPr>
          <w:rFonts w:eastAsia="MS Mincho" w:cs="Times New Roman"/>
          <w:iCs/>
          <w:u w:val="single"/>
        </w:rPr>
        <w:t>no</w:t>
      </w:r>
      <w:r w:rsidRPr="00EA4F94">
        <w:rPr>
          <w:rFonts w:eastAsia="MS Mincho" w:cs="Times New Roman"/>
          <w:u w:val="single"/>
        </w:rPr>
        <w:t xml:space="preserve"> </w:t>
      </w:r>
      <w:r w:rsidRPr="00EA4F94">
        <w:rPr>
          <w:rFonts w:eastAsia="MS Mincho" w:cs="Times New Roman"/>
          <w:iCs/>
          <w:u w:val="single"/>
        </w:rPr>
        <w:t>means</w:t>
      </w:r>
      <w:r w:rsidRPr="00EA4F94">
        <w:rPr>
          <w:rFonts w:eastAsia="MS Mincho" w:cs="Times New Roman"/>
          <w:u w:val="single"/>
        </w:rPr>
        <w:t xml:space="preserve"> </w:t>
      </w:r>
      <w:r w:rsidRPr="00EA4F94">
        <w:rPr>
          <w:rFonts w:eastAsia="MS Mincho" w:cs="Times New Roman"/>
          <w:iCs/>
          <w:u w:val="single"/>
        </w:rPr>
        <w:t>discounting</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importance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arguments</w:t>
      </w:r>
      <w:r w:rsidRPr="00EA4F94">
        <w:rPr>
          <w:rFonts w:eastAsia="MS Mincho" w:cs="Times New Roman"/>
          <w:u w:val="single"/>
        </w:rPr>
        <w:t xml:space="preserve"> </w:t>
      </w:r>
      <w:r w:rsidRPr="00EA4F94">
        <w:rPr>
          <w:rFonts w:eastAsia="MS Mincho" w:cs="Times New Roman"/>
          <w:iCs/>
          <w:u w:val="single"/>
        </w:rPr>
        <w:t>about</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sz w:val="16"/>
        </w:rPr>
        <w:t xml:space="preserve"> in intercollegiate debate. In fact,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contain</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possibility</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a</w:t>
      </w:r>
      <w:r w:rsidRPr="00EA4F94">
        <w:rPr>
          <w:rFonts w:eastAsia="MS Mincho" w:cs="Times New Roman"/>
          <w:u w:val="single"/>
        </w:rPr>
        <w:t xml:space="preserve"> </w:t>
      </w:r>
      <w:r w:rsidRPr="00EA4F94">
        <w:rPr>
          <w:rFonts w:eastAsia="MS Mincho" w:cs="Times New Roman"/>
          <w:iCs/>
          <w:u w:val="single"/>
        </w:rPr>
        <w:t>transformational</w:t>
      </w:r>
      <w:r w:rsidRPr="00EA4F94">
        <w:rPr>
          <w:rFonts w:eastAsia="MS Mincho" w:cs="Times New Roman"/>
          <w:u w:val="single"/>
        </w:rPr>
        <w:t xml:space="preserve"> </w:t>
      </w:r>
      <w:r w:rsidRPr="00EA4F94">
        <w:rPr>
          <w:rFonts w:eastAsia="MS Mincho" w:cs="Times New Roman"/>
          <w:iCs/>
          <w:u w:val="single"/>
        </w:rPr>
        <w:t>politic</w:t>
      </w:r>
      <w:r w:rsidRPr="00EA4F94">
        <w:rPr>
          <w:rFonts w:eastAsia="MS Mincho" w:cs="Times New Roman"/>
          <w:sz w:val="16"/>
        </w:rPr>
        <w:t xml:space="preserve"> for two reasons. First, feminist concerns affect each individual intimately. </w:t>
      </w:r>
      <w:r w:rsidRPr="00EA4F94">
        <w:rPr>
          <w:rFonts w:eastAsia="MS Mincho" w:cs="Times New Roman"/>
          <w:iCs/>
          <w:u w:val="single"/>
        </w:rPr>
        <w:t>We</w:t>
      </w:r>
      <w:r w:rsidRPr="00EA4F94">
        <w:rPr>
          <w:rFonts w:eastAsia="MS Mincho" w:cs="Times New Roman"/>
          <w:u w:val="single"/>
        </w:rPr>
        <w:t xml:space="preserve"> </w:t>
      </w:r>
      <w:r w:rsidRPr="00EA4F94">
        <w:rPr>
          <w:rFonts w:eastAsia="MS Mincho" w:cs="Times New Roman"/>
          <w:iCs/>
          <w:u w:val="single"/>
        </w:rPr>
        <w:t>are</w:t>
      </w:r>
      <w:r w:rsidRPr="00EA4F94">
        <w:rPr>
          <w:rFonts w:eastAsia="MS Mincho" w:cs="Times New Roman"/>
          <w:u w:val="single"/>
        </w:rPr>
        <w:t xml:space="preserve"> </w:t>
      </w:r>
      <w:r w:rsidRPr="00EA4F94">
        <w:rPr>
          <w:rFonts w:eastAsia="MS Mincho" w:cs="Times New Roman"/>
          <w:iCs/>
          <w:u w:val="single"/>
        </w:rPr>
        <w:t>most</w:t>
      </w:r>
      <w:r w:rsidRPr="00EA4F94">
        <w:rPr>
          <w:rFonts w:eastAsia="MS Mincho" w:cs="Times New Roman"/>
          <w:u w:val="single"/>
        </w:rPr>
        <w:t xml:space="preserve"> </w:t>
      </w:r>
      <w:r w:rsidRPr="00EA4F94">
        <w:rPr>
          <w:rFonts w:eastAsia="MS Mincho" w:cs="Times New Roman"/>
          <w:iCs/>
          <w:u w:val="single"/>
        </w:rPr>
        <w:t>likely</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encounter</w:t>
      </w:r>
      <w:r w:rsidRPr="00EA4F94">
        <w:rPr>
          <w:rFonts w:eastAsia="MS Mincho" w:cs="Times New Roman"/>
          <w:u w:val="single"/>
        </w:rPr>
        <w:t xml:space="preserve"> </w:t>
      </w:r>
      <w:r w:rsidRPr="00EA4F94">
        <w:rPr>
          <w:rFonts w:eastAsia="MS Mincho" w:cs="Times New Roman"/>
          <w:iCs/>
          <w:u w:val="single"/>
        </w:rPr>
        <w:t>patriarchal</w:t>
      </w:r>
      <w:r w:rsidRPr="00EA4F94">
        <w:rPr>
          <w:rFonts w:eastAsia="MS Mincho" w:cs="Times New Roman"/>
          <w:u w:val="single"/>
        </w:rPr>
        <w:t xml:space="preserve"> </w:t>
      </w:r>
      <w:r w:rsidRPr="00EA4F94">
        <w:rPr>
          <w:rFonts w:eastAsia="MS Mincho" w:cs="Times New Roman"/>
          <w:iCs/>
          <w:u w:val="single"/>
        </w:rPr>
        <w:t>domination</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an</w:t>
      </w:r>
      <w:r w:rsidRPr="00EA4F94">
        <w:rPr>
          <w:rFonts w:eastAsia="MS Mincho" w:cs="Times New Roman"/>
          <w:u w:val="single"/>
        </w:rPr>
        <w:t xml:space="preserve"> </w:t>
      </w:r>
      <w:r w:rsidRPr="00EA4F94">
        <w:rPr>
          <w:rFonts w:eastAsia="MS Mincho" w:cs="Times New Roman"/>
          <w:iCs/>
          <w:u w:val="single"/>
        </w:rPr>
        <w:t>ongoing</w:t>
      </w:r>
      <w:r w:rsidRPr="00EA4F94">
        <w:rPr>
          <w:rFonts w:eastAsia="MS Mincho" w:cs="Times New Roman"/>
          <w:u w:val="single"/>
        </w:rPr>
        <w:t xml:space="preserve"> </w:t>
      </w:r>
      <w:r w:rsidRPr="00EA4F94">
        <w:rPr>
          <w:rFonts w:eastAsia="MS Mincho" w:cs="Times New Roman"/>
          <w:iCs/>
          <w:u w:val="single"/>
        </w:rPr>
        <w:t>way</w:t>
      </w:r>
      <w:r w:rsidRPr="00EA4F94">
        <w:rPr>
          <w:rFonts w:eastAsia="MS Mincho" w:cs="Times New Roman"/>
          <w:u w:val="single"/>
        </w:rPr>
        <w:t xml:space="preserve"> </w:t>
      </w:r>
      <w:r w:rsidRPr="00EA4F94">
        <w:rPr>
          <w:rFonts w:eastAsia="MS Mincho" w:cs="Times New Roman"/>
          <w:iCs/>
          <w:u w:val="single"/>
        </w:rPr>
        <w:t>in</w:t>
      </w:r>
      <w:r w:rsidRPr="00EA4F94">
        <w:rPr>
          <w:rFonts w:eastAsia="MS Mincho" w:cs="Times New Roman"/>
          <w:u w:val="single"/>
        </w:rPr>
        <w:t xml:space="preserve"> </w:t>
      </w:r>
      <w:r w:rsidRPr="00EA4F94">
        <w:rPr>
          <w:rFonts w:eastAsia="MS Mincho" w:cs="Times New Roman"/>
          <w:iCs/>
          <w:u w:val="single"/>
        </w:rPr>
        <w:t>everyday</w:t>
      </w:r>
      <w:r w:rsidRPr="00EA4F94">
        <w:rPr>
          <w:rFonts w:eastAsia="MS Mincho" w:cs="Times New Roman"/>
          <w:u w:val="single"/>
        </w:rPr>
        <w:t xml:space="preserve"> </w:t>
      </w:r>
      <w:r w:rsidRPr="00EA4F94">
        <w:rPr>
          <w:rFonts w:eastAsia="MS Mincho" w:cs="Times New Roman"/>
          <w:iCs/>
          <w:u w:val="single"/>
        </w:rPr>
        <w:t>lif</w:t>
      </w:r>
      <w:r w:rsidRPr="00EA4F94">
        <w:rPr>
          <w:rFonts w:eastAsia="MS Mincho" w:cs="Times New Roman"/>
          <w:sz w:val="16"/>
        </w:rPr>
        <w:t xml:space="preserve">e. Unlike other forms of domination, sexism directly shapes and determines relations of power in our private lives, in familiar social spaces…” (hooks. Talking Back 21). Second, the methodology of feminism, consciousness-raising, contains within it the possibility of real societal transformation. “lE]ducation for critical consciousness can be extended to include politicization of the self that focuses on creating understanding the ways sex, race, and class together determine our individual lot and our collective experience” (hooks, Talking Back 24). </w:t>
      </w:r>
      <w:r w:rsidRPr="00EA4F94">
        <w:rPr>
          <w:rFonts w:eastAsia="MS Mincho" w:cs="Times New Roman"/>
          <w:iCs/>
          <w:u w:val="single"/>
        </w:rPr>
        <w:t>Observing</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incongruity</w:t>
      </w:r>
      <w:r w:rsidRPr="00EA4F94">
        <w:rPr>
          <w:rFonts w:eastAsia="MS Mincho" w:cs="Times New Roman"/>
          <w:u w:val="single"/>
        </w:rPr>
        <w:t xml:space="preserve"> </w:t>
      </w:r>
      <w:r w:rsidRPr="00EA4F94">
        <w:rPr>
          <w:rFonts w:eastAsia="MS Mincho" w:cs="Times New Roman"/>
          <w:iCs/>
          <w:u w:val="single"/>
        </w:rPr>
        <w:t>between</w:t>
      </w:r>
      <w:r w:rsidRPr="00EA4F94">
        <w:rPr>
          <w:rFonts w:eastAsia="MS Mincho" w:cs="Times New Roman"/>
          <w:u w:val="single"/>
        </w:rPr>
        <w:t xml:space="preserve"> </w:t>
      </w:r>
      <w:r w:rsidRPr="00EA4F94">
        <w:rPr>
          <w:rFonts w:eastAsia="MS Mincho" w:cs="Times New Roman"/>
          <w:iCs/>
          <w:u w:val="single"/>
        </w:rPr>
        <w:t>advocacy</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single</w:t>
      </w:r>
      <w:r w:rsidRPr="00EA4F94">
        <w:rPr>
          <w:rFonts w:eastAsia="MS Mincho" w:cs="Times New Roman"/>
          <w:u w:val="single"/>
        </w:rPr>
        <w:t>-</w:t>
      </w:r>
      <w:r w:rsidRPr="00EA4F94">
        <w:rPr>
          <w:rFonts w:eastAsia="MS Mincho" w:cs="Times New Roman"/>
          <w:iCs/>
          <w:u w:val="single"/>
        </w:rPr>
        <w:t>cause</w:t>
      </w:r>
      <w:r w:rsidRPr="00EA4F94">
        <w:rPr>
          <w:rFonts w:eastAsia="MS Mincho" w:cs="Times New Roman"/>
          <w:u w:val="single"/>
        </w:rPr>
        <w:t xml:space="preserve"> </w:t>
      </w:r>
      <w:r w:rsidRPr="00EA4F94">
        <w:rPr>
          <w:rFonts w:eastAsia="MS Mincho" w:cs="Times New Roman"/>
          <w:iCs/>
          <w:u w:val="single"/>
        </w:rPr>
        <w:t>relationships</w:t>
      </w:r>
      <w:r w:rsidRPr="00EA4F94">
        <w:rPr>
          <w:rFonts w:eastAsia="MS Mincho" w:cs="Times New Roman"/>
          <w:u w:val="single"/>
        </w:rPr>
        <w:t xml:space="preserve"> </w:t>
      </w:r>
      <w:r w:rsidRPr="00EA4F94">
        <w:rPr>
          <w:rFonts w:eastAsia="MS Mincho" w:cs="Times New Roman"/>
          <w:iCs/>
          <w:u w:val="single"/>
        </w:rPr>
        <w:t>and</w:t>
      </w:r>
      <w:r w:rsidRPr="00EA4F94">
        <w:rPr>
          <w:rFonts w:eastAsia="MS Mincho" w:cs="Times New Roman"/>
          <w:u w:val="single"/>
        </w:rPr>
        <w:t xml:space="preserve"> </w:t>
      </w:r>
      <w:r w:rsidRPr="00EA4F94">
        <w:rPr>
          <w:rFonts w:eastAsia="MS Mincho" w:cs="Times New Roman"/>
          <w:iCs/>
          <w:u w:val="single"/>
        </w:rPr>
        <w:t>feminism</w:t>
      </w:r>
      <w:r w:rsidRPr="00EA4F94">
        <w:rPr>
          <w:rFonts w:eastAsia="MS Mincho" w:cs="Times New Roman"/>
          <w:u w:val="single"/>
        </w:rPr>
        <w:t xml:space="preserve"> </w:t>
      </w:r>
      <w:r w:rsidRPr="00EA4F94">
        <w:rPr>
          <w:rFonts w:eastAsia="MS Mincho" w:cs="Times New Roman"/>
          <w:iCs/>
          <w:u w:val="single"/>
        </w:rPr>
        <w:t>does</w:t>
      </w:r>
      <w:r w:rsidRPr="00EA4F94">
        <w:rPr>
          <w:rFonts w:eastAsia="MS Mincho" w:cs="Times New Roman"/>
          <w:u w:val="single"/>
        </w:rPr>
        <w:t xml:space="preserve"> </w:t>
      </w:r>
      <w:r w:rsidRPr="00EA4F94">
        <w:rPr>
          <w:rFonts w:eastAsia="MS Mincho" w:cs="Times New Roman"/>
          <w:iCs/>
          <w:u w:val="single"/>
        </w:rPr>
        <w:t>not</w:t>
      </w:r>
      <w:r w:rsidRPr="00EA4F94">
        <w:rPr>
          <w:rFonts w:eastAsia="MS Mincho" w:cs="Times New Roman"/>
          <w:u w:val="single"/>
        </w:rPr>
        <w:t xml:space="preserve"> </w:t>
      </w:r>
      <w:r w:rsidRPr="00EA4F94">
        <w:rPr>
          <w:rFonts w:eastAsia="MS Mincho" w:cs="Times New Roman"/>
          <w:iCs/>
          <w:u w:val="single"/>
        </w:rPr>
        <w:t>discount</w:t>
      </w:r>
      <w:r w:rsidRPr="00EA4F94">
        <w:rPr>
          <w:rFonts w:eastAsia="MS Mincho" w:cs="Times New Roman"/>
          <w:u w:val="single"/>
        </w:rPr>
        <w:t xml:space="preserve"> </w:t>
      </w:r>
      <w:r w:rsidRPr="00EA4F94">
        <w:rPr>
          <w:rFonts w:eastAsia="MS Mincho" w:cs="Times New Roman"/>
          <w:iCs/>
          <w:u w:val="single"/>
        </w:rPr>
        <w:t>the</w:t>
      </w:r>
      <w:r w:rsidRPr="00EA4F94">
        <w:rPr>
          <w:rFonts w:eastAsia="MS Mincho" w:cs="Times New Roman"/>
          <w:u w:val="single"/>
        </w:rPr>
        <w:t xml:space="preserve"> </w:t>
      </w:r>
      <w:r w:rsidRPr="00EA4F94">
        <w:rPr>
          <w:rFonts w:eastAsia="MS Mincho" w:cs="Times New Roman"/>
          <w:iCs/>
          <w:u w:val="single"/>
        </w:rPr>
        <w:t>importance</w:t>
      </w:r>
      <w:r w:rsidRPr="00EA4F94">
        <w:rPr>
          <w:rFonts w:eastAsia="MS Mincho" w:cs="Times New Roman"/>
          <w:u w:val="single"/>
        </w:rPr>
        <w:t xml:space="preserve"> </w:t>
      </w:r>
      <w:r w:rsidRPr="00EA4F94">
        <w:rPr>
          <w:rFonts w:eastAsia="MS Mincho" w:cs="Times New Roman"/>
          <w:iCs/>
          <w:u w:val="single"/>
        </w:rPr>
        <w:t>of</w:t>
      </w:r>
      <w:r w:rsidRPr="00EA4F94">
        <w:rPr>
          <w:rFonts w:eastAsia="MS Mincho" w:cs="Times New Roman"/>
          <w:u w:val="single"/>
        </w:rPr>
        <w:t xml:space="preserve"> </w:t>
      </w:r>
      <w:r w:rsidRPr="00EA4F94">
        <w:rPr>
          <w:rFonts w:eastAsia="MS Mincho" w:cs="Times New Roman"/>
          <w:iCs/>
          <w:u w:val="single"/>
        </w:rPr>
        <w:t>feminists</w:t>
      </w:r>
      <w:r w:rsidRPr="00EA4F94">
        <w:rPr>
          <w:rFonts w:eastAsia="MS Mincho" w:cs="Times New Roman"/>
          <w:u w:val="single"/>
        </w:rPr>
        <w:t xml:space="preserve"> </w:t>
      </w:r>
      <w:r w:rsidRPr="00EA4F94">
        <w:rPr>
          <w:rFonts w:eastAsia="MS Mincho" w:cs="Times New Roman"/>
          <w:iCs/>
          <w:u w:val="single"/>
        </w:rPr>
        <w:t>to</w:t>
      </w:r>
      <w:r w:rsidRPr="00EA4F94">
        <w:rPr>
          <w:rFonts w:eastAsia="MS Mincho" w:cs="Times New Roman"/>
          <w:u w:val="single"/>
        </w:rPr>
        <w:t xml:space="preserve"> </w:t>
      </w:r>
      <w:r w:rsidRPr="00EA4F94">
        <w:rPr>
          <w:rFonts w:eastAsia="MS Mincho" w:cs="Times New Roman"/>
          <w:iCs/>
          <w:u w:val="single"/>
        </w:rPr>
        <w:t>individual</w:t>
      </w:r>
      <w:r w:rsidRPr="00EA4F94">
        <w:rPr>
          <w:rFonts w:eastAsia="MS Mincho" w:cs="Times New Roman"/>
          <w:u w:val="single"/>
        </w:rPr>
        <w:t xml:space="preserve"> </w:t>
      </w:r>
      <w:r w:rsidRPr="00EA4F94">
        <w:rPr>
          <w:rFonts w:eastAsia="MS Mincho" w:cs="Times New Roman"/>
          <w:iCs/>
          <w:u w:val="single"/>
        </w:rPr>
        <w:t>or</w:t>
      </w:r>
      <w:r w:rsidRPr="00EA4F94">
        <w:rPr>
          <w:rFonts w:eastAsia="MS Mincho" w:cs="Times New Roman"/>
          <w:u w:val="single"/>
        </w:rPr>
        <w:t xml:space="preserve"> </w:t>
      </w:r>
      <w:r w:rsidRPr="00EA4F94">
        <w:rPr>
          <w:rFonts w:eastAsia="MS Mincho" w:cs="Times New Roman"/>
          <w:iCs/>
          <w:u w:val="single"/>
        </w:rPr>
        <w:t>societal</w:t>
      </w:r>
      <w:r w:rsidRPr="00EA4F94">
        <w:rPr>
          <w:rFonts w:eastAsia="MS Mincho" w:cs="Times New Roman"/>
          <w:u w:val="single"/>
        </w:rPr>
        <w:t xml:space="preserve"> </w:t>
      </w:r>
      <w:r w:rsidRPr="00EA4F94">
        <w:rPr>
          <w:rFonts w:eastAsia="MS Mincho" w:cs="Times New Roman"/>
          <w:iCs/>
          <w:u w:val="single"/>
        </w:rPr>
        <w:t>consciousness</w:t>
      </w:r>
      <w:r w:rsidRPr="00EA4F94">
        <w:rPr>
          <w:rFonts w:eastAsia="MS Mincho" w:cs="Times New Roman"/>
          <w:u w:val="single"/>
        </w:rPr>
        <w:t xml:space="preserve"> </w:t>
      </w:r>
      <w:r w:rsidRPr="00EA4F94">
        <w:rPr>
          <w:rFonts w:eastAsia="MS Mincho" w:cs="Times New Roman"/>
          <w:iCs/>
          <w:u w:val="single"/>
        </w:rPr>
        <w:t>raising</w:t>
      </w:r>
      <w:r w:rsidRPr="00EA4F94">
        <w:rPr>
          <w:rFonts w:eastAsia="MS Mincho" w:cs="Times New Roman"/>
          <w:sz w:val="16"/>
        </w:rPr>
        <w:t>.War makes patriarchy more likely – proves the impact short-circuits the alternative</w:t>
      </w:r>
    </w:p>
    <w:p w:rsidR="00A20183" w:rsidRDefault="00A20183" w:rsidP="00A20183">
      <w:pPr>
        <w:pStyle w:val="Heading3"/>
      </w:pPr>
      <w:r>
        <w:t>Libmil</w:t>
      </w:r>
    </w:p>
    <w:p w:rsidR="00A20183" w:rsidRDefault="00A20183" w:rsidP="00A20183">
      <w:pPr>
        <w:pStyle w:val="Heading4"/>
      </w:pPr>
      <w:r>
        <w:t>perm do both – plan’s disarmament signals its initial starting point for de securitization</w:t>
      </w:r>
    </w:p>
    <w:p w:rsidR="00A20183" w:rsidRPr="00EA449F" w:rsidRDefault="00A20183" w:rsidP="00A20183">
      <w:r w:rsidRPr="006316AD">
        <w:rPr>
          <w:b/>
          <w:bCs/>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hyperlink r:id="rId51" w:history="1">
        <w:r w:rsidRPr="00816857">
          <w:rPr>
            <w:rStyle w:val="Hyperlink"/>
          </w:rPr>
          <w:t>https://www.cambridge.org/core/journals/review-of-international-studies/article/putting-disarmament-back-in-the-frame/8EE76C846B74AA08F9D9EAC80DD3D865</w:t>
        </w:r>
      </w:hyperlink>
      <w:r>
        <w:t>) Q</w:t>
      </w:r>
    </w:p>
    <w:p w:rsidR="00A20183" w:rsidRPr="00813CDA" w:rsidRDefault="00A20183" w:rsidP="00A20183">
      <w:pPr>
        <w:rPr>
          <w:sz w:val="16"/>
        </w:rPr>
      </w:pPr>
      <w:r w:rsidRPr="00E8078D">
        <w:rPr>
          <w:sz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delegitimise disarmament as utopian and appear to confirm realist representations of a world system with limited potential for transformation. </w:t>
      </w:r>
      <w:r w:rsidRPr="005A5E04">
        <w:rPr>
          <w:u w:val="single"/>
        </w:rPr>
        <w:t>This article has also demonstrated the way in which global civil society has been able to set an apparently more radical, new arms limitation agenda for the new wars – one in particular which has emphasised human and economic security rather than state and military security. These factors then, represent a basis for optimism about the future prospects for further disarmament.</w:t>
      </w:r>
      <w:r w:rsidRPr="00E8078D">
        <w:rPr>
          <w:sz w:val="16"/>
        </w:rPr>
        <w:t xml:space="preserve"> However, it is also the case that the contemporary disarmament and broader arms limitation system is a highly asymmetric one geared to preserving the military hegemony of the US and its allies. </w:t>
      </w:r>
      <w:r w:rsidRPr="00B7632E">
        <w:rPr>
          <w:u w:val="single"/>
        </w:rPr>
        <w:t xml:space="preserve">Moreover, even </w:t>
      </w:r>
      <w:r w:rsidRPr="00A57405">
        <w:rPr>
          <w:highlight w:val="yellow"/>
          <w:u w:val="single"/>
        </w:rPr>
        <w:t>the new arms limitation agenda is characterised by its own asymmetries</w:t>
      </w:r>
      <w:r w:rsidRPr="00B7632E">
        <w:rPr>
          <w:u w:val="single"/>
        </w:rPr>
        <w:t xml:space="preserve">. In particular, civil </w:t>
      </w:r>
      <w:r w:rsidRPr="00A57405">
        <w:rPr>
          <w:highlight w:val="yellow"/>
          <w:u w:val="single"/>
        </w:rPr>
        <w:t>society has</w:t>
      </w:r>
      <w:r w:rsidRPr="00B7632E">
        <w:rPr>
          <w:u w:val="single"/>
        </w:rPr>
        <w:t xml:space="preserve"> manifestly </w:t>
      </w:r>
      <w:r w:rsidRPr="00A57405">
        <w:rPr>
          <w:highlight w:val="yellow"/>
          <w:u w:val="single"/>
        </w:rPr>
        <w:t>failed to gain the same level of influence over core military security issues</w:t>
      </w:r>
      <w:r w:rsidRPr="00B7632E">
        <w:rPr>
          <w:u w:val="single"/>
        </w:rPr>
        <w:t xml:space="preserve"> – for example, NBC or the trade in major conventional weapons that keeps Western defence industries viable.</w:t>
      </w:r>
      <w:r w:rsidRPr="00E8078D">
        <w:rPr>
          <w:sz w:val="16"/>
        </w:rPr>
        <w:t xml:space="preserve"> In some respects then, this analysis shares certain commonalities with offensive realist critiques that emphasise the </w:t>
      </w:r>
      <w:r w:rsidRPr="00B46CE2">
        <w:rPr>
          <w:sz w:val="16"/>
        </w:rPr>
        <w:t xml:space="preserve">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unrealisable. </w:t>
      </w:r>
      <w:r w:rsidRPr="00B46CE2">
        <w:rPr>
          <w:rStyle w:val="StyleUnderline"/>
        </w:rPr>
        <w:t>However, there are both material and ideational factors immanent in the contemporary international system that suggest a politics of radical emancipatory disarmament can be constituted. First, the success of existing disarmament initiatives – albeit under asymmetry – highlights the real-world relevance of disarmament proposals still dismissed as failed and utopian. This illustrates the potential for a more radical disarmament agenda to be realised</w:t>
      </w:r>
      <w:r w:rsidRPr="005A5E04">
        <w:rPr>
          <w:rStyle w:val="StyleUnderline"/>
        </w:rPr>
        <w:t xml:space="preserve"> by simultaneously </w:t>
      </w:r>
      <w:r w:rsidRPr="00A57405">
        <w:rPr>
          <w:rStyle w:val="StyleUnderline"/>
          <w:highlight w:val="yellow"/>
        </w:rPr>
        <w:t>deconstructing hegemonic framings of the arms limitation problem and developing alternative narratives that contain inherently transformatory meanings</w:t>
      </w:r>
      <w:r w:rsidRPr="005A5E04">
        <w:rPr>
          <w:rStyle w:val="StyleUnderline"/>
        </w:rPr>
        <w:t xml:space="preserve"> – a powerful political act in itself.</w:t>
      </w:r>
      <w:r w:rsidRPr="00E8078D">
        <w:rPr>
          <w:sz w:val="16"/>
        </w:rPr>
        <w:t xml:space="preserve"> Second, the influential role of global civil society in new arms limitation suggests the possibility of a truly progressive practice of arms limitation – a kind of disarmament from below.87 </w:t>
      </w:r>
      <w:r w:rsidRPr="00B46CE2">
        <w:rPr>
          <w:rStyle w:val="StyleUnderline"/>
        </w:rPr>
        <w:t>In particular, campaigns such as those on landmines or conflict diamonds demonstrate the (as yet unfulfilled) potential for networked and adaptive rhizomatic movements to envision and realise radical alternative security futures. This is not to deny the significant power differentials that exist between states and civil society movements that may themselves have different goals. However, the flexibility of such movements contrasts</w:t>
      </w:r>
      <w:r w:rsidRPr="005A5E04">
        <w:rPr>
          <w:rStyle w:val="StyleUnderline"/>
        </w:rPr>
        <w:t xml:space="preserve"> sharply with the rigid and sclerotic statist institutions most immediately geared to dealing with the diplomacy of arms limitation. Moreover, at their optimal, such </w:t>
      </w:r>
      <w:r w:rsidRPr="00A57405">
        <w:rPr>
          <w:rStyle w:val="StyleUnderline"/>
          <w:highlight w:val="yellow"/>
        </w:rPr>
        <w:t>swarming resistances to hegemony have the potential to exploit the uncontrollable spaces and flows of a networked information</w:t>
      </w:r>
      <w:r w:rsidRPr="005A5E04">
        <w:rPr>
          <w:rStyle w:val="StyleUnderline"/>
        </w:rPr>
        <w:t xml:space="preserve"> </w:t>
      </w:r>
      <w:r w:rsidRPr="005D39E7">
        <w:rPr>
          <w:rStyle w:val="StyleUnderline"/>
        </w:rPr>
        <w:t>age88 to generate focused policy goals and shared understandings; to generate political and cultural power by exploiting global media tropes (Princess Diana as beatified saint opposed to landmines) or creating their own (diamonds as blood diamonds);89 to challenge both the threat discourses that underpin the arms dynamic and the counsels of despair in the face of anarchy and a supposed military technological imperative that lie at the heart of arms control theory; and to thus effect change by eroding the legitimacy of institutions and actors upholding militarism.90</w:t>
      </w:r>
      <w:r w:rsidRPr="005D39E7">
        <w:rPr>
          <w:sz w:val="16"/>
        </w:rPr>
        <w:t xml:space="preserve"> Moreover, such movements have the potential to resolve the perennial debate over what has to come first before disarmament is realised – radical reduction of armaments or radical political change. The inevitable corollary of the emergence of such rhizomatic social movements is that the very act of campaigning for a radical disarmament agenda presages radical change in the nature of local-global politics – the one brings the other into being, and vice versa. </w:t>
      </w:r>
      <w:r w:rsidRPr="005D39E7">
        <w:rPr>
          <w:u w:val="single"/>
        </w:rPr>
        <w:t>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utilised – to move, if you like, from a policy that aims to prevent loose nukes to a policy that aims simply to lose nukes.</w:t>
      </w:r>
      <w:r w:rsidRPr="005D39E7">
        <w:rPr>
          <w:sz w:val="16"/>
        </w:rPr>
        <w:t xml:space="preserve"> Furthermore, rather than being an inopportune moment to pursue a radical disarmament agenda, it is clear that we are now facing a range of new and old arms limitation challenges that will require a radically different kind of arms regulation. These include challenges such as the growing pressure to weaponise space, the military potential of the new biology, the weaponisation of nanotechnology and the challenge of controlling the military uses of cyberspace</w:t>
      </w:r>
      <w:r w:rsidRPr="005D39E7">
        <w:rPr>
          <w:u w:val="single"/>
        </w:rPr>
        <w:t>. A further challenge is that presented by the growing importance of dual-use technology for the military. This has been compounded by the simultaneous concentration and globalised integration of the defence industry in a largely Western-dominated hub and spoke model characterised by the erosion of defence industrial national identities and increased intra-firm movement of technology and knowledge.91</w:t>
      </w:r>
      <w:r w:rsidRPr="005D39E7">
        <w:rPr>
          <w:sz w:val="16"/>
        </w:rPr>
        <w:t xml:space="preserve"> </w:t>
      </w:r>
      <w:r w:rsidRPr="005D39E7">
        <w:rPr>
          <w:u w:val="single"/>
        </w:rPr>
        <w:t>Finally, there is the problem presented by the extension and intensification of illicit global arms networks that exploit porous borders, corrupt officials, lax regulation and the mechanisms of globalisation to move arms to conflict zones.</w:t>
      </w:r>
      <w:r w:rsidRPr="005D39E7">
        <w:rPr>
          <w:sz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sidRPr="005D39E7">
        <w:rPr>
          <w:u w:val="single"/>
        </w:rPr>
        <w:t xml:space="preserve">In sum, if the challenge of controlling contemporary military technology is to be addressed effectively (and it may not be, of course), then the new arms limitation agenda of the current era is likely to represent merely a half-way house towards a radically novel practice of arms limitation. This will entail a move away from control primarily based on physical management of objects (finished weapons, national militaries) and their accumulation and movement within or across borders. </w:t>
      </w:r>
      <w:r w:rsidRPr="005D39E7">
        <w:rPr>
          <w:sz w:val="16"/>
        </w:rPr>
        <w:t>Instead, current trends will require a shift to a form of oversight and limitation characterised by swarming.</w:t>
      </w:r>
      <w:r w:rsidRPr="005D39E7">
        <w:rPr>
          <w:u w:val="single"/>
        </w:rPr>
        <w:t>93 Such an approach will focus far more on dual-use technologies and thus intrude into the very warp and weft of socioeconomic life. It will be marked by a move from the asymmetry of hegemon/supplier-dominated control and nonproliferation instruments and imply a far greater role for recipients and the peripheries. It will require such a qualitative intensification and expansion of the network of arms limitation practices that this in itself will constitute a radically novel approach to arms limitation.</w:t>
      </w:r>
      <w:r w:rsidRPr="005D39E7">
        <w:rPr>
          <w:sz w:val="16"/>
        </w:rPr>
        <w:t xml:space="preserve"> And it will require the interactive, interpenetrated agency of multiple institutions and actors from states, multilateral</w:t>
      </w:r>
      <w:r w:rsidRPr="00E8078D">
        <w:rPr>
          <w:sz w:val="16"/>
        </w:rPr>
        <w:t xml:space="preserve"> institutions, NGOs, industry, media, epistemic communities and society generally.</w:t>
      </w:r>
    </w:p>
    <w:p w:rsidR="00A20183" w:rsidRDefault="00A20183" w:rsidP="00A20183">
      <w:pPr>
        <w:pStyle w:val="Heading4"/>
      </w:pPr>
      <w:r>
        <w:t xml:space="preserve">Alt </w:t>
      </w:r>
      <w:r>
        <w:rPr>
          <w:u w:val="single"/>
        </w:rPr>
        <w:t>causes</w:t>
      </w:r>
      <w:r>
        <w:t xml:space="preserve"> war –the </w:t>
      </w:r>
      <w:r>
        <w:rPr>
          <w:u w:val="single"/>
        </w:rPr>
        <w:t>alternative</w:t>
      </w:r>
      <w:r>
        <w:t xml:space="preserve"> to arms control is </w:t>
      </w:r>
      <w:r>
        <w:rPr>
          <w:u w:val="single"/>
        </w:rPr>
        <w:t>disarm</w:t>
      </w:r>
      <w:r>
        <w:t xml:space="preserve"> which incentivizes </w:t>
      </w:r>
      <w:r>
        <w:rPr>
          <w:u w:val="single"/>
        </w:rPr>
        <w:t>challengers</w:t>
      </w:r>
      <w:r>
        <w:t xml:space="preserve"> in other theaters </w:t>
      </w:r>
    </w:p>
    <w:p w:rsidR="00A20183" w:rsidRPr="002E16F6" w:rsidRDefault="00A20183" w:rsidP="00A20183">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rsidR="00A20183" w:rsidRDefault="00A20183" w:rsidP="00A20183">
      <w:pPr>
        <w:rPr>
          <w:sz w:val="16"/>
        </w:rPr>
      </w:pPr>
      <w:r w:rsidRPr="00B74AE0">
        <w:rPr>
          <w:sz w:val="16"/>
        </w:rPr>
        <w:t xml:space="preserve">The first very basic complaint to be made about peace research is that it accepts the same overarching premise about international relations, and about life, that most traditional American liberals-this is a category that includes Ronald Reagan and Barry Goldwater and Woodrow Wilson and William Jennings Bryan and it is not what George Bush was trying to impute to Michael Dukakis-have accepted and that most Marxists also accept, namely, that good things go together. Most Americans have, ever since 1776, assumed intuitively that good and proper domestic institutions will lead to international peace. As Louis Hartz noted several decades ago, this has not been the normal assumption in the continental European tradition, but Americans were able to escape that tradition almost from the Mayflower Compact.' Hartz noted that such assumptions go unquestioned for the great majority of people in the United States, because alternative world outlooks have always had very little following inside our borders. If there is an orthodox approach to issues of war and peace in America, this assumption is it, and </w:t>
      </w:r>
      <w:r w:rsidRPr="009D7F6A">
        <w:rPr>
          <w:rStyle w:val="StyleUnderline"/>
        </w:rPr>
        <w:t>peace research could</w:t>
      </w:r>
      <w:r w:rsidRPr="00B74AE0">
        <w:rPr>
          <w:sz w:val="16"/>
        </w:rPr>
        <w:t xml:space="preserve"> thus </w:t>
      </w:r>
      <w:r w:rsidRPr="009D7F6A">
        <w:rPr>
          <w:rStyle w:val="StyleUnderline"/>
        </w:rPr>
        <w:t>be accused of reflecting a</w:t>
      </w:r>
      <w:r w:rsidRPr="00B74AE0">
        <w:rPr>
          <w:sz w:val="16"/>
        </w:rPr>
        <w:t xml:space="preserve"> very </w:t>
      </w:r>
      <w:r w:rsidRPr="009D7F6A">
        <w:rPr>
          <w:rStyle w:val="StyleUnderline"/>
        </w:rPr>
        <w:t>deep</w:t>
      </w:r>
      <w:r w:rsidRPr="00B74AE0">
        <w:rPr>
          <w:sz w:val="16"/>
        </w:rPr>
        <w:t xml:space="preserve"> </w:t>
      </w:r>
      <w:r w:rsidRPr="009D7F6A">
        <w:rPr>
          <w:rStyle w:val="StyleUnderline"/>
        </w:rPr>
        <w:t xml:space="preserve">and </w:t>
      </w:r>
      <w:r w:rsidRPr="009D7F6A">
        <w:rPr>
          <w:rStyle w:val="Emphasis"/>
        </w:rPr>
        <w:t>pernicious orthodoxy</w:t>
      </w:r>
      <w:r w:rsidRPr="00B74AE0">
        <w:rPr>
          <w:sz w:val="16"/>
        </w:rPr>
        <w:t xml:space="preserve"> here. The assumption </w:t>
      </w:r>
      <w:r w:rsidRPr="009D7F6A">
        <w:rPr>
          <w:rStyle w:val="StyleUnderline"/>
        </w:rPr>
        <w:t>that domestic reform will lead to international peace</w:t>
      </w:r>
      <w:r w:rsidRPr="00B74AE0">
        <w:rPr>
          <w:sz w:val="16"/>
        </w:rPr>
        <w:t xml:space="preserve"> or that one kind of international improvement will always support another kind of international improvement </w:t>
      </w:r>
      <w:r w:rsidRPr="009D7F6A">
        <w:rPr>
          <w:rStyle w:val="StyleUnderline"/>
        </w:rPr>
        <w:t>has emphatically not been endorsed by traditional European analysts of power politics.</w:t>
      </w:r>
      <w:r w:rsidRPr="00B74AE0">
        <w:rPr>
          <w:sz w:val="16"/>
        </w:rPr>
        <w:t xml:space="preserve"> It has been endorsed, however, as part of another intellectual tradition, by Marxists in their own approach to the analysis of the causes of war. To cure a domestic evil, by such a set of assumptions, is to eliminate an international evil as well. Liberals and Marxists indeed very much agree that wars and arms races are international evils, while dramatically disagreeing about what is better or more evil at home.2 By contrast, a third perspective, that of the realist, or power-politics, school of international relations analysis, most persuasively put forward after World War II in the writings of Hans Morgenthau,3 argued that there is no such benign pattern to the universe, no pattern by which one would not have to choose between goals. </w:t>
      </w:r>
      <w:r w:rsidRPr="009D7F6A">
        <w:rPr>
          <w:rStyle w:val="StyleUnderline"/>
        </w:rPr>
        <w:t xml:space="preserve">While there is much of the power-politics perspective </w:t>
      </w:r>
      <w:r w:rsidRPr="00B74AE0">
        <w:rPr>
          <w:sz w:val="16"/>
        </w:rPr>
        <w:t xml:space="preserve">that today's researchers on </w:t>
      </w:r>
      <w:r w:rsidRPr="009D7F6A">
        <w:rPr>
          <w:rStyle w:val="StyleUnderline"/>
        </w:rPr>
        <w:t xml:space="preserve">arms control </w:t>
      </w:r>
      <w:r w:rsidRPr="00B74AE0">
        <w:rPr>
          <w:sz w:val="16"/>
        </w:rPr>
        <w:t xml:space="preserve">and international security </w:t>
      </w:r>
      <w:r w:rsidRPr="009D7F6A">
        <w:rPr>
          <w:rStyle w:val="StyleUnderline"/>
        </w:rPr>
        <w:t xml:space="preserve">would have rejected </w:t>
      </w:r>
      <w:r w:rsidRPr="00B74AE0">
        <w:rPr>
          <w:sz w:val="16"/>
        </w:rPr>
        <w:t xml:space="preserve">or dropped, </w:t>
      </w:r>
      <w:r w:rsidRPr="009D7F6A">
        <w:rPr>
          <w:rStyle w:val="StyleUnderline"/>
        </w:rPr>
        <w:t>they would</w:t>
      </w:r>
      <w:r w:rsidRPr="00B74AE0">
        <w:rPr>
          <w:sz w:val="16"/>
        </w:rPr>
        <w:t xml:space="preserve"> nonetheless </w:t>
      </w:r>
      <w:r w:rsidRPr="009D7F6A">
        <w:rPr>
          <w:rStyle w:val="StyleUnderline"/>
        </w:rPr>
        <w:t>retain a</w:t>
      </w:r>
      <w:r w:rsidRPr="00B74AE0">
        <w:rPr>
          <w:sz w:val="16"/>
        </w:rPr>
        <w:t xml:space="preserve">t least some of the </w:t>
      </w:r>
      <w:r w:rsidRPr="009D7F6A">
        <w:rPr>
          <w:rStyle w:val="Emphasis"/>
        </w:rPr>
        <w:t>pessimism</w:t>
      </w:r>
      <w:r w:rsidRPr="00B74AE0">
        <w:rPr>
          <w:sz w:val="16"/>
        </w:rPr>
        <w:t xml:space="preserve"> or realism of acknowledging that </w:t>
      </w:r>
      <w:r w:rsidRPr="009D7F6A">
        <w:rPr>
          <w:rStyle w:val="StyleUnderline"/>
        </w:rPr>
        <w:t xml:space="preserve">there is often some </w:t>
      </w:r>
      <w:r w:rsidRPr="009D7F6A">
        <w:rPr>
          <w:rStyle w:val="Emphasis"/>
        </w:rPr>
        <w:t>need to choose,</w:t>
      </w:r>
      <w:r w:rsidRPr="00B74AE0">
        <w:rPr>
          <w:sz w:val="16"/>
        </w:rPr>
        <w:t xml:space="preserve"> and </w:t>
      </w:r>
      <w:r w:rsidRPr="009D7F6A">
        <w:rPr>
          <w:rStyle w:val="StyleUnderline"/>
        </w:rPr>
        <w:t xml:space="preserve">this is lacking in the peace-studies </w:t>
      </w:r>
      <w:r w:rsidRPr="00B74AE0">
        <w:rPr>
          <w:sz w:val="16"/>
        </w:rPr>
        <w:t>peace.</w:t>
      </w:r>
      <w:r w:rsidRPr="009D7F6A">
        <w:rPr>
          <w:rStyle w:val="StyleUnderline"/>
        </w:rPr>
        <w:t xml:space="preserve"> When asked how they would choose between preventing nuclear war and</w:t>
      </w:r>
      <w:r w:rsidRPr="00B74AE0">
        <w:rPr>
          <w:sz w:val="16"/>
        </w:rPr>
        <w:t xml:space="preserve"> preventing </w:t>
      </w:r>
      <w:r w:rsidRPr="009D7F6A">
        <w:rPr>
          <w:rStyle w:val="StyleUnderline"/>
        </w:rPr>
        <w:t>conventional war</w:t>
      </w:r>
      <w:r w:rsidRPr="00B74AE0">
        <w:rPr>
          <w:sz w:val="16"/>
        </w:rPr>
        <w:t xml:space="preserve">, many people who style themselves </w:t>
      </w:r>
      <w:r w:rsidRPr="009D7F6A">
        <w:rPr>
          <w:rStyle w:val="StyleUnderline"/>
        </w:rPr>
        <w:t>peace researchers</w:t>
      </w:r>
      <w:r w:rsidRPr="00B74AE0">
        <w:rPr>
          <w:sz w:val="16"/>
        </w:rPr>
        <w:t xml:space="preserve"> </w:t>
      </w:r>
      <w:r w:rsidRPr="009D7F6A">
        <w:rPr>
          <w:rStyle w:val="StyleUnderline"/>
        </w:rPr>
        <w:t>will</w:t>
      </w:r>
      <w:r w:rsidRPr="00B74AE0">
        <w:rPr>
          <w:sz w:val="16"/>
        </w:rPr>
        <w:t xml:space="preserve"> thus simply </w:t>
      </w:r>
      <w:r w:rsidRPr="009D7F6A">
        <w:rPr>
          <w:rStyle w:val="Emphasis"/>
        </w:rPr>
        <w:t>refuse to comment</w:t>
      </w:r>
      <w:r w:rsidRPr="00B74AE0">
        <w:rPr>
          <w:sz w:val="16"/>
        </w:rPr>
        <w:t xml:space="preserve">, </w:t>
      </w:r>
      <w:r w:rsidRPr="009D7F6A">
        <w:rPr>
          <w:rStyle w:val="StyleUnderline"/>
        </w:rPr>
        <w:t xml:space="preserve">regarding it </w:t>
      </w:r>
      <w:r w:rsidRPr="00B74AE0">
        <w:rPr>
          <w:sz w:val="16"/>
        </w:rPr>
        <w:t xml:space="preserve">as </w:t>
      </w:r>
      <w:r w:rsidRPr="009D7F6A">
        <w:rPr>
          <w:rStyle w:val="Emphasis"/>
        </w:rPr>
        <w:t>a moral betrayal</w:t>
      </w:r>
      <w:r w:rsidRPr="00B74AE0">
        <w:rPr>
          <w:sz w:val="16"/>
        </w:rPr>
        <w:t xml:space="preserve"> even </w:t>
      </w:r>
      <w:r w:rsidRPr="009D7F6A">
        <w:rPr>
          <w:rStyle w:val="StyleUnderline"/>
        </w:rPr>
        <w:t xml:space="preserve">to acknowledge </w:t>
      </w:r>
      <w:r w:rsidRPr="00B74AE0">
        <w:rPr>
          <w:sz w:val="16"/>
        </w:rPr>
        <w:t xml:space="preserve">that </w:t>
      </w:r>
      <w:r w:rsidRPr="009D7F6A">
        <w:rPr>
          <w:rStyle w:val="StyleUnderline"/>
        </w:rPr>
        <w:t>such a choice might</w:t>
      </w:r>
      <w:r w:rsidRPr="00B74AE0">
        <w:rPr>
          <w:sz w:val="16"/>
        </w:rPr>
        <w:t xml:space="preserve"> ever </w:t>
      </w:r>
      <w:r w:rsidRPr="009D7F6A">
        <w:rPr>
          <w:rStyle w:val="StyleUnderline"/>
        </w:rPr>
        <w:t>have to be made</w:t>
      </w:r>
      <w:r w:rsidRPr="00B74AE0">
        <w:rPr>
          <w:sz w:val="16"/>
        </w:rPr>
        <w:t xml:space="preserve">, arguing that there must somehow be a solution that never would require giving up on either gain. Similarly, if asked to choose between eliminating poverty and eliminating war, the same researchers will again run away from the question, as if it were some kind of trap. </w:t>
      </w:r>
      <w:r w:rsidRPr="009D7F6A">
        <w:rPr>
          <w:rStyle w:val="Emphasis"/>
        </w:rPr>
        <w:t xml:space="preserve">Yet </w:t>
      </w:r>
      <w:r w:rsidRPr="00B74AE0">
        <w:rPr>
          <w:rStyle w:val="Emphasis"/>
          <w:highlight w:val="cyan"/>
        </w:rPr>
        <w:t>there are tough choices to be made</w:t>
      </w:r>
      <w:r w:rsidRPr="009D7F6A">
        <w:rPr>
          <w:rStyle w:val="Emphasis"/>
        </w:rPr>
        <w:t xml:space="preserve"> in this world</w:t>
      </w:r>
      <w:r w:rsidRPr="00B74AE0">
        <w:rPr>
          <w:sz w:val="16"/>
        </w:rPr>
        <w:t xml:space="preserve">. The same nuclear weapons that, by being deployed in Western Europe, might produce an escalation to an all-out thermonuclear World War III may also have contributed to keeping Europe from engaging in another conventional war for more than four decades, an unusually long time for that continent. </w:t>
      </w:r>
      <w:r w:rsidRPr="009D7F6A">
        <w:rPr>
          <w:rStyle w:val="StyleUnderline"/>
        </w:rPr>
        <w:t xml:space="preserve">The </w:t>
      </w:r>
      <w:r w:rsidRPr="00B74AE0">
        <w:rPr>
          <w:rStyle w:val="StyleUnderline"/>
          <w:highlight w:val="cyan"/>
        </w:rPr>
        <w:t>arms-control</w:t>
      </w:r>
      <w:r w:rsidRPr="009D7F6A">
        <w:rPr>
          <w:rStyle w:val="StyleUnderline"/>
        </w:rPr>
        <w:t xml:space="preserve"> perspective </w:t>
      </w:r>
      <w:r w:rsidRPr="00B74AE0">
        <w:rPr>
          <w:rStyle w:val="StyleUnderline"/>
          <w:highlight w:val="cyan"/>
        </w:rPr>
        <w:t>recognizes</w:t>
      </w:r>
      <w:r w:rsidRPr="009D7F6A">
        <w:rPr>
          <w:rStyle w:val="StyleUnderline"/>
        </w:rPr>
        <w:t xml:space="preserve"> </w:t>
      </w:r>
      <w:r w:rsidRPr="00B74AE0">
        <w:rPr>
          <w:sz w:val="16"/>
        </w:rPr>
        <w:t xml:space="preserve">such </w:t>
      </w:r>
      <w:r w:rsidRPr="009D7F6A">
        <w:rPr>
          <w:rStyle w:val="StyleUnderline"/>
        </w:rPr>
        <w:t>tough choices</w:t>
      </w:r>
      <w:r w:rsidRPr="00B74AE0">
        <w:rPr>
          <w:sz w:val="16"/>
        </w:rPr>
        <w:t xml:space="preserve">, in effect, </w:t>
      </w:r>
      <w:r w:rsidRPr="009D7F6A">
        <w:rPr>
          <w:rStyle w:val="StyleUnderline"/>
        </w:rPr>
        <w:t xml:space="preserve">by stressing a yardstick </w:t>
      </w:r>
      <w:r w:rsidRPr="00B74AE0">
        <w:rPr>
          <w:sz w:val="16"/>
        </w:rPr>
        <w:t xml:space="preserve">of at least </w:t>
      </w:r>
      <w:r w:rsidRPr="00B74AE0">
        <w:rPr>
          <w:rStyle w:val="StyleUnderline"/>
          <w:highlight w:val="cyan"/>
        </w:rPr>
        <w:t>three outputs</w:t>
      </w:r>
      <w:r w:rsidRPr="00B74AE0">
        <w:rPr>
          <w:sz w:val="16"/>
          <w:highlight w:val="cyan"/>
        </w:rPr>
        <w:t>,</w:t>
      </w:r>
      <w:r w:rsidRPr="00B74AE0">
        <w:rPr>
          <w:sz w:val="16"/>
        </w:rPr>
        <w:t xml:space="preserve"> phrased most aptly by Thomas Schelling and Morton Halperin some three decades ago:</w:t>
      </w:r>
      <w:r w:rsidRPr="009D7F6A">
        <w:rPr>
          <w:rStyle w:val="StyleUnderline"/>
        </w:rPr>
        <w:t xml:space="preserve">4 </w:t>
      </w:r>
      <w:r w:rsidRPr="00B74AE0">
        <w:rPr>
          <w:rStyle w:val="StyleUnderline"/>
          <w:highlight w:val="cyan"/>
        </w:rPr>
        <w:t xml:space="preserve">reducing the likelihood of war, reducing </w:t>
      </w:r>
      <w:r w:rsidRPr="00B74AE0">
        <w:rPr>
          <w:rStyle w:val="StyleUnderline"/>
        </w:rPr>
        <w:t xml:space="preserve">the </w:t>
      </w:r>
      <w:r w:rsidRPr="00B74AE0">
        <w:rPr>
          <w:rStyle w:val="StyleUnderline"/>
          <w:highlight w:val="cyan"/>
        </w:rPr>
        <w:t>destruction</w:t>
      </w:r>
      <w:r w:rsidRPr="009D7F6A">
        <w:rPr>
          <w:rStyle w:val="StyleUnderline"/>
        </w:rPr>
        <w:t xml:space="preserve"> in war </w:t>
      </w:r>
      <w:r w:rsidRPr="00B74AE0">
        <w:rPr>
          <w:rStyle w:val="StyleUnderline"/>
          <w:highlight w:val="cyan"/>
        </w:rPr>
        <w:t>if it</w:t>
      </w:r>
      <w:r w:rsidRPr="009D7F6A">
        <w:rPr>
          <w:rStyle w:val="StyleUnderline"/>
        </w:rPr>
        <w:t xml:space="preserve"> </w:t>
      </w:r>
      <w:r w:rsidRPr="00B74AE0">
        <w:rPr>
          <w:sz w:val="16"/>
        </w:rPr>
        <w:t xml:space="preserve">actually </w:t>
      </w:r>
      <w:r w:rsidRPr="00B74AE0">
        <w:rPr>
          <w:rStyle w:val="StyleUnderline"/>
          <w:highlight w:val="cyan"/>
        </w:rPr>
        <w:t>occurs</w:t>
      </w:r>
      <w:r w:rsidRPr="009D7F6A">
        <w:rPr>
          <w:rStyle w:val="StyleUnderline"/>
        </w:rPr>
        <w:t xml:space="preserve">, </w:t>
      </w:r>
      <w:r w:rsidRPr="00B74AE0">
        <w:rPr>
          <w:rStyle w:val="StyleUnderline"/>
          <w:highlight w:val="cyan"/>
        </w:rPr>
        <w:t>and reducing</w:t>
      </w:r>
      <w:r w:rsidRPr="009D7F6A">
        <w:rPr>
          <w:rStyle w:val="StyleUnderline"/>
        </w:rPr>
        <w:t xml:space="preserve"> the economic and other </w:t>
      </w:r>
      <w:r w:rsidRPr="00B74AE0">
        <w:rPr>
          <w:rStyle w:val="StyleUnderline"/>
          <w:highlight w:val="cyan"/>
        </w:rPr>
        <w:t>burdens of</w:t>
      </w:r>
      <w:r w:rsidRPr="009D7F6A">
        <w:rPr>
          <w:rStyle w:val="StyleUnderline"/>
        </w:rPr>
        <w:t xml:space="preserve"> peacetime </w:t>
      </w:r>
      <w:r w:rsidRPr="00B74AE0">
        <w:rPr>
          <w:rStyle w:val="StyleUnderline"/>
          <w:highlight w:val="cyan"/>
        </w:rPr>
        <w:t>readiness</w:t>
      </w:r>
      <w:r w:rsidRPr="009D7F6A">
        <w:rPr>
          <w:rStyle w:val="StyleUnderline"/>
        </w:rPr>
        <w:t xml:space="preserve"> for the possibility of war</w:t>
      </w:r>
      <w:r w:rsidRPr="00B74AE0">
        <w:rPr>
          <w:sz w:val="16"/>
        </w:rPr>
        <w:t xml:space="preserve">. </w:t>
      </w:r>
      <w:r w:rsidRPr="009D7F6A">
        <w:rPr>
          <w:rStyle w:val="StyleUnderline"/>
        </w:rPr>
        <w:t xml:space="preserve">These </w:t>
      </w:r>
      <w:r w:rsidRPr="00B74AE0">
        <w:rPr>
          <w:sz w:val="16"/>
        </w:rPr>
        <w:t xml:space="preserve">outputs </w:t>
      </w:r>
      <w:r w:rsidRPr="009D7F6A">
        <w:rPr>
          <w:rStyle w:val="StyleUnderline"/>
        </w:rPr>
        <w:t>are each important, but</w:t>
      </w:r>
      <w:r w:rsidRPr="00B74AE0">
        <w:rPr>
          <w:sz w:val="16"/>
        </w:rPr>
        <w:t xml:space="preserve"> in case after case, they get in each other's way, </w:t>
      </w:r>
      <w:r w:rsidRPr="009D7F6A">
        <w:rPr>
          <w:rStyle w:val="Emphasis"/>
        </w:rPr>
        <w:t>may conflict</w:t>
      </w:r>
      <w:r w:rsidRPr="00B74AE0">
        <w:rPr>
          <w:sz w:val="16"/>
        </w:rPr>
        <w:t xml:space="preserve"> with each other, </w:t>
      </w:r>
      <w:r w:rsidRPr="009D7F6A">
        <w:rPr>
          <w:rStyle w:val="StyleUnderline"/>
        </w:rPr>
        <w:t>and</w:t>
      </w:r>
      <w:r w:rsidRPr="00B74AE0">
        <w:rPr>
          <w:sz w:val="16"/>
        </w:rPr>
        <w:t xml:space="preserve"> may </w:t>
      </w:r>
      <w:r w:rsidRPr="009D7F6A">
        <w:rPr>
          <w:rStyle w:val="StyleUnderline"/>
        </w:rPr>
        <w:t xml:space="preserve">force us to make difficult and unpleasant choices. </w:t>
      </w:r>
      <w:r w:rsidRPr="00B74AE0">
        <w:rPr>
          <w:sz w:val="16"/>
        </w:rPr>
        <w:t xml:space="preserve">Compared to these outputs, the variable of disarmament is only an input, something that is valuable if, and only if, it conduces to these desirable end outputs. </w:t>
      </w:r>
      <w:r w:rsidRPr="00B74AE0">
        <w:rPr>
          <w:rStyle w:val="StyleUnderline"/>
          <w:highlight w:val="cyan"/>
        </w:rPr>
        <w:t>Peace researchers</w:t>
      </w:r>
      <w:r w:rsidRPr="00B74AE0">
        <w:rPr>
          <w:sz w:val="16"/>
        </w:rPr>
        <w:t xml:space="preserve"> would, of course, hardly question that the three categories of output listed by Schelling and Halperinwhich can again be broken into many, possibly conflicting, subcategories-are a good thing. Yet they </w:t>
      </w:r>
      <w:r w:rsidRPr="009D7F6A">
        <w:rPr>
          <w:rStyle w:val="StyleUnderline"/>
        </w:rPr>
        <w:t>tend</w:t>
      </w:r>
      <w:r w:rsidRPr="00B74AE0">
        <w:rPr>
          <w:sz w:val="16"/>
        </w:rPr>
        <w:t>, nonetheless</w:t>
      </w:r>
      <w:r w:rsidRPr="009D7F6A">
        <w:rPr>
          <w:rStyle w:val="StyleUnderline"/>
        </w:rPr>
        <w:t xml:space="preserve">, to </w:t>
      </w:r>
      <w:r w:rsidRPr="00B74AE0">
        <w:rPr>
          <w:rStyle w:val="StyleUnderline"/>
          <w:highlight w:val="cyan"/>
        </w:rPr>
        <w:t xml:space="preserve">focus on </w:t>
      </w:r>
      <w:r w:rsidRPr="00B74AE0">
        <w:rPr>
          <w:rStyle w:val="Emphasis"/>
          <w:highlight w:val="cyan"/>
        </w:rPr>
        <w:t>disarmament</w:t>
      </w:r>
      <w:r w:rsidRPr="009D7F6A">
        <w:rPr>
          <w:rStyle w:val="StyleUnderline"/>
        </w:rPr>
        <w:t xml:space="preserve"> very directly, often advocating total disarmament, as if this were a good thing in and of itself,</w:t>
      </w:r>
      <w:r w:rsidRPr="00B74AE0">
        <w:rPr>
          <w:sz w:val="16"/>
        </w:rPr>
        <w:t xml:space="preserve"> or </w:t>
      </w:r>
      <w:r w:rsidRPr="009D7F6A">
        <w:rPr>
          <w:rStyle w:val="StyleUnderline"/>
        </w:rPr>
        <w:t xml:space="preserve">as if something as good as disarmament could not possibly conflict with anything else in life that was morally desirable. </w:t>
      </w:r>
      <w:r w:rsidRPr="00B74AE0">
        <w:rPr>
          <w:sz w:val="16"/>
        </w:rPr>
        <w:t xml:space="preserve">The </w:t>
      </w:r>
      <w:r w:rsidRPr="009D7F6A">
        <w:rPr>
          <w:rStyle w:val="StyleUnderline"/>
        </w:rPr>
        <w:t xml:space="preserve">peace researchers are </w:t>
      </w:r>
      <w:r w:rsidRPr="00B74AE0">
        <w:rPr>
          <w:sz w:val="16"/>
        </w:rPr>
        <w:t xml:space="preserve">thus somehow </w:t>
      </w:r>
      <w:r w:rsidRPr="00B74AE0">
        <w:rPr>
          <w:rStyle w:val="StyleUnderline"/>
          <w:highlight w:val="cyan"/>
        </w:rPr>
        <w:t>convinced</w:t>
      </w:r>
      <w:r w:rsidRPr="00B74AE0">
        <w:rPr>
          <w:sz w:val="16"/>
        </w:rPr>
        <w:t xml:space="preserve"> that </w:t>
      </w:r>
      <w:r w:rsidRPr="00B74AE0">
        <w:rPr>
          <w:rStyle w:val="Emphasis"/>
          <w:highlight w:val="cyan"/>
        </w:rPr>
        <w:t>there are no good weapons</w:t>
      </w:r>
      <w:r w:rsidRPr="009D7F6A">
        <w:rPr>
          <w:rStyle w:val="Emphasis"/>
        </w:rPr>
        <w:t xml:space="preserve">, </w:t>
      </w:r>
      <w:r w:rsidRPr="00B74AE0">
        <w:rPr>
          <w:sz w:val="16"/>
        </w:rPr>
        <w:t xml:space="preserve">and </w:t>
      </w:r>
      <w:r w:rsidRPr="00B74AE0">
        <w:rPr>
          <w:rStyle w:val="StyleUnderline"/>
          <w:highlight w:val="cyan"/>
        </w:rPr>
        <w:t>they regard</w:t>
      </w:r>
      <w:r w:rsidRPr="00B74AE0">
        <w:rPr>
          <w:sz w:val="16"/>
        </w:rPr>
        <w:t xml:space="preserve"> any talk of </w:t>
      </w:r>
      <w:r w:rsidRPr="00B74AE0">
        <w:rPr>
          <w:rStyle w:val="Emphasis"/>
          <w:highlight w:val="cyan"/>
        </w:rPr>
        <w:t>arms control as</w:t>
      </w:r>
      <w:r w:rsidRPr="009D7F6A">
        <w:rPr>
          <w:rStyle w:val="Emphasis"/>
        </w:rPr>
        <w:t xml:space="preserve"> merely </w:t>
      </w:r>
      <w:r w:rsidRPr="00B74AE0">
        <w:rPr>
          <w:rStyle w:val="Emphasis"/>
          <w:highlight w:val="cyan"/>
        </w:rPr>
        <w:t>a trick</w:t>
      </w:r>
      <w:r w:rsidRPr="00B74AE0">
        <w:rPr>
          <w:sz w:val="16"/>
        </w:rPr>
        <w:t xml:space="preserve">, intended </w:t>
      </w:r>
      <w:r w:rsidRPr="009D7F6A">
        <w:rPr>
          <w:rStyle w:val="Emphasis"/>
        </w:rPr>
        <w:t xml:space="preserve">to persuade them </w:t>
      </w:r>
      <w:r w:rsidRPr="00B74AE0">
        <w:rPr>
          <w:rStyle w:val="Emphasis"/>
          <w:highlight w:val="cyan"/>
        </w:rPr>
        <w:t>to relax their opposition to</w:t>
      </w:r>
      <w:r w:rsidRPr="009D7F6A">
        <w:rPr>
          <w:rStyle w:val="Emphasis"/>
        </w:rPr>
        <w:t xml:space="preserve"> every form of </w:t>
      </w:r>
      <w:r w:rsidRPr="00B74AE0">
        <w:rPr>
          <w:rStyle w:val="Emphasis"/>
          <w:highlight w:val="cyan"/>
        </w:rPr>
        <w:t>preparation for war</w:t>
      </w:r>
      <w:r w:rsidRPr="00B74AE0">
        <w:rPr>
          <w:sz w:val="16"/>
        </w:rPr>
        <w:t xml:space="preserve">. When the case is made that submarine-based nuclear missiles have actually been desirable for the world, since 1960 markedly reducing the tensions of each side's fearing an attack by the other, perhaps even thereby reducing the total of resources that would otherwise have been wasted on military programs, the peace researcher makes himself or herself intellectually blind to such arguments. If someone from the international- security research community were to suggest, perhaps facetiously, perhaps more seriously, that the Nobel Peace Prize is overdue for the developers of the Polaris missile program, the peace researcher would react with anger and dismay, rather than having his or her curiosity aroused by the suggestion.' </w:t>
      </w:r>
      <w:r w:rsidRPr="009D7F6A">
        <w:rPr>
          <w:rStyle w:val="StyleUnderline"/>
        </w:rPr>
        <w:t xml:space="preserve">There are indeed many bad weapons, </w:t>
      </w:r>
      <w:r w:rsidRPr="00B74AE0">
        <w:rPr>
          <w:sz w:val="16"/>
        </w:rPr>
        <w:t xml:space="preserve">weapons that make war more likely and more destructive, and weapons that waste a great deal of money. </w:t>
      </w:r>
      <w:r w:rsidRPr="009D7F6A">
        <w:rPr>
          <w:rStyle w:val="StyleUnderline"/>
        </w:rPr>
        <w:t>But not every choice</w:t>
      </w:r>
      <w:r w:rsidRPr="00B74AE0">
        <w:rPr>
          <w:sz w:val="16"/>
        </w:rPr>
        <w:t xml:space="preserve"> in this field of life </w:t>
      </w:r>
      <w:r w:rsidRPr="009D7F6A">
        <w:rPr>
          <w:rStyle w:val="StyleUnderline"/>
        </w:rPr>
        <w:t>is</w:t>
      </w:r>
      <w:r w:rsidRPr="00B74AE0">
        <w:rPr>
          <w:sz w:val="16"/>
        </w:rPr>
        <w:t xml:space="preserve"> thus what the economists would call </w:t>
      </w:r>
      <w:r w:rsidRPr="009D7F6A">
        <w:rPr>
          <w:rStyle w:val="StyleUnderline"/>
        </w:rPr>
        <w:t>Pareto optimal</w:t>
      </w:r>
      <w:r w:rsidRPr="00B74AE0">
        <w:rPr>
          <w:sz w:val="16"/>
        </w:rPr>
        <w:t xml:space="preserve">, whereby an improvement can be made by all measures and no difficult choices have to be made. Rather, </w:t>
      </w:r>
      <w:r w:rsidRPr="009D7F6A">
        <w:rPr>
          <w:rStyle w:val="StyleUnderline"/>
        </w:rPr>
        <w:t xml:space="preserve">we quickly </w:t>
      </w:r>
      <w:r w:rsidRPr="00B74AE0">
        <w:rPr>
          <w:sz w:val="16"/>
        </w:rPr>
        <w:t xml:space="preserve">enough </w:t>
      </w:r>
      <w:r w:rsidRPr="009D7F6A">
        <w:rPr>
          <w:rStyle w:val="StyleUnderline"/>
        </w:rPr>
        <w:t>run out of the simpler choices and</w:t>
      </w:r>
      <w:r w:rsidRPr="00B74AE0">
        <w:rPr>
          <w:sz w:val="16"/>
        </w:rPr>
        <w:t xml:space="preserve"> then </w:t>
      </w:r>
      <w:r w:rsidRPr="009D7F6A">
        <w:rPr>
          <w:rStyle w:val="StyleUnderline"/>
        </w:rPr>
        <w:t xml:space="preserve">reach the hard </w:t>
      </w:r>
      <w:r w:rsidRPr="00B74AE0">
        <w:rPr>
          <w:sz w:val="16"/>
        </w:rPr>
        <w:t xml:space="preserve">decisions, </w:t>
      </w:r>
      <w:r w:rsidRPr="009D7F6A">
        <w:rPr>
          <w:rStyle w:val="StyleUnderline"/>
        </w:rPr>
        <w:t xml:space="preserve">where </w:t>
      </w:r>
      <w:r w:rsidRPr="00B74AE0">
        <w:rPr>
          <w:rStyle w:val="StyleUnderline"/>
          <w:highlight w:val="cyan"/>
        </w:rPr>
        <w:t xml:space="preserve">disarmament might </w:t>
      </w:r>
      <w:r w:rsidRPr="00B74AE0">
        <w:rPr>
          <w:rStyle w:val="Emphasis"/>
          <w:highlight w:val="cyan"/>
        </w:rPr>
        <w:t>make wars more likely</w:t>
      </w:r>
      <w:r w:rsidRPr="009D7F6A">
        <w:rPr>
          <w:rStyle w:val="Emphasis"/>
        </w:rPr>
        <w:t>,</w:t>
      </w:r>
      <w:r w:rsidRPr="00B74AE0">
        <w:rPr>
          <w:sz w:val="16"/>
        </w:rPr>
        <w:t xml:space="preserve"> or </w:t>
      </w:r>
      <w:r w:rsidRPr="00B74AE0">
        <w:rPr>
          <w:rStyle w:val="StyleUnderline"/>
        </w:rPr>
        <w:t xml:space="preserve">where </w:t>
      </w:r>
      <w:r w:rsidRPr="00B74AE0">
        <w:rPr>
          <w:rStyle w:val="StyleUnderline"/>
          <w:highlight w:val="cyan"/>
        </w:rPr>
        <w:t>making war less likely in one theater would make it more likely in another</w:t>
      </w:r>
      <w:r w:rsidRPr="00B74AE0">
        <w:rPr>
          <w:sz w:val="16"/>
        </w:rPr>
        <w:t xml:space="preserve">, and so forth. More broadly, </w:t>
      </w:r>
      <w:r w:rsidRPr="009D7F6A">
        <w:rPr>
          <w:rStyle w:val="StyleUnderline"/>
        </w:rPr>
        <w:t xml:space="preserve">the peace researcher is convinced </w:t>
      </w:r>
      <w:r w:rsidRPr="00B74AE0">
        <w:rPr>
          <w:sz w:val="16"/>
        </w:rPr>
        <w:t xml:space="preserve">that the </w:t>
      </w:r>
      <w:r w:rsidRPr="009D7F6A">
        <w:rPr>
          <w:rStyle w:val="StyleUnderline"/>
        </w:rPr>
        <w:t>elimination of social ills will</w:t>
      </w:r>
      <w:r w:rsidRPr="00B74AE0">
        <w:rPr>
          <w:sz w:val="16"/>
        </w:rPr>
        <w:t xml:space="preserve"> almost always tend to </w:t>
      </w:r>
      <w:r w:rsidRPr="009D7F6A">
        <w:rPr>
          <w:rStyle w:val="StyleUnderline"/>
        </w:rPr>
        <w:t>reduce the risks of war as well</w:t>
      </w:r>
      <w:r w:rsidRPr="00B74AE0">
        <w:rPr>
          <w:sz w:val="16"/>
        </w:rPr>
        <w:t xml:space="preserve">. No one in the more realistic international-securities community is opposed to the spread of literacy or to the eradication of disease and starvation and poverty. Yet what are we to make of the fact that the Mediterranean country with the highest per capita income has been Cy- prus? </w:t>
      </w:r>
      <w:r w:rsidRPr="009D7F6A">
        <w:rPr>
          <w:rStyle w:val="StyleUnderline"/>
        </w:rPr>
        <w:t xml:space="preserve">There is, unhappily, </w:t>
      </w:r>
      <w:r w:rsidRPr="009D7F6A">
        <w:rPr>
          <w:rStyle w:val="Emphasis"/>
        </w:rPr>
        <w:t>no real evidence</w:t>
      </w:r>
      <w:r w:rsidRPr="009D7F6A">
        <w:rPr>
          <w:rStyle w:val="StyleUnderline"/>
        </w:rPr>
        <w:t xml:space="preserve"> that the conflicts that cause a nation to be ready to go to violent warfare disappear when other problems disappear</w:t>
      </w:r>
      <w:r w:rsidRPr="00B74AE0">
        <w:rPr>
          <w:sz w:val="16"/>
        </w:rPr>
        <w:t xml:space="preserve">; </w:t>
      </w:r>
      <w:r w:rsidRPr="009D7F6A">
        <w:rPr>
          <w:rStyle w:val="Emphasis"/>
        </w:rPr>
        <w:t xml:space="preserve">the linkage often seems to be the reverse. </w:t>
      </w:r>
      <w:r w:rsidRPr="009D7F6A">
        <w:rPr>
          <w:rStyle w:val="StyleUnderline"/>
        </w:rPr>
        <w:t>Peace researchers</w:t>
      </w:r>
      <w:r w:rsidRPr="00B74AE0">
        <w:rPr>
          <w:sz w:val="16"/>
        </w:rPr>
        <w:t xml:space="preserve"> often </w:t>
      </w:r>
      <w:r w:rsidRPr="009D7F6A">
        <w:rPr>
          <w:rStyle w:val="StyleUnderline"/>
        </w:rPr>
        <w:t>style themselves</w:t>
      </w:r>
      <w:r w:rsidRPr="00B74AE0">
        <w:rPr>
          <w:sz w:val="16"/>
        </w:rPr>
        <w:t xml:space="preserve"> </w:t>
      </w:r>
      <w:r w:rsidRPr="009D7F6A">
        <w:rPr>
          <w:rStyle w:val="StyleUnderline"/>
        </w:rPr>
        <w:t>as protesting heretics</w:t>
      </w:r>
      <w:r w:rsidRPr="00B74AE0">
        <w:rPr>
          <w:sz w:val="16"/>
        </w:rPr>
        <w:t xml:space="preserve">, at odds with the orthodox establishment. </w:t>
      </w:r>
      <w:r w:rsidRPr="009D7F6A">
        <w:rPr>
          <w:rStyle w:val="StyleUnderline"/>
        </w:rPr>
        <w:t xml:space="preserve">Yet, on this </w:t>
      </w:r>
      <w:r w:rsidRPr="00B74AE0">
        <w:rPr>
          <w:sz w:val="16"/>
        </w:rPr>
        <w:t xml:space="preserve">first basic point, </w:t>
      </w:r>
      <w:r w:rsidRPr="009D7F6A">
        <w:rPr>
          <w:rStyle w:val="StyleUnderline"/>
        </w:rPr>
        <w:t>they are,</w:t>
      </w:r>
      <w:r w:rsidRPr="00B74AE0">
        <w:rPr>
          <w:sz w:val="16"/>
        </w:rPr>
        <w:t xml:space="preserve"> as noted, </w:t>
      </w:r>
      <w:r w:rsidRPr="009D7F6A">
        <w:rPr>
          <w:rStyle w:val="Emphasis"/>
        </w:rPr>
        <w:t xml:space="preserve">much less rebellious </w:t>
      </w:r>
      <w:r w:rsidRPr="009D7F6A">
        <w:rPr>
          <w:rStyle w:val="StyleUnderline"/>
        </w:rPr>
        <w:t>than they realize</w:t>
      </w:r>
      <w:r w:rsidRPr="00B74AE0">
        <w:rPr>
          <w:sz w:val="16"/>
        </w:rPr>
        <w:t xml:space="preserve"> and much more </w:t>
      </w:r>
      <w:r w:rsidRPr="009D7F6A">
        <w:rPr>
          <w:rStyle w:val="StyleUnderline"/>
        </w:rPr>
        <w:t>ready to accept</w:t>
      </w:r>
      <w:r w:rsidRPr="00B74AE0">
        <w:rPr>
          <w:sz w:val="16"/>
        </w:rPr>
        <w:t xml:space="preserve"> </w:t>
      </w:r>
      <w:r w:rsidRPr="009D7F6A">
        <w:rPr>
          <w:rStyle w:val="StyleUnderline"/>
        </w:rPr>
        <w:t>what most Americans accept as an orthodox intuition</w:t>
      </w:r>
      <w:r w:rsidRPr="00B74AE0">
        <w:rPr>
          <w:sz w:val="16"/>
        </w:rPr>
        <w:t xml:space="preserve">, namely, the premise that God did not play dice with the universe on moral entities, that good things go together, that eliminating one evil will eliminate others as well. Morgenthau and his colleagues, when they began offering alternative-more traditionally Europeantheories of realpolitik to Americans, indeed also felt like heretics, protesting against an orthodoxy of ideas, and probably had more justification for this feeling. Most American students, and most Americans in general, approach the study of war and peace with this most orthodox of assumptions, an assumption that the peace-research community panders to, that war would become unlikely if economic injustices and human rights violations were eliminated, and that war would become unlikely if arms were reduced.6 </w:t>
      </w:r>
      <w:r w:rsidRPr="009D7F6A">
        <w:rPr>
          <w:rStyle w:val="StyleUnderline"/>
        </w:rPr>
        <w:t>It may simply be factually wrong to accept this kind of assumption uncritically, or to refuse to consider the possibility that an improvement on one front might come only at the price of a setback on another. Given that our subject is the avoidance of some very disastrous possibilities of war, it might indeed be dangerous to stick to these underlying premises of peace research.</w:t>
      </w:r>
      <w:r w:rsidRPr="00B74AE0">
        <w:rPr>
          <w:sz w:val="16"/>
        </w:rPr>
        <w:t xml:space="preserve"> (99-101)</w:t>
      </w:r>
    </w:p>
    <w:p w:rsidR="00A20183" w:rsidRPr="00D16620" w:rsidRDefault="00A20183" w:rsidP="00A20183">
      <w:pPr>
        <w:pStyle w:val="Heading4"/>
      </w:pPr>
      <w:r>
        <w:t xml:space="preserve">“Liberal Militarism” isn’t a </w:t>
      </w:r>
      <w:r>
        <w:rPr>
          <w:u w:val="single"/>
        </w:rPr>
        <w:t>monolith</w:t>
      </w:r>
      <w:r>
        <w:t xml:space="preserve"> but a product of </w:t>
      </w:r>
      <w:r>
        <w:rPr>
          <w:u w:val="single"/>
        </w:rPr>
        <w:t>specific</w:t>
      </w:r>
      <w:r>
        <w:t xml:space="preserve"> decisions – it’s </w:t>
      </w:r>
      <w:r>
        <w:rPr>
          <w:u w:val="single"/>
        </w:rPr>
        <w:t>not enough</w:t>
      </w:r>
      <w:r>
        <w:t xml:space="preserve"> to generalize paradigms, their cards </w:t>
      </w:r>
      <w:r w:rsidRPr="00D16620">
        <w:t>must</w:t>
      </w:r>
      <w:r>
        <w:t xml:space="preserve"> tie every impact to </w:t>
      </w:r>
      <w:r>
        <w:rPr>
          <w:u w:val="single"/>
        </w:rPr>
        <w:t>Taiwan</w:t>
      </w:r>
    </w:p>
    <w:p w:rsidR="00A20183" w:rsidRPr="00445CF3" w:rsidRDefault="00A20183" w:rsidP="00A20183">
      <w:pPr>
        <w:rPr>
          <w:sz w:val="16"/>
          <w:szCs w:val="16"/>
        </w:rPr>
      </w:pPr>
      <w:r w:rsidRPr="00445CF3">
        <w:rPr>
          <w:rStyle w:val="Style13ptBold"/>
        </w:rPr>
        <w:t xml:space="preserve">Bacevich 13 </w:t>
      </w:r>
      <w:r w:rsidRPr="00445CF3">
        <w:rPr>
          <w:sz w:val="16"/>
          <w:szCs w:val="16"/>
        </w:rPr>
        <w:t>– Professor of History and International Relations at Boston University (Andrew, The New American Militarism, p205-210)</w:t>
      </w:r>
    </w:p>
    <w:p w:rsidR="00A20183" w:rsidRDefault="00A20183" w:rsidP="00A20183">
      <w:pPr>
        <w:rPr>
          <w:sz w:val="16"/>
          <w:szCs w:val="16"/>
        </w:rPr>
      </w:pPr>
      <w:r w:rsidRPr="008E5C37">
        <w:rPr>
          <w:sz w:val="16"/>
          <w:szCs w:val="20"/>
        </w:rPr>
        <w:t xml:space="preserve">There is, wrote H. L. Mencken, “always a well-known solution to every human problem—neat, plausible, and wrong.”1 Mencken’s aphorism applies in spades to the subject of </w:t>
      </w:r>
      <w:r w:rsidRPr="00445CF3">
        <w:rPr>
          <w:sz w:val="16"/>
          <w:szCs w:val="20"/>
        </w:rPr>
        <w:t xml:space="preserve">this account. </w:t>
      </w:r>
      <w:r w:rsidRPr="00D16620">
        <w:rPr>
          <w:rStyle w:val="StyleUnderline"/>
          <w:highlight w:val="cyan"/>
        </w:rPr>
        <w:t>To imagine</w:t>
      </w:r>
      <w:r w:rsidRPr="00445CF3">
        <w:rPr>
          <w:sz w:val="16"/>
        </w:rPr>
        <w:t xml:space="preserve"> that </w:t>
      </w:r>
      <w:r w:rsidRPr="00D16620">
        <w:rPr>
          <w:rStyle w:val="StyleUnderline"/>
          <w:highlight w:val="cyan"/>
        </w:rPr>
        <w:t xml:space="preserve">there exists a </w:t>
      </w:r>
      <w:r w:rsidRPr="00D16620">
        <w:rPr>
          <w:rStyle w:val="Emphasis"/>
          <w:highlight w:val="cyan"/>
        </w:rPr>
        <w:t>simple antidote</w:t>
      </w:r>
      <w:r w:rsidRPr="00D16620">
        <w:rPr>
          <w:rStyle w:val="StyleUnderline"/>
          <w:highlight w:val="cyan"/>
        </w:rPr>
        <w:t xml:space="preserve"> to the </w:t>
      </w:r>
      <w:r w:rsidRPr="00D16620">
        <w:rPr>
          <w:rStyle w:val="Emphasis"/>
          <w:highlight w:val="cyan"/>
        </w:rPr>
        <w:t>“military metaphysic”</w:t>
      </w:r>
      <w:r w:rsidRPr="00D16620">
        <w:rPr>
          <w:sz w:val="16"/>
          <w:szCs w:val="20"/>
          <w:highlight w:val="cyan"/>
        </w:rPr>
        <w:t xml:space="preserve"> </w:t>
      </w:r>
      <w:r w:rsidRPr="00D16620">
        <w:rPr>
          <w:sz w:val="16"/>
          <w:highlight w:val="cyan"/>
        </w:rPr>
        <w:t>to</w:t>
      </w:r>
      <w:r w:rsidRPr="00445CF3">
        <w:rPr>
          <w:sz w:val="16"/>
        </w:rPr>
        <w:t xml:space="preserve"> which the people and government of the United States have fallen prey </w:t>
      </w:r>
      <w:r w:rsidRPr="00D16620">
        <w:rPr>
          <w:rStyle w:val="StyleUnderline"/>
          <w:highlight w:val="cyan"/>
        </w:rPr>
        <w:t xml:space="preserve">is to </w:t>
      </w:r>
      <w:r w:rsidRPr="00D16620">
        <w:rPr>
          <w:rStyle w:val="Emphasis"/>
          <w:highlight w:val="cyan"/>
        </w:rPr>
        <w:t>misconstrue</w:t>
      </w:r>
      <w:r w:rsidRPr="00445CF3">
        <w:rPr>
          <w:rStyle w:val="Emphasis"/>
        </w:rPr>
        <w:t xml:space="preserve"> the problem</w:t>
      </w:r>
      <w:r w:rsidRPr="00445CF3">
        <w:rPr>
          <w:sz w:val="16"/>
        </w:rPr>
        <w:t>.</w:t>
      </w:r>
      <w:r w:rsidRPr="00445CF3">
        <w:rPr>
          <w:sz w:val="16"/>
          <w:szCs w:val="20"/>
        </w:rPr>
        <w:t xml:space="preserve"> As the foregoing chapters make </w:t>
      </w:r>
      <w:r w:rsidRPr="00445CF3">
        <w:rPr>
          <w:sz w:val="16"/>
        </w:rPr>
        <w:t>plain, the origins of America’s present-day infatuation with military power are anything but</w:t>
      </w:r>
      <w:r w:rsidRPr="008E5C37">
        <w:rPr>
          <w:sz w:val="16"/>
        </w:rPr>
        <w:t xml:space="preserve"> simple. American </w:t>
      </w:r>
      <w:r w:rsidRPr="008C6AF8">
        <w:rPr>
          <w:rStyle w:val="StyleUnderline"/>
          <w:highlight w:val="cyan"/>
        </w:rPr>
        <w:t xml:space="preserve">militarism is </w:t>
      </w:r>
      <w:r w:rsidRPr="008C6AF8">
        <w:rPr>
          <w:rStyle w:val="Emphasis"/>
          <w:highlight w:val="cyan"/>
        </w:rPr>
        <w:t xml:space="preserve">not the invention of a cabal </w:t>
      </w:r>
      <w:r w:rsidRPr="008E5C37">
        <w:rPr>
          <w:rStyle w:val="Emphasis"/>
          <w:highlight w:val="cyan"/>
        </w:rPr>
        <w:t>nursing fantasies of</w:t>
      </w:r>
      <w:r w:rsidRPr="008E5C37">
        <w:rPr>
          <w:sz w:val="16"/>
        </w:rPr>
        <w:t xml:space="preserve"> global </w:t>
      </w:r>
      <w:r w:rsidRPr="008C6AF8">
        <w:rPr>
          <w:rStyle w:val="Emphasis"/>
          <w:highlight w:val="cyan"/>
        </w:rPr>
        <w:t>empire</w:t>
      </w:r>
      <w:r w:rsidRPr="008E5C37">
        <w:rPr>
          <w:sz w:val="16"/>
        </w:rPr>
        <w:t xml:space="preserve"> and manipulating an unsuspecting people frightened by the events of 9/11. Further, it is counterproductive to think in these terms— to assign culpability to a particular president or administration and to imagine that throwing the bums out will put things right. Yet neither does the present-day status of the United States as sole superpower reveal an essential truth, whether positive or negative, about the American project.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w:t>
      </w:r>
      <w:r w:rsidRPr="00445CF3">
        <w:rPr>
          <w:sz w:val="16"/>
        </w:rPr>
        <w:t xml:space="preserve">ral Smedley Butler’s old chestnut that “war is just a racket” and the American soldier “a gangster for capitalism” sent abroad to do the bidding of Big Business or Big Oil.2 </w:t>
      </w:r>
      <w:r w:rsidRPr="00445CF3">
        <w:rPr>
          <w:rStyle w:val="Emphasis"/>
        </w:rPr>
        <w:t>Neither</w:t>
      </w:r>
      <w:r w:rsidRPr="00445CF3">
        <w:rPr>
          <w:sz w:val="16"/>
        </w:rPr>
        <w:t xml:space="preserve"> the will of </w:t>
      </w:r>
      <w:r w:rsidRPr="00445CF3">
        <w:rPr>
          <w:rStyle w:val="Emphasis"/>
        </w:rPr>
        <w:t>God nor</w:t>
      </w:r>
      <w:r w:rsidRPr="00445CF3">
        <w:rPr>
          <w:sz w:val="16"/>
        </w:rPr>
        <w:t xml:space="preserve"> the venality of </w:t>
      </w:r>
      <w:r w:rsidRPr="00445CF3">
        <w:rPr>
          <w:rStyle w:val="Emphasis"/>
        </w:rPr>
        <w:t>Wall Street</w:t>
      </w:r>
      <w:r w:rsidRPr="00445CF3">
        <w:rPr>
          <w:sz w:val="16"/>
        </w:rPr>
        <w:t xml:space="preserve"> suffices to </w:t>
      </w:r>
      <w:r w:rsidRPr="00445CF3">
        <w:rPr>
          <w:rStyle w:val="Emphasis"/>
        </w:rPr>
        <w:t>explain</w:t>
      </w:r>
      <w:r w:rsidRPr="00445CF3">
        <w:rPr>
          <w:sz w:val="16"/>
          <w:szCs w:val="20"/>
        </w:rPr>
        <w:t xml:space="preserve"> how the United States managed to become stuck in World </w:t>
      </w:r>
      <w:r w:rsidRPr="00445CF3">
        <w:rPr>
          <w:rStyle w:val="Emphasis"/>
        </w:rPr>
        <w:t>War</w:t>
      </w:r>
      <w:r w:rsidRPr="00445CF3">
        <w:rPr>
          <w:sz w:val="16"/>
        </w:rPr>
        <w:t xml:space="preserve"> </w:t>
      </w:r>
      <w:r w:rsidRPr="00445CF3">
        <w:rPr>
          <w:sz w:val="16"/>
          <w:szCs w:val="20"/>
        </w:rPr>
        <w:t>I</w:t>
      </w:r>
      <w:r w:rsidRPr="00445CF3">
        <w:rPr>
          <w:sz w:val="16"/>
        </w:rPr>
        <w:t>V. Rather</w:t>
      </w:r>
      <w:r w:rsidRPr="00445CF3">
        <w:rPr>
          <w:sz w:val="16"/>
          <w:szCs w:val="20"/>
        </w:rPr>
        <w:t>, the new</w:t>
      </w:r>
      <w:r w:rsidRPr="008E5C37">
        <w:rPr>
          <w:sz w:val="16"/>
          <w:szCs w:val="20"/>
        </w:rPr>
        <w:t xml:space="preserve"> American </w:t>
      </w:r>
      <w:r w:rsidRPr="008C6AF8">
        <w:rPr>
          <w:rStyle w:val="StyleUnderline"/>
          <w:szCs w:val="20"/>
          <w:highlight w:val="cyan"/>
        </w:rPr>
        <w:t xml:space="preserve">militarism </w:t>
      </w:r>
      <w:r w:rsidRPr="008E5C37">
        <w:rPr>
          <w:rStyle w:val="StyleUnderline"/>
          <w:highlight w:val="cyan"/>
        </w:rPr>
        <w:t>is a</w:t>
      </w:r>
      <w:r w:rsidRPr="008E5C37">
        <w:rPr>
          <w:sz w:val="16"/>
        </w:rPr>
        <w:t xml:space="preserve"> little like pollution—the perhaps unintended, but </w:t>
      </w:r>
      <w:r w:rsidRPr="008C6AF8">
        <w:rPr>
          <w:rStyle w:val="Emphasis"/>
          <w:highlight w:val="cyan"/>
        </w:rPr>
        <w:t>foreseeable</w:t>
      </w:r>
      <w:r w:rsidRPr="008C6AF8">
        <w:rPr>
          <w:rStyle w:val="StyleUnderline"/>
          <w:highlight w:val="cyan"/>
        </w:rPr>
        <w:t xml:space="preserve"> by-product of</w:t>
      </w:r>
      <w:r w:rsidRPr="008E5C37">
        <w:rPr>
          <w:sz w:val="16"/>
        </w:rPr>
        <w:t xml:space="preserve"> prior choices and </w:t>
      </w:r>
      <w:r w:rsidRPr="008C6AF8">
        <w:rPr>
          <w:rStyle w:val="Emphasis"/>
          <w:highlight w:val="cyan"/>
        </w:rPr>
        <w:t>decisions made without taking fully into account the full range of costs</w:t>
      </w:r>
      <w:r w:rsidRPr="008E5C37">
        <w:rPr>
          <w:sz w:val="16"/>
        </w:rPr>
        <w:t xml:space="preserve"> likely to be incurred. In making the industrial revolution, the captains of American enterprise did not consciously set out to foul the environment, but</w:t>
      </w:r>
      <w:r w:rsidRPr="008E5C37">
        <w:rPr>
          <w:sz w:val="16"/>
          <w:szCs w:val="20"/>
        </w:rPr>
        <w:t xml:space="preserve">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w:t>
      </w:r>
      <w:r w:rsidRPr="008E5C37">
        <w:rPr>
          <w:sz w:val="16"/>
        </w:rPr>
        <w:t xml:space="preserve">. </w:t>
      </w:r>
      <w:r w:rsidRPr="00445CF3">
        <w:rPr>
          <w:rStyle w:val="StyleUnderline"/>
          <w:szCs w:val="20"/>
        </w:rPr>
        <w:t xml:space="preserve">Different </w:t>
      </w:r>
      <w:r w:rsidRPr="008C6AF8">
        <w:rPr>
          <w:rStyle w:val="Emphasis"/>
          <w:highlight w:val="cyan"/>
        </w:rPr>
        <w:t>policies</w:t>
      </w:r>
      <w:r w:rsidRPr="008E5C37">
        <w:rPr>
          <w:sz w:val="16"/>
        </w:rPr>
        <w:t xml:space="preserve"> and practices </w:t>
      </w:r>
      <w:r w:rsidRPr="008C6AF8">
        <w:rPr>
          <w:rStyle w:val="StyleUnderline"/>
          <w:szCs w:val="20"/>
          <w:highlight w:val="cyan"/>
        </w:rPr>
        <w:t>could</w:t>
      </w:r>
      <w:r w:rsidRPr="008E5C37">
        <w:rPr>
          <w:sz w:val="16"/>
        </w:rPr>
        <w:t xml:space="preserve"> stanch and even </w:t>
      </w:r>
      <w:r w:rsidRPr="008C6AF8">
        <w:rPr>
          <w:rStyle w:val="Emphasis"/>
          <w:highlight w:val="cyan"/>
        </w:rPr>
        <w:t>reverse</w:t>
      </w:r>
      <w:r w:rsidRPr="008E5C37">
        <w:rPr>
          <w:sz w:val="16"/>
        </w:rPr>
        <w:t xml:space="preserve"> the </w:t>
      </w:r>
      <w:r w:rsidRPr="008C6AF8">
        <w:rPr>
          <w:rStyle w:val="Emphasis"/>
          <w:highlight w:val="cyan"/>
        </w:rPr>
        <w:t>damage</w:t>
      </w:r>
      <w:r w:rsidRPr="008E5C37">
        <w:rPr>
          <w:sz w:val="16"/>
        </w:rPr>
        <w:t xml:space="preserve">. </w:t>
      </w:r>
      <w:r w:rsidRPr="008C6AF8">
        <w:rPr>
          <w:rStyle w:val="StyleUnderline"/>
          <w:szCs w:val="20"/>
          <w:highlight w:val="cyan"/>
        </w:rPr>
        <w:t>Purist</w:t>
      </w:r>
      <w:r w:rsidRPr="00445CF3">
        <w:rPr>
          <w:rStyle w:val="StyleUnderline"/>
          <w:szCs w:val="20"/>
        </w:rPr>
        <w:t>s</w:t>
      </w:r>
      <w:r w:rsidRPr="008E5C37">
        <w:rPr>
          <w:sz w:val="16"/>
          <w:szCs w:val="20"/>
        </w:rPr>
        <w:t xml:space="preserve"> in that movement insisted upon the primacy of environmental needs, everywhere and in all cases. Theirs was (and is) a principled </w:t>
      </w:r>
      <w:r w:rsidRPr="00445CF3">
        <w:t>position</w:t>
      </w:r>
      <w:r w:rsidRPr="008E5C37">
        <w:rPr>
          <w:sz w:val="16"/>
        </w:rPr>
        <w:t xml:space="preserve"> deserving to be heard. To act on their </w:t>
      </w:r>
      <w:r w:rsidRPr="00445CF3">
        <w:rPr>
          <w:rStyle w:val="StyleUnderline"/>
          <w:highlight w:val="cyan"/>
        </w:rPr>
        <w:t>recommendations</w:t>
      </w:r>
      <w:r w:rsidRPr="008E5C37">
        <w:rPr>
          <w:sz w:val="16"/>
        </w:rPr>
        <w:t xml:space="preserve">, however, </w:t>
      </w:r>
      <w:r w:rsidRPr="008E5C37">
        <w:rPr>
          <w:rStyle w:val="StyleUnderline"/>
          <w:highlight w:val="cyan"/>
        </w:rPr>
        <w:t>would</w:t>
      </w:r>
      <w:r w:rsidRPr="008E5C37">
        <w:rPr>
          <w:sz w:val="16"/>
        </w:rPr>
        <w:t xml:space="preserve"> </w:t>
      </w:r>
      <w:r w:rsidRPr="008E5C37">
        <w:rPr>
          <w:sz w:val="16"/>
          <w:szCs w:val="20"/>
        </w:rPr>
        <w:t>likely</w:t>
      </w:r>
      <w:r w:rsidRPr="008E5C37">
        <w:rPr>
          <w:sz w:val="16"/>
        </w:rPr>
        <w:t xml:space="preserve"> </w:t>
      </w:r>
      <w:r w:rsidRPr="008E5C37">
        <w:rPr>
          <w:rStyle w:val="StyleUnderline"/>
          <w:szCs w:val="20"/>
          <w:highlight w:val="cyan"/>
        </w:rPr>
        <w:t>mean</w:t>
      </w:r>
      <w:r w:rsidRPr="008E5C37">
        <w:rPr>
          <w:sz w:val="16"/>
        </w:rPr>
        <w:t xml:space="preserve"> shutting</w:t>
      </w:r>
      <w:r w:rsidRPr="008E5C37">
        <w:rPr>
          <w:sz w:val="16"/>
          <w:szCs w:val="20"/>
        </w:rPr>
        <w:t xml:space="preserve"> down the economy</w:t>
      </w:r>
      <w:r w:rsidRPr="008E5C37">
        <w:rPr>
          <w:sz w:val="16"/>
        </w:rPr>
        <w:t xml:space="preserve">, </w:t>
      </w:r>
      <w:r w:rsidRPr="00445CF3">
        <w:rPr>
          <w:rStyle w:val="StyleUnderline"/>
          <w:szCs w:val="20"/>
        </w:rPr>
        <w:t xml:space="preserve">an </w:t>
      </w:r>
      <w:r w:rsidRPr="008E5C37">
        <w:rPr>
          <w:rStyle w:val="Emphasis"/>
          <w:highlight w:val="cyan"/>
        </w:rPr>
        <w:t>impractical</w:t>
      </w:r>
      <w:r w:rsidRPr="008E5C37">
        <w:rPr>
          <w:rStyle w:val="StyleUnderline"/>
          <w:szCs w:val="20"/>
          <w:highlight w:val="cyan"/>
        </w:rPr>
        <w:t xml:space="preserve"> </w:t>
      </w:r>
      <w:r w:rsidRPr="00445CF3">
        <w:rPr>
          <w:rStyle w:val="StyleUnderline"/>
          <w:szCs w:val="20"/>
        </w:rPr>
        <w:t xml:space="preserve">and </w:t>
      </w:r>
      <w:r w:rsidRPr="00445CF3">
        <w:rPr>
          <w:rStyle w:val="Emphasis"/>
        </w:rPr>
        <w:t>politically infeasible</w:t>
      </w:r>
      <w:r w:rsidRPr="002A7912">
        <w:rPr>
          <w:rStyle w:val="StyleUnderline"/>
          <w:szCs w:val="20"/>
        </w:rPr>
        <w:t xml:space="preserve"> </w:t>
      </w:r>
      <w:r w:rsidRPr="002A7912">
        <w:rPr>
          <w:rStyle w:val="StyleUnderline"/>
        </w:rPr>
        <w:t xml:space="preserve">course of </w:t>
      </w:r>
      <w:r w:rsidRPr="008E5C37">
        <w:rPr>
          <w:rStyle w:val="Emphasis"/>
          <w:highlight w:val="cyan"/>
        </w:rPr>
        <w:t>action</w:t>
      </w:r>
      <w:r w:rsidRPr="008E5C37">
        <w:rPr>
          <w:sz w:val="16"/>
        </w:rPr>
        <w:t xml:space="preserve">. </w:t>
      </w:r>
      <w:r w:rsidRPr="008C6AF8">
        <w:rPr>
          <w:rStyle w:val="StyleUnderline"/>
          <w:highlight w:val="cyan"/>
        </w:rPr>
        <w:t>Pragmatists</w:t>
      </w:r>
      <w:r w:rsidRPr="008E5C37">
        <w:rPr>
          <w:sz w:val="16"/>
        </w:rPr>
        <w:t xml:space="preserve"> advanced a different argument. They </w:t>
      </w:r>
      <w:r w:rsidRPr="008C6AF8">
        <w:rPr>
          <w:rStyle w:val="StyleUnderline"/>
          <w:highlight w:val="cyan"/>
        </w:rPr>
        <w:t>suggested</w:t>
      </w:r>
      <w:r w:rsidRPr="008E5C37">
        <w:rPr>
          <w:sz w:val="16"/>
        </w:rPr>
        <w:t xml:space="preserve"> </w:t>
      </w:r>
      <w:r w:rsidRPr="00445CF3">
        <w:rPr>
          <w:sz w:val="16"/>
        </w:rPr>
        <w:t xml:space="preserve">that </w:t>
      </w:r>
      <w:r w:rsidRPr="00445CF3">
        <w:rPr>
          <w:rStyle w:val="StyleUnderline"/>
        </w:rPr>
        <w:t xml:space="preserve">it was possible to </w:t>
      </w:r>
      <w:r w:rsidRPr="00445CF3">
        <w:rPr>
          <w:rStyle w:val="Emphasis"/>
        </w:rPr>
        <w:t xml:space="preserve">negotiate </w:t>
      </w:r>
      <w:r w:rsidRPr="008E5C37">
        <w:rPr>
          <w:rStyle w:val="Emphasis"/>
          <w:highlight w:val="cyan"/>
        </w:rPr>
        <w:t>a compromise</w:t>
      </w:r>
      <w:r w:rsidRPr="008E5C37">
        <w:rPr>
          <w:rStyle w:val="StyleUnderline"/>
        </w:rPr>
        <w:t xml:space="preserve"> </w:t>
      </w:r>
      <w:r w:rsidRPr="008C6AF8">
        <w:rPr>
          <w:rStyle w:val="StyleUnderline"/>
          <w:highlight w:val="cyan"/>
        </w:rPr>
        <w:t>between</w:t>
      </w:r>
      <w:r w:rsidRPr="008E5C37">
        <w:rPr>
          <w:sz w:val="16"/>
        </w:rPr>
        <w:t xml:space="preserve"> economic needs and environmental </w:t>
      </w:r>
      <w:r w:rsidRPr="008C6AF8">
        <w:rPr>
          <w:rStyle w:val="StyleUnderline"/>
          <w:highlight w:val="cyan"/>
        </w:rPr>
        <w:t>imperatives</w:t>
      </w:r>
      <w:r w:rsidRPr="002A7912">
        <w:rPr>
          <w:rStyle w:val="StyleUnderline"/>
        </w:rPr>
        <w:t xml:space="preserve">. </w:t>
      </w:r>
      <w:r w:rsidRPr="008E5C37">
        <w:rPr>
          <w:sz w:val="16"/>
          <w:szCs w:val="20"/>
        </w:rPr>
        <w:t>This compromise might oblige Americans to curtail certain bad habits, but it did not require changing the fundamentals of how they lived their lives. Americans could keep their cars and continue their love affair with consumption; but at the same time they could also have cleaner air and cleaner water. Implementing this compromise has produced an outcome that environmental radicals (and on the other side, believers in laissez-faire capitalism) today find unsatisfactory. In practice, it turns out, once begun negotiations never end</w:t>
      </w:r>
      <w:r w:rsidRPr="008E5C37">
        <w:rPr>
          <w:sz w:val="16"/>
        </w:rPr>
        <w:t xml:space="preserve">.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w:t>
      </w:r>
      <w:r w:rsidRPr="00445CF3">
        <w:rPr>
          <w:sz w:val="16"/>
        </w:rPr>
        <w:t>nation has achieved those improvements without imposing on citizens undue burdens and without preventing its entrepreneurs from innovating, creating, and turning a profit.</w:t>
      </w:r>
      <w:r w:rsidRPr="00445CF3">
        <w:rPr>
          <w:sz w:val="16"/>
          <w:szCs w:val="20"/>
        </w:rPr>
        <w:t xml:space="preserve"> </w:t>
      </w:r>
      <w:r w:rsidRPr="00445CF3">
        <w:rPr>
          <w:rStyle w:val="StyleUnderline"/>
          <w:szCs w:val="20"/>
        </w:rPr>
        <w:t xml:space="preserve">Restoring </w:t>
      </w:r>
      <w:r w:rsidRPr="00445CF3">
        <w:rPr>
          <w:sz w:val="16"/>
          <w:szCs w:val="20"/>
        </w:rPr>
        <w:t>a semblance of</w:t>
      </w:r>
      <w:r w:rsidRPr="00445CF3">
        <w:rPr>
          <w:sz w:val="16"/>
        </w:rPr>
        <w:t xml:space="preserve"> </w:t>
      </w:r>
      <w:r w:rsidRPr="00445CF3">
        <w:rPr>
          <w:rStyle w:val="StyleUnderline"/>
          <w:szCs w:val="20"/>
        </w:rPr>
        <w:t>balance</w:t>
      </w:r>
      <w:r w:rsidRPr="00445CF3">
        <w:rPr>
          <w:sz w:val="16"/>
          <w:szCs w:val="20"/>
        </w:rPr>
        <w:t xml:space="preserve"> and good sense </w:t>
      </w:r>
      <w:r w:rsidRPr="00445CF3">
        <w:rPr>
          <w:rStyle w:val="StyleUnderline"/>
          <w:szCs w:val="20"/>
        </w:rPr>
        <w:t>to</w:t>
      </w:r>
      <w:r w:rsidRPr="00445CF3">
        <w:rPr>
          <w:sz w:val="16"/>
          <w:szCs w:val="20"/>
        </w:rPr>
        <w:t xml:space="preserve"> </w:t>
      </w:r>
      <w:r w:rsidRPr="00445CF3">
        <w:rPr>
          <w:sz w:val="16"/>
        </w:rPr>
        <w:t>the way that Americans think about</w:t>
      </w:r>
      <w:r w:rsidRPr="00445CF3">
        <w:rPr>
          <w:sz w:val="16"/>
          <w:szCs w:val="20"/>
        </w:rPr>
        <w:t xml:space="preserve"> </w:t>
      </w:r>
      <w:r w:rsidRPr="00445CF3">
        <w:rPr>
          <w:rStyle w:val="StyleUnderline"/>
          <w:szCs w:val="20"/>
        </w:rPr>
        <w:t xml:space="preserve">military power will </w:t>
      </w:r>
      <w:r w:rsidRPr="00445CF3">
        <w:rPr>
          <w:rStyle w:val="Emphasis"/>
        </w:rPr>
        <w:t>require a</w:t>
      </w:r>
      <w:r w:rsidRPr="00445CF3">
        <w:rPr>
          <w:sz w:val="16"/>
        </w:rPr>
        <w:t xml:space="preserve"> similarly </w:t>
      </w:r>
      <w:r w:rsidRPr="00445CF3">
        <w:rPr>
          <w:rStyle w:val="Emphasis"/>
        </w:rPr>
        <w:t>pragmatic approach</w:t>
      </w:r>
      <w:r w:rsidRPr="00445CF3">
        <w:rPr>
          <w:sz w:val="16"/>
        </w:rPr>
        <w:t>. Undoing all of the negative effects that result from having been seduced by war may lie beyond reach, but Americans can at least make them more manageable and thereby salvage their democracy. In explaining the origins of the new American militarism, this account has not sought to assign or to impute blame. None of the protagonists</w:t>
      </w:r>
      <w:r w:rsidRPr="008E5C37">
        <w:rPr>
          <w:sz w:val="16"/>
        </w:rPr>
        <w:t xml:space="preserve">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in the end it is not motive that matters but outcome.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w:t>
      </w:r>
      <w:r w:rsidRPr="00D16620">
        <w:rPr>
          <w:sz w:val="16"/>
          <w:szCs w:val="16"/>
        </w:rPr>
        <w:t xml:space="preserve"> to make full-fledged pacifism or comprehensive disarmament the basis for policy in an intrinsically disordered world would be to open the United States to grave danger. </w:t>
      </w:r>
    </w:p>
    <w:p w:rsidR="00A20183" w:rsidRDefault="00A20183" w:rsidP="00A20183">
      <w:pPr>
        <w:rPr>
          <w:sz w:val="16"/>
          <w:szCs w:val="16"/>
        </w:rPr>
      </w:pPr>
    </w:p>
    <w:p w:rsidR="00A20183" w:rsidRPr="000E21DC" w:rsidRDefault="00A20183" w:rsidP="00A20183">
      <w:pPr>
        <w:pStyle w:val="Heading4"/>
      </w:pPr>
      <w:r>
        <w:t xml:space="preserve">International legal norms are </w:t>
      </w:r>
      <w:r>
        <w:rPr>
          <w:u w:val="single"/>
        </w:rPr>
        <w:t>inevitable</w:t>
      </w:r>
      <w:r>
        <w:t xml:space="preserve"> </w:t>
      </w:r>
    </w:p>
    <w:p w:rsidR="00A20183" w:rsidRPr="00345190" w:rsidRDefault="00A20183" w:rsidP="00A20183">
      <w:r w:rsidRPr="00345190">
        <w:rPr>
          <w:rStyle w:val="Style13ptBold"/>
        </w:rPr>
        <w:t>Jouannet 7</w:t>
      </w:r>
      <w:r w:rsidRPr="00345190">
        <w:t xml:space="preserve"> </w:t>
      </w:r>
      <w:r w:rsidRPr="00345190">
        <w:rPr>
          <w:sz w:val="16"/>
          <w:szCs w:val="16"/>
        </w:rPr>
        <w:t>– Professor of International Law at the Universe Paris I – Pantheon Sorbonne (Emmanuelle “ESSAY: WHAT IS THE USE OF INTERNATIONAL LAW? INTERNATIONAL LAW AS A 21ST CENTURY GUARDIAN OF WELFARE”, 28 Mich. J. Int'l L. 815)</w:t>
      </w:r>
    </w:p>
    <w:p w:rsidR="00A20183" w:rsidRDefault="00A20183" w:rsidP="00A20183">
      <w:pPr>
        <w:rPr>
          <w:rStyle w:val="Emphasis"/>
        </w:rPr>
      </w:pPr>
      <w:r w:rsidRPr="00265E0D">
        <w:rPr>
          <w:rStyle w:val="StyleUnderline"/>
          <w:highlight w:val="cyan"/>
        </w:rPr>
        <w:t xml:space="preserve">It </w:t>
      </w:r>
      <w:r w:rsidRPr="00566862">
        <w:rPr>
          <w:rStyle w:val="StyleUnderline"/>
        </w:rPr>
        <w:t xml:space="preserve">now </w:t>
      </w:r>
      <w:r w:rsidRPr="00265E0D">
        <w:rPr>
          <w:rStyle w:val="StyleUnderline"/>
          <w:highlight w:val="cyan"/>
        </w:rPr>
        <w:t xml:space="preserve">seems </w:t>
      </w:r>
      <w:r w:rsidRPr="00265E0D">
        <w:rPr>
          <w:rStyle w:val="Emphasis"/>
          <w:highlight w:val="cyan"/>
        </w:rPr>
        <w:t xml:space="preserve">impossible to turn </w:t>
      </w:r>
      <w:r w:rsidRPr="002B507B">
        <w:rPr>
          <w:rStyle w:val="Emphasis"/>
          <w:highlight w:val="cyan"/>
        </w:rPr>
        <w:t>back</w:t>
      </w:r>
      <w:r w:rsidRPr="00265E0D">
        <w:rPr>
          <w:sz w:val="16"/>
        </w:rPr>
        <w:t xml:space="preserve"> </w:t>
      </w:r>
      <w:r w:rsidRPr="00345190">
        <w:rPr>
          <w:rStyle w:val="StyleUnderline"/>
        </w:rPr>
        <w:t>from the present course</w:t>
      </w:r>
      <w:r w:rsidRPr="00265E0D">
        <w:rPr>
          <w:sz w:val="16"/>
        </w:rPr>
        <w:t xml:space="preserve">. </w:t>
      </w:r>
      <w:r w:rsidRPr="00DB4307">
        <w:rPr>
          <w:b/>
          <w:u w:val="single"/>
        </w:rPr>
        <w:t>To deny</w:t>
      </w:r>
      <w:r w:rsidRPr="00DB4307">
        <w:rPr>
          <w:sz w:val="16"/>
        </w:rPr>
        <w:t xml:space="preserve"> the new aims of </w:t>
      </w:r>
      <w:r w:rsidRPr="00DB4307">
        <w:rPr>
          <w:b/>
          <w:u w:val="single"/>
        </w:rPr>
        <w:t xml:space="preserve">contemporary law and to press for a return to </w:t>
      </w:r>
      <w:r w:rsidRPr="002B507B">
        <w:rPr>
          <w:b/>
          <w:highlight w:val="cyan"/>
          <w:u w:val="single"/>
        </w:rPr>
        <w:t>minimalist</w:t>
      </w:r>
      <w:r w:rsidRPr="00265E0D">
        <w:rPr>
          <w:sz w:val="16"/>
        </w:rPr>
        <w:t xml:space="preserve"> liberal </w:t>
      </w:r>
      <w:r w:rsidRPr="002B507B">
        <w:rPr>
          <w:b/>
          <w:highlight w:val="cyan"/>
          <w:u w:val="single"/>
        </w:rPr>
        <w:t>law would</w:t>
      </w:r>
      <w:r w:rsidRPr="00265E0D">
        <w:rPr>
          <w:sz w:val="16"/>
        </w:rPr>
        <w:t xml:space="preserve"> be to </w:t>
      </w:r>
      <w:r w:rsidRPr="002B507B">
        <w:rPr>
          <w:rStyle w:val="Emphasis"/>
          <w:highlight w:val="cyan"/>
        </w:rPr>
        <w:t>allow</w:t>
      </w:r>
      <w:r w:rsidRPr="00265E0D">
        <w:rPr>
          <w:sz w:val="16"/>
        </w:rPr>
        <w:t xml:space="preserve"> the </w:t>
      </w:r>
      <w:r w:rsidRPr="002B507B">
        <w:rPr>
          <w:rStyle w:val="Emphasis"/>
          <w:highlight w:val="cyan"/>
        </w:rPr>
        <w:t>neo-liberal powers</w:t>
      </w:r>
      <w:r w:rsidRPr="00265E0D">
        <w:rPr>
          <w:sz w:val="16"/>
        </w:rPr>
        <w:t xml:space="preserve"> that be </w:t>
      </w:r>
      <w:r w:rsidRPr="002B507B">
        <w:rPr>
          <w:rStyle w:val="Emphasis"/>
          <w:highlight w:val="cyan"/>
        </w:rPr>
        <w:t xml:space="preserve">to exploit </w:t>
      </w:r>
      <w:r w:rsidRPr="00DB4307">
        <w:rPr>
          <w:rStyle w:val="Emphasis"/>
        </w:rPr>
        <w:t xml:space="preserve">the downfall of </w:t>
      </w:r>
      <w:r w:rsidRPr="002B507B">
        <w:rPr>
          <w:rStyle w:val="Emphasis"/>
          <w:highlight w:val="cyan"/>
        </w:rPr>
        <w:t>the</w:t>
      </w:r>
      <w:r w:rsidRPr="00265E0D">
        <w:rPr>
          <w:sz w:val="16"/>
        </w:rPr>
        <w:t xml:space="preserve"> international </w:t>
      </w:r>
      <w:r w:rsidRPr="002B507B">
        <w:rPr>
          <w:rStyle w:val="Emphasis"/>
          <w:highlight w:val="cyan"/>
        </w:rPr>
        <w:t xml:space="preserve">system </w:t>
      </w:r>
      <w:r w:rsidRPr="00445CF3">
        <w:rPr>
          <w:rStyle w:val="Emphasis"/>
        </w:rPr>
        <w:t>for their own advantage</w:t>
      </w:r>
      <w:r w:rsidRPr="00445CF3">
        <w:rPr>
          <w:sz w:val="16"/>
        </w:rPr>
        <w:t>. n94</w:t>
      </w:r>
      <w:r w:rsidRPr="00265E0D">
        <w:rPr>
          <w:sz w:val="16"/>
        </w:rPr>
        <w:t xml:space="preserve"> </w:t>
      </w:r>
      <w:r w:rsidRPr="002B507B">
        <w:rPr>
          <w:b/>
          <w:highlight w:val="cyan"/>
          <w:u w:val="single"/>
        </w:rPr>
        <w:t>Under no circumstance should we succumb to the</w:t>
      </w:r>
      <w:r w:rsidRPr="00265E0D">
        <w:rPr>
          <w:sz w:val="16"/>
        </w:rPr>
        <w:t xml:space="preserve"> ultraliberal </w:t>
      </w:r>
      <w:r w:rsidRPr="002B507B">
        <w:rPr>
          <w:b/>
          <w:highlight w:val="cyan"/>
          <w:u w:val="single"/>
        </w:rPr>
        <w:t>refusal to tackle mutual problems in the way</w:t>
      </w:r>
      <w:r w:rsidRPr="00265E0D">
        <w:rPr>
          <w:sz w:val="16"/>
        </w:rPr>
        <w:t xml:space="preserve"> welfare-inducing </w:t>
      </w:r>
      <w:r w:rsidRPr="002B507B">
        <w:rPr>
          <w:b/>
          <w:highlight w:val="cyan"/>
          <w:u w:val="single"/>
        </w:rPr>
        <w:t>law does</w:t>
      </w:r>
      <w:r w:rsidRPr="00265E0D">
        <w:rPr>
          <w:sz w:val="16"/>
        </w:rPr>
        <w:t xml:space="preserve">, as the latter would thus become a regrettable avatar of classical liberal law.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w:t>
      </w:r>
      <w:r w:rsidRPr="00DB4307">
        <w:rPr>
          <w:sz w:val="16"/>
        </w:rPr>
        <w:t xml:space="preserve">deemed to explain the inability of international law to regulate the current disorder and to create a stable order. However, just as one refers to a "global inversion" to describe the diminishing of sovereignties faced with emancipated groups and individuals, one could equally refer to an "inversion of international law" since this </w:t>
      </w:r>
      <w:r w:rsidRPr="00DB4307">
        <w:rPr>
          <w:rStyle w:val="Emphasis"/>
        </w:rPr>
        <w:t>law is increasingly restraining States and empowering individuals</w:t>
      </w:r>
      <w:r w:rsidRPr="00DB4307">
        <w:rPr>
          <w:sz w:val="16"/>
        </w:rPr>
        <w:t xml:space="preserve">, minorities, and peoples </w:t>
      </w:r>
      <w:r w:rsidRPr="00DB4307">
        <w:rPr>
          <w:rStyle w:val="Emphasis"/>
        </w:rPr>
        <w:t>through</w:t>
      </w:r>
      <w:r w:rsidRPr="00DB4307">
        <w:rPr>
          <w:sz w:val="16"/>
        </w:rPr>
        <w:t xml:space="preserve"> the recognition of </w:t>
      </w:r>
      <w:r w:rsidRPr="00DB4307">
        <w:rPr>
          <w:rStyle w:val="Emphasis"/>
        </w:rPr>
        <w:t>rights</w:t>
      </w:r>
      <w:r w:rsidRPr="00DB4307">
        <w:rPr>
          <w:sz w:val="16"/>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DB4307">
        <w:rPr>
          <w:b/>
          <w:u w:val="single"/>
        </w:rPr>
        <w:t xml:space="preserve">Today, </w:t>
      </w:r>
      <w:r w:rsidRPr="002B507B">
        <w:rPr>
          <w:b/>
          <w:highlight w:val="cyan"/>
          <w:u w:val="single"/>
        </w:rPr>
        <w:t>there are hundreds of international organizations</w:t>
      </w:r>
      <w:r w:rsidRPr="00DB4307">
        <w:rPr>
          <w:b/>
          <w:u w:val="single"/>
        </w:rPr>
        <w:t>, thousands of NGOs</w:t>
      </w:r>
      <w:r w:rsidRPr="00DB4307">
        <w:rPr>
          <w:sz w:val="16"/>
        </w:rPr>
        <w:t xml:space="preserve"> - including 2,719 with ECOSOC status - </w:t>
      </w:r>
      <w:r w:rsidRPr="00DB4307">
        <w:rPr>
          <w:b/>
          <w:u w:val="single"/>
        </w:rPr>
        <w:t xml:space="preserve">and hundreds </w:t>
      </w:r>
      <w:r w:rsidRPr="00DB4307">
        <w:rPr>
          <w:rStyle w:val="StyleUnderline"/>
        </w:rPr>
        <w:t>of multinationals</w:t>
      </w:r>
      <w:r w:rsidRPr="00DB4307">
        <w:rPr>
          <w:sz w:val="16"/>
        </w:rPr>
        <w:t xml:space="preserve"> [*851] thriving in the 208 States and territories. These are the entities with which States, international organizations, and international politicians interact, n98</w:t>
      </w:r>
      <w:r w:rsidRPr="00265E0D">
        <w:rPr>
          <w:sz w:val="16"/>
        </w:rPr>
        <w:t xml:space="preserve"> </w:t>
      </w:r>
      <w:r w:rsidRPr="002B507B">
        <w:rPr>
          <w:rStyle w:val="Emphasis"/>
          <w:highlight w:val="cyan"/>
        </w:rPr>
        <w:t>which is why</w:t>
      </w:r>
      <w:r w:rsidRPr="00265E0D">
        <w:rPr>
          <w:sz w:val="16"/>
        </w:rPr>
        <w:t xml:space="preserve"> political </w:t>
      </w:r>
      <w:r w:rsidRPr="00DB4307">
        <w:rPr>
          <w:rStyle w:val="Emphasis"/>
        </w:rPr>
        <w:t xml:space="preserve">cohesion and </w:t>
      </w:r>
      <w:r w:rsidRPr="002B507B">
        <w:rPr>
          <w:rStyle w:val="Emphasis"/>
          <w:highlight w:val="cyan"/>
        </w:rPr>
        <w:t>the legitimacy of the existing system require that</w:t>
      </w:r>
      <w:r w:rsidRPr="0078112F">
        <w:rPr>
          <w:rStyle w:val="Emphasis"/>
        </w:rPr>
        <w:t xml:space="preserve"> </w:t>
      </w:r>
      <w:r w:rsidRPr="00265E0D">
        <w:rPr>
          <w:sz w:val="16"/>
        </w:rPr>
        <w:t xml:space="preserve">all </w:t>
      </w:r>
      <w:r w:rsidRPr="002B507B">
        <w:rPr>
          <w:rStyle w:val="Emphasis"/>
          <w:highlight w:val="cyan"/>
        </w:rPr>
        <w:t>actors adhere to shared values</w:t>
      </w:r>
      <w:r w:rsidRPr="00265E0D">
        <w:rPr>
          <w:sz w:val="16"/>
        </w:rPr>
        <w:t xml:space="preserve">.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DB4307">
        <w:rPr>
          <w:b/>
          <w:u w:val="single"/>
        </w:rPr>
        <w:t>the solution might</w:t>
      </w:r>
      <w:r w:rsidRPr="00DB4307">
        <w:rPr>
          <w:sz w:val="16"/>
        </w:rPr>
        <w:t xml:space="preserve"> actually </w:t>
      </w:r>
      <w:r w:rsidRPr="00DB4307">
        <w:rPr>
          <w:b/>
          <w:u w:val="single"/>
        </w:rPr>
        <w:t xml:space="preserve">lie in subjecting law to </w:t>
      </w:r>
      <w:r w:rsidRPr="00DB4307">
        <w:rPr>
          <w:sz w:val="16"/>
        </w:rPr>
        <w:t xml:space="preserve">certain </w:t>
      </w:r>
      <w:r w:rsidRPr="00DB4307">
        <w:rPr>
          <w:b/>
          <w:u w:val="single"/>
        </w:rPr>
        <w:t xml:space="preserve">limits. </w:t>
      </w:r>
      <w:r w:rsidRPr="00DB4307">
        <w:rPr>
          <w:rStyle w:val="Emphasis"/>
          <w:highlight w:val="cyan"/>
        </w:rPr>
        <w:t>I</w:t>
      </w:r>
      <w:r w:rsidRPr="00DB4307">
        <w:rPr>
          <w:rStyle w:val="Emphasis"/>
        </w:rPr>
        <w:t xml:space="preserve">nternational </w:t>
      </w:r>
      <w:r w:rsidRPr="00DB4307">
        <w:rPr>
          <w:rStyle w:val="Emphasis"/>
          <w:highlight w:val="cyan"/>
        </w:rPr>
        <w:t>l</w:t>
      </w:r>
      <w:r w:rsidRPr="002B507B">
        <w:rPr>
          <w:b/>
          <w:highlight w:val="cyan"/>
          <w:u w:val="single"/>
        </w:rPr>
        <w:t>aw may be "</w:t>
      </w:r>
      <w:r w:rsidRPr="00445CF3">
        <w:rPr>
          <w:b/>
          <w:u w:val="single"/>
        </w:rPr>
        <w:t xml:space="preserve">part of </w:t>
      </w:r>
      <w:r w:rsidRPr="002B507B">
        <w:rPr>
          <w:b/>
          <w:highlight w:val="cyan"/>
          <w:u w:val="single"/>
        </w:rPr>
        <w:t>the problem</w:t>
      </w:r>
      <w:r w:rsidRPr="00445CF3">
        <w:rPr>
          <w:b/>
          <w:u w:val="single"/>
        </w:rPr>
        <w:t xml:space="preserve">," </w:t>
      </w:r>
      <w:r w:rsidRPr="002B507B">
        <w:rPr>
          <w:b/>
          <w:highlight w:val="cyan"/>
          <w:u w:val="single"/>
        </w:rPr>
        <w:t xml:space="preserve">but it is </w:t>
      </w:r>
      <w:r w:rsidRPr="00DB4307">
        <w:rPr>
          <w:b/>
          <w:u w:val="single"/>
        </w:rPr>
        <w:t>also</w:t>
      </w:r>
      <w:r w:rsidRPr="00265E0D">
        <w:rPr>
          <w:sz w:val="16"/>
        </w:rPr>
        <w:t>, as has been emphasised by Philippe Sands, n101 "</w:t>
      </w:r>
      <w:r w:rsidRPr="00445CF3">
        <w:rPr>
          <w:rStyle w:val="Emphasis"/>
        </w:rPr>
        <w:t xml:space="preserve">part of </w:t>
      </w:r>
      <w:r w:rsidRPr="002B507B">
        <w:rPr>
          <w:rStyle w:val="Emphasis"/>
          <w:highlight w:val="cyan"/>
        </w:rPr>
        <w:t>the solution</w:t>
      </w:r>
      <w:r w:rsidRPr="00265E0D">
        <w:rPr>
          <w:sz w:val="16"/>
        </w:rPr>
        <w:t xml:space="preserve">," so long as possible options do not go to the detriment of social or political processes or the will of the State. Without returning to classical minimalist law, we need to fight the preconception that reducing law is equivalent to regression, and that any limitation on sovereignty is a victory. How far should international law go in </w:t>
      </w:r>
      <w:r w:rsidRPr="00DB4307">
        <w:rPr>
          <w:sz w:val="16"/>
        </w:rPr>
        <w:t xml:space="preserve">accomplishing its aims? </w:t>
      </w:r>
      <w:r w:rsidRPr="00DB4307">
        <w:rPr>
          <w:b/>
          <w:u w:val="single"/>
        </w:rPr>
        <w:t>Is it the miracle solution to all</w:t>
      </w:r>
      <w:r w:rsidRPr="00DB4307">
        <w:rPr>
          <w:sz w:val="16"/>
        </w:rPr>
        <w:t xml:space="preserve"> of the world's</w:t>
      </w:r>
      <w:r w:rsidRPr="00DB4307">
        <w:rPr>
          <w:b/>
          <w:u w:val="single"/>
        </w:rPr>
        <w:t xml:space="preserve"> problems?</w:t>
      </w:r>
      <w:r w:rsidRPr="00DB4307">
        <w:rPr>
          <w:sz w:val="16"/>
        </w:rPr>
        <w:t xml:space="preserve"> The answer is obviously </w:t>
      </w:r>
      <w:r w:rsidRPr="00DB4307">
        <w:rPr>
          <w:b/>
          <w:u w:val="single"/>
        </w:rPr>
        <w:t>no</w:t>
      </w:r>
      <w:r w:rsidRPr="00DB4307">
        <w:rPr>
          <w:sz w:val="16"/>
        </w:rPr>
        <w:t xml:space="preserve">. </w:t>
      </w:r>
      <w:r w:rsidRPr="00DB4307">
        <w:rPr>
          <w:rStyle w:val="Emphasis"/>
        </w:rPr>
        <w:t>Law is not a universal panacea</w:t>
      </w:r>
      <w:r w:rsidRPr="00DB4307">
        <w:rPr>
          <w:sz w:val="16"/>
        </w:rPr>
        <w:t>.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w:t>
      </w:r>
      <w:r w:rsidRPr="00265E0D">
        <w:rPr>
          <w:sz w:val="16"/>
        </w:rPr>
        <w:t xml:space="preserve">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it is therefore not a problem if law does not trump other types of discourse. </w:t>
      </w:r>
      <w:r w:rsidRPr="002B507B">
        <w:rPr>
          <w:rStyle w:val="Emphasis"/>
          <w:highlight w:val="cyan"/>
        </w:rPr>
        <w:t>Law has</w:t>
      </w:r>
      <w:r w:rsidRPr="00265E0D">
        <w:rPr>
          <w:sz w:val="16"/>
        </w:rPr>
        <w:t xml:space="preserve">, however, </w:t>
      </w:r>
      <w:r w:rsidRPr="002B507B">
        <w:rPr>
          <w:rStyle w:val="Emphasis"/>
          <w:highlight w:val="cyan"/>
        </w:rPr>
        <w:t xml:space="preserve">become so </w:t>
      </w:r>
      <w:r w:rsidRPr="00DB4307">
        <w:rPr>
          <w:rStyle w:val="Emphasis"/>
          <w:highlight w:val="cyan"/>
        </w:rPr>
        <w:t>entrenched in international society</w:t>
      </w:r>
      <w:r w:rsidRPr="00DB4307">
        <w:rPr>
          <w:rStyle w:val="StyleUnderline"/>
          <w:highlight w:val="cyan"/>
        </w:rPr>
        <w:t xml:space="preserve"> </w:t>
      </w:r>
      <w:r w:rsidRPr="00265E0D">
        <w:rPr>
          <w:rStyle w:val="StyleUnderline"/>
          <w:highlight w:val="cyan"/>
        </w:rPr>
        <w:t xml:space="preserve">that the latter can </w:t>
      </w:r>
      <w:r w:rsidRPr="00265E0D">
        <w:rPr>
          <w:rStyle w:val="Emphasis"/>
          <w:highlight w:val="cyan"/>
        </w:rPr>
        <w:t xml:space="preserve">no </w:t>
      </w:r>
      <w:r w:rsidRPr="002B507B">
        <w:rPr>
          <w:rStyle w:val="Emphasis"/>
          <w:highlight w:val="cyan"/>
        </w:rPr>
        <w:t>longer be conceptualized independently</w:t>
      </w:r>
      <w:r w:rsidRPr="00265E0D">
        <w:rPr>
          <w:sz w:val="16"/>
        </w:rPr>
        <w:t xml:space="preserve"> of it. Although it </w:t>
      </w:r>
      <w:r w:rsidRPr="00DB4307">
        <w:rPr>
          <w:sz w:val="16"/>
        </w:rPr>
        <w:t>has undoubtedly always been an instrument of international social and political action,</w:t>
      </w:r>
      <w:r w:rsidRPr="00DB4307">
        <w:rPr>
          <w:b/>
          <w:u w:val="single"/>
        </w:rPr>
        <w:t xml:space="preserve"> </w:t>
      </w:r>
      <w:r w:rsidRPr="00DB4307">
        <w:rPr>
          <w:rStyle w:val="Emphasis"/>
        </w:rPr>
        <w:t>law has never played as important a role as it does today</w:t>
      </w:r>
      <w:r w:rsidRPr="00DB4307">
        <w:rPr>
          <w:sz w:val="16"/>
        </w:rPr>
        <w:t xml:space="preserve">. </w:t>
      </w:r>
      <w:r w:rsidRPr="00DB4307">
        <w:rPr>
          <w:rStyle w:val="Emphasis"/>
        </w:rPr>
        <w:t>International legal problems are no longer external problems one can</w:t>
      </w:r>
      <w:r w:rsidRPr="00DB4307">
        <w:rPr>
          <w:sz w:val="16"/>
        </w:rPr>
        <w:t xml:space="preserve"> simply </w:t>
      </w:r>
      <w:r w:rsidRPr="00DB4307">
        <w:rPr>
          <w:rStyle w:val="Emphasis"/>
        </w:rPr>
        <w:t>resolve by calling</w:t>
      </w:r>
      <w:r w:rsidRPr="00DB4307">
        <w:rPr>
          <w:sz w:val="16"/>
        </w:rPr>
        <w:t xml:space="preserve"> international </w:t>
      </w:r>
      <w:r w:rsidRPr="00DB4307">
        <w:rPr>
          <w:rStyle w:val="Emphasis"/>
        </w:rPr>
        <w:t>State conferences</w:t>
      </w:r>
      <w:r w:rsidRPr="00DB4307">
        <w:rPr>
          <w:sz w:val="16"/>
        </w:rPr>
        <w:t xml:space="preserve">; they have become internalized by all societies, </w:t>
      </w:r>
      <w:r w:rsidRPr="00DB4307">
        <w:rPr>
          <w:rStyle w:val="Emphasis"/>
        </w:rPr>
        <w:t>and we are</w:t>
      </w:r>
      <w:r w:rsidRPr="00DB4307">
        <w:rPr>
          <w:sz w:val="16"/>
        </w:rPr>
        <w:t xml:space="preserve"> gradually </w:t>
      </w:r>
      <w:r w:rsidRPr="00DB4307">
        <w:rPr>
          <w:rStyle w:val="Emphasis"/>
        </w:rPr>
        <w:t>losing our ability to distance ourselves</w:t>
      </w:r>
      <w:r w:rsidRPr="00DB4307">
        <w:rPr>
          <w:sz w:val="16"/>
        </w:rPr>
        <w:t xml:space="preserve"> from them, and indeed from law itself. Yet distinguishing roles and finalities is all the more difficult when law is not in [*854] itself capable of effectuating change and remains dependent on politics and adaptation.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w:t>
      </w:r>
      <w:r w:rsidRPr="00265E0D">
        <w:rPr>
          <w:sz w:val="16"/>
        </w:rPr>
        <w:t xml:space="preserv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 In any case, there is little point in pinning all our hopes on politics. Welfare does not seem to be induced by politics, by the law or by the State, although we have not altogether reached a dead point. n114 </w:t>
      </w:r>
      <w:r w:rsidRPr="00445CF3">
        <w:rPr>
          <w:b/>
          <w:highlight w:val="cyan"/>
          <w:u w:val="single"/>
        </w:rPr>
        <w:t>International politics</w:t>
      </w:r>
      <w:r w:rsidRPr="00DB4307">
        <w:rPr>
          <w:b/>
          <w:u w:val="single"/>
        </w:rPr>
        <w:t xml:space="preserve"> does not define</w:t>
      </w:r>
      <w:r w:rsidRPr="00DB4307">
        <w:rPr>
          <w:sz w:val="16"/>
        </w:rPr>
        <w:t xml:space="preserve"> man's </w:t>
      </w:r>
      <w:r w:rsidRPr="00DB4307">
        <w:rPr>
          <w:b/>
          <w:u w:val="single"/>
        </w:rPr>
        <w:t>happiness, but</w:t>
      </w:r>
      <w:r w:rsidRPr="00DB4307">
        <w:rPr>
          <w:sz w:val="16"/>
        </w:rPr>
        <w:t xml:space="preserve"> rather </w:t>
      </w:r>
      <w:r w:rsidRPr="00DB4307">
        <w:rPr>
          <w:rStyle w:val="Emphasis"/>
        </w:rPr>
        <w:t>it</w:t>
      </w:r>
      <w:r w:rsidRPr="00DB4307">
        <w:rPr>
          <w:sz w:val="16"/>
        </w:rPr>
        <w:t xml:space="preserve"> </w:t>
      </w:r>
      <w:r w:rsidRPr="00445CF3">
        <w:rPr>
          <w:rStyle w:val="StyleUnderline"/>
          <w:highlight w:val="cyan"/>
        </w:rPr>
        <w:t>regulates the conduct of</w:t>
      </w:r>
      <w:r w:rsidRPr="00DB4307">
        <w:rPr>
          <w:sz w:val="16"/>
        </w:rPr>
        <w:t xml:space="preserve"> domestic and international </w:t>
      </w:r>
      <w:r w:rsidRPr="00445CF3">
        <w:rPr>
          <w:rStyle w:val="StyleUnderline"/>
          <w:highlight w:val="cyan"/>
        </w:rPr>
        <w:t>actors</w:t>
      </w:r>
      <w:r w:rsidRPr="00DB4307">
        <w:rPr>
          <w:sz w:val="16"/>
        </w:rPr>
        <w:t xml:space="preserve">, </w:t>
      </w:r>
      <w:r w:rsidRPr="00DB4307">
        <w:rPr>
          <w:rStyle w:val="Emphasis"/>
        </w:rPr>
        <w:t xml:space="preserve">combats misery, </w:t>
      </w:r>
      <w:r w:rsidRPr="00445CF3">
        <w:rPr>
          <w:rStyle w:val="Emphasis"/>
          <w:highlight w:val="cyan"/>
        </w:rPr>
        <w:t>and prevents risks</w:t>
      </w:r>
      <w:r w:rsidRPr="00DB4307">
        <w:rPr>
          <w:rStyle w:val="Emphasis"/>
        </w:rPr>
        <w:t>.</w:t>
      </w:r>
    </w:p>
    <w:p w:rsidR="00A20183" w:rsidRDefault="00A20183" w:rsidP="00A20183">
      <w:pPr>
        <w:pStyle w:val="Heading2"/>
      </w:pPr>
      <w:r>
        <w:t>Disads</w:t>
      </w:r>
    </w:p>
    <w:p w:rsidR="00A20183" w:rsidRDefault="00A20183" w:rsidP="00A20183">
      <w:pPr>
        <w:pStyle w:val="Heading3"/>
      </w:pPr>
      <w:r>
        <w:t>Assurances</w:t>
      </w:r>
    </w:p>
    <w:p w:rsidR="00A20183" w:rsidRPr="0056439C" w:rsidRDefault="00A20183" w:rsidP="00A20183">
      <w:pPr>
        <w:pStyle w:val="Heading4"/>
      </w:pPr>
      <w:r>
        <w:t xml:space="preserve">Case solves: </w:t>
      </w:r>
      <w:r w:rsidRPr="0056439C">
        <w:t xml:space="preserve">Plan increases assurance – produces joint missions with regional allies </w:t>
      </w:r>
    </w:p>
    <w:p w:rsidR="00A20183" w:rsidRPr="0056439C" w:rsidRDefault="00A20183" w:rsidP="00A20183">
      <w:r w:rsidRPr="0056439C">
        <w:rPr>
          <w:rStyle w:val="Style13ptBold"/>
        </w:rPr>
        <w:t xml:space="preserve">Glaser 15 </w:t>
      </w:r>
      <w:r w:rsidRPr="0056439C">
        <w:t>Charles L. Glaser, professor in the Elliott School of International Affairs and the Department of Political Science at George Washington University, Time for a U.S.-China Grand Bargain https://www.belfercenter.org/sites/default/files/files/publication/glaser-us-china-jul15-final.pdf</w:t>
      </w:r>
    </w:p>
    <w:p w:rsidR="00A20183" w:rsidRPr="0056439C" w:rsidRDefault="00A20183" w:rsidP="00A20183">
      <w:r w:rsidRPr="0056439C">
        <w:t>REASSURING U.S. ALLIES</w:t>
      </w:r>
    </w:p>
    <w:p w:rsidR="00A20183" w:rsidRPr="0056439C" w:rsidRDefault="00A20183" w:rsidP="00A20183">
      <w:pPr>
        <w:rPr>
          <w:rStyle w:val="StyleUnderline"/>
        </w:rPr>
      </w:pPr>
      <w:r w:rsidRPr="0056439C">
        <w:t xml:space="preserve">Possibly </w:t>
      </w:r>
      <w:r w:rsidRPr="008A0C08">
        <w:rPr>
          <w:rStyle w:val="StyleUnderline"/>
          <w:highlight w:val="cyan"/>
        </w:rPr>
        <w:t>the most frequent</w:t>
      </w:r>
      <w:r w:rsidRPr="0056439C">
        <w:rPr>
          <w:rStyle w:val="StyleUnderline"/>
        </w:rPr>
        <w:t xml:space="preserve">ly raised </w:t>
      </w:r>
      <w:r w:rsidRPr="008A0C08">
        <w:rPr>
          <w:rStyle w:val="StyleUnderline"/>
          <w:highlight w:val="cyan"/>
        </w:rPr>
        <w:t>objection to</w:t>
      </w:r>
      <w:r w:rsidRPr="0056439C">
        <w:rPr>
          <w:rStyle w:val="StyleUnderline"/>
        </w:rPr>
        <w:t xml:space="preserve"> the United States </w:t>
      </w:r>
      <w:r w:rsidRPr="008A0C08">
        <w:rPr>
          <w:rStyle w:val="StyleUnderline"/>
          <w:highlight w:val="cyan"/>
        </w:rPr>
        <w:t xml:space="preserve">ending its commitment to Taiwan is that it would undermine </w:t>
      </w:r>
      <w:r w:rsidRPr="008A0C08">
        <w:rPr>
          <w:rStyle w:val="StyleUnderline"/>
        </w:rPr>
        <w:t xml:space="preserve">the </w:t>
      </w:r>
      <w:r w:rsidRPr="008A0C08">
        <w:rPr>
          <w:rStyle w:val="StyleUnderline"/>
          <w:highlight w:val="cyan"/>
        </w:rPr>
        <w:t>credibility</w:t>
      </w:r>
      <w:r w:rsidRPr="0056439C">
        <w:rPr>
          <w:rStyle w:val="StyleUnderline"/>
        </w:rPr>
        <w:t xml:space="preserve"> of U.S. defense commitments</w:t>
      </w:r>
      <w:r w:rsidRPr="0056439C">
        <w:t xml:space="preserve"> to its East Asia allies. </w:t>
      </w:r>
      <w:r w:rsidRPr="008A0C08">
        <w:rPr>
          <w:rStyle w:val="StyleUnderline"/>
          <w:sz w:val="30"/>
          <w:szCs w:val="30"/>
          <w:highlight w:val="cyan"/>
        </w:rPr>
        <w:t>This concern is overstated</w:t>
      </w:r>
      <w:r w:rsidRPr="0056439C">
        <w:t xml:space="preserve">. U.S. entry into a grand bargain with China would undoubtedly send political shockwaves throughout the Asia Pacific, but </w:t>
      </w:r>
      <w:r w:rsidRPr="0056439C">
        <w:rPr>
          <w:rStyle w:val="StyleUnderline"/>
        </w:rPr>
        <w:t>the United States could take a variety of actions to demonstrate the strength of its continuing commitments</w:t>
      </w:r>
      <w:r w:rsidRPr="0056439C">
        <w:t xml:space="preserve">. For example, </w:t>
      </w:r>
      <w:r w:rsidRPr="00E96B06">
        <w:rPr>
          <w:rStyle w:val="StyleUnderline"/>
        </w:rPr>
        <w:t xml:space="preserve">it could </w:t>
      </w:r>
      <w:r w:rsidRPr="00E96B06">
        <w:rPr>
          <w:rStyle w:val="StyleUnderline"/>
          <w:sz w:val="30"/>
          <w:szCs w:val="30"/>
          <w:highlight w:val="cyan"/>
        </w:rPr>
        <w:t>increase</w:t>
      </w:r>
      <w:r w:rsidRPr="00E96B06">
        <w:rPr>
          <w:rStyle w:val="StyleUnderline"/>
          <w:sz w:val="30"/>
          <w:szCs w:val="30"/>
        </w:rPr>
        <w:t xml:space="preserve"> </w:t>
      </w:r>
      <w:r w:rsidRPr="008A0C08">
        <w:rPr>
          <w:rStyle w:val="StyleUnderline"/>
          <w:sz w:val="30"/>
          <w:szCs w:val="30"/>
          <w:highlight w:val="cyan"/>
        </w:rPr>
        <w:t>the capability of the forces it commits to the region and further deepen joint U.S.- Japan military planning</w:t>
      </w:r>
      <w:r w:rsidRPr="0056439C">
        <w:rPr>
          <w:rStyle w:val="StyleUnderline"/>
        </w:rPr>
        <w:t xml:space="preserve"> and high-level discussions on the requirements for extended deterrence</w:t>
      </w:r>
      <w:r w:rsidRPr="0056439C">
        <w:t xml:space="preserve">. In fact, </w:t>
      </w:r>
      <w:r w:rsidRPr="0056439C">
        <w:rPr>
          <w:rStyle w:val="StyleUnderline"/>
        </w:rPr>
        <w:t>the United States has already begun taking some of these measures.</w:t>
      </w:r>
    </w:p>
    <w:p w:rsidR="00A20183" w:rsidRDefault="00A20183" w:rsidP="00A20183">
      <w:r w:rsidRPr="0056439C">
        <w:rPr>
          <w:rStyle w:val="StyleUnderline"/>
        </w:rPr>
        <w:t xml:space="preserve">U.S. alliances are likely to endure because its allies </w:t>
      </w:r>
      <w:r w:rsidRPr="0056439C">
        <w:rPr>
          <w:rStyle w:val="StyleUnderline"/>
          <w:sz w:val="30"/>
          <w:szCs w:val="30"/>
        </w:rPr>
        <w:t>do not have options</w:t>
      </w:r>
      <w:r w:rsidRPr="0056439C">
        <w:rPr>
          <w:rStyle w:val="StyleUnderline"/>
        </w:rPr>
        <w:t xml:space="preserve"> that are more appealing</w:t>
      </w:r>
      <w:r w:rsidRPr="0056439C">
        <w:t xml:space="preserve">. Meanwhile, their need for security is likely to continue to grow as China rises. </w:t>
      </w:r>
      <w:r w:rsidRPr="0056439C">
        <w:rPr>
          <w:rStyle w:val="StyleUnderline"/>
        </w:rPr>
        <w:t xml:space="preserve">Any doubts about U.S. reliability are likely to convince them to </w:t>
      </w:r>
      <w:r w:rsidRPr="0056439C">
        <w:rPr>
          <w:rStyle w:val="StyleUnderline"/>
          <w:sz w:val="30"/>
          <w:szCs w:val="30"/>
        </w:rPr>
        <w:t>work harder to strengthen their alliances</w:t>
      </w:r>
      <w:r w:rsidRPr="0056439C">
        <w:rPr>
          <w:rStyle w:val="StyleUnderline"/>
        </w:rPr>
        <w:t xml:space="preserve"> with the United States, not to abandon it or to bandwagon with China</w:t>
      </w:r>
      <w:r w:rsidRPr="0056439C">
        <w:t>.</w:t>
      </w:r>
    </w:p>
    <w:p w:rsidR="00A20183" w:rsidRDefault="00A20183" w:rsidP="00A20183">
      <w:pPr>
        <w:pStyle w:val="Heading4"/>
      </w:pPr>
      <w:r>
        <w:t>Non uq: US-Taiwan security alliance shaky now—they aren’t sure if US will defend them</w:t>
      </w:r>
    </w:p>
    <w:p w:rsidR="00A20183" w:rsidRPr="00A52D95" w:rsidRDefault="00A20183" w:rsidP="00A20183">
      <w:pPr>
        <w:rPr>
          <w:rStyle w:val="Style13ptBold"/>
          <w:b w:val="0"/>
        </w:rPr>
      </w:pPr>
      <w:r>
        <w:rPr>
          <w:rStyle w:val="Style13ptBold"/>
        </w:rPr>
        <w:t xml:space="preserve">Metz 19 </w:t>
      </w:r>
      <w:r>
        <w:t xml:space="preserve">(Steven Metz, </w:t>
      </w:r>
      <w:r w:rsidRPr="000109C7">
        <w:t>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w:t>
      </w:r>
      <w:r>
        <w:t>, “</w:t>
      </w:r>
      <w:r w:rsidRPr="000109C7">
        <w:t>How Committed Is the U.S. to Fending Off a War Over Taiwan?</w:t>
      </w:r>
      <w:r>
        <w:t xml:space="preserve">”, 2/8/19, </w:t>
      </w:r>
      <w:hyperlink r:id="rId52" w:history="1">
        <w:r w:rsidRPr="000109C7">
          <w:rPr>
            <w:color w:val="0000FF"/>
            <w:u w:val="single"/>
          </w:rPr>
          <w:t>https://www.worldpoliticsreview.com/articles/27395/how-committed-is-the-u-s-to-fending-off-a-war-over-taiwan</w:t>
        </w:r>
      </w:hyperlink>
      <w:r>
        <w:t>, RKK)</w:t>
      </w:r>
    </w:p>
    <w:p w:rsidR="00A20183" w:rsidRPr="00F07217" w:rsidRDefault="00A20183" w:rsidP="00A20183">
      <w:pPr>
        <w:rPr>
          <w:sz w:val="16"/>
        </w:rPr>
      </w:pPr>
      <w:r w:rsidRPr="000109C7">
        <w:rPr>
          <w:sz w:val="16"/>
        </w:rPr>
        <w:t xml:space="preserve">China and Taiwan marked the Lunar New Year holiday this week with dueling propaganda videos showcasing their respective military might, released on social media. It was the latest sign that North Korea may no longer be the world’s most volatile hotspot, the nation most likely to unleash a major crisis that could spiral out of control. Now that dubious distinction may be shifting to Taiwan. The root of the problem is, of course, that China considers Taiwan an inextricable part of its territory ripped away in 1949 when the government of the Republic of China, facing military defeat against communist forces on the mainland, moved to the island. Beijing always saw this as temporary—something to be rectified when it had the power to do so. Now that time is at hand. Massive economic growth has given China a degree of influence and resilience that it never had before. Its military capabilities have grown extensively. </w:t>
      </w:r>
      <w:r w:rsidRPr="000109C7">
        <w:rPr>
          <w:b/>
          <w:bCs/>
          <w:u w:val="single"/>
        </w:rPr>
        <w:t xml:space="preserve">And while America has long been committed to Taiwan’s separation from China, the </w:t>
      </w:r>
      <w:r w:rsidRPr="00026C3A">
        <w:rPr>
          <w:b/>
          <w:bCs/>
          <w:highlight w:val="green"/>
          <w:u w:val="single"/>
        </w:rPr>
        <w:t>willingness and ability of the United States to back Taipei with force seems shakier than ever</w:t>
      </w:r>
      <w:r w:rsidRPr="000109C7">
        <w:rPr>
          <w:sz w:val="16"/>
        </w:rPr>
        <w:t xml:space="preserve">. </w:t>
      </w:r>
      <w:r w:rsidRPr="000109C7">
        <w:rPr>
          <w:b/>
          <w:bCs/>
          <w:u w:val="single"/>
        </w:rPr>
        <w:t>For strategists in Beijing, imposing reunification on Taiwan probably appears more feasible than at any time since 1949.</w:t>
      </w:r>
      <w:r w:rsidRPr="000109C7">
        <w:rPr>
          <w:sz w:val="16"/>
        </w:rPr>
        <w:t xml:space="preserve"> What is making the situation particularly dangerous now is China’s mounting internal problems, especially a slowing economy. Its short-term economic prospects, at least, are troubling. This matters because the Chinese Communist Party sustains its rule in part by buying off internal dissatisfaction. The Chinese people tolerate authoritarianism in exchange for stability and prosperity. But if economic imbalances and problems mount, the Communist Party may have a harder time fending off political opposition. As often happens in authoritarian political systems, economic frustration could turn into dissent. Undoubtedly, this would lead the regime in Beijing to ramp up its system of internal security, which is already the most effective on earth. Authoritarian regimes facing internal opposition have always tried to ease political pressure through distraction, specifically by becoming more externally aggressive or exaggerating security threats, whether foreign or internal. If China experiences a deep and long-term economic slowdown, it is not hard to imagine the government taking a more bellicose approach to Taiwan. There are already ominous signs of that. Last month, an editorial in China’s official military newspaper stated that “war preparations” should be a top priority for the year. The next day, President Xi Jinping reiterated China’s longstanding position that it reserves the right to use force against Taiwan if it considers it necessary. This may foreshadow a coming crisis. </w:t>
      </w:r>
      <w:r w:rsidRPr="000109C7">
        <w:rPr>
          <w:b/>
          <w:bCs/>
          <w:u w:val="single"/>
        </w:rPr>
        <w:t xml:space="preserve">What is </w:t>
      </w:r>
      <w:r w:rsidRPr="00026C3A">
        <w:rPr>
          <w:b/>
          <w:bCs/>
          <w:highlight w:val="green"/>
          <w:u w:val="single"/>
        </w:rPr>
        <w:t>not clear</w:t>
      </w:r>
      <w:r w:rsidRPr="000109C7">
        <w:rPr>
          <w:b/>
          <w:bCs/>
          <w:u w:val="single"/>
        </w:rPr>
        <w:t xml:space="preserve"> at this point is </w:t>
      </w:r>
      <w:r w:rsidRPr="00026C3A">
        <w:rPr>
          <w:b/>
          <w:bCs/>
          <w:highlight w:val="green"/>
          <w:u w:val="single"/>
        </w:rPr>
        <w:t>how the United States would</w:t>
      </w:r>
      <w:r w:rsidRPr="000109C7">
        <w:rPr>
          <w:b/>
          <w:bCs/>
          <w:u w:val="single"/>
        </w:rPr>
        <w:t xml:space="preserve">, or should, </w:t>
      </w:r>
      <w:r w:rsidRPr="00026C3A">
        <w:rPr>
          <w:b/>
          <w:bCs/>
          <w:highlight w:val="green"/>
          <w:u w:val="single"/>
        </w:rPr>
        <w:t>respond if China attempts to compel reunification with Taiwan</w:t>
      </w:r>
      <w:r w:rsidRPr="000109C7">
        <w:rPr>
          <w:sz w:val="16"/>
        </w:rPr>
        <w:t xml:space="preserve">. President Donald Trump seems more committed to the defense of Taiwan than his predecessors, having approved arms sales to Taipei at a much faster rate. And in December he signed the pro-Taiwan Asia Reassurance Initiative Act into law, which aims to counter China’s military influence in the region and boost U.S. support for allies like Taiwan, including arms sales. The key for the United States is lowering the chances of China believing it can impose reunification by force. </w:t>
      </w:r>
      <w:r w:rsidRPr="000109C7">
        <w:rPr>
          <w:u w:val="single"/>
        </w:rPr>
        <w:t>But would Trump use military force to defend Taiwan?</w:t>
      </w:r>
      <w:r w:rsidRPr="000109C7">
        <w:rPr>
          <w:sz w:val="16"/>
        </w:rPr>
        <w:t xml:space="preserve"> Even without large-scale U.S. involvement, China might not be able to conquer Taiwan outright. Conventional military invasions across bodies of water are extremely difficult. And time would not be on Beijing’s side since any invasion would be disruptive, even catastrophic, for both the global economy and China, which depends on exports of manufactured goods and imports of energy and raw materials to sustain its economy. The United States might respond to a Chinese invasion of Taiwan with long-range military strikes plus standoff air defense, anti-ship, space and cyber operations. But “</w:t>
      </w:r>
      <w:r w:rsidRPr="00026C3A">
        <w:rPr>
          <w:highlight w:val="green"/>
          <w:u w:val="single"/>
        </w:rPr>
        <w:t>might” is the operative word.</w:t>
      </w:r>
      <w:r w:rsidRPr="000109C7">
        <w:rPr>
          <w:u w:val="single"/>
        </w:rPr>
        <w:t xml:space="preserve"> U.S. involvement would entail massive risk. There is the potential that Americans might simply accept the conquest of Taiwan. Things would be even more difficult for Washington if China opted for the sort of “gray zone” aggression that Russia has used to weaken Ukraine—avoiding an outright military invasion and relying on other destabilizing methods that combine political, economic, military and technological interference to avoid provoking a devastating response from the United States. </w:t>
      </w:r>
      <w:r w:rsidRPr="000109C7">
        <w:rPr>
          <w:sz w:val="16"/>
        </w:rPr>
        <w:t>This would be particularly tricky for Washington if China were able to replicate what Russia did in Ukraine and find local allies or proxies. The key for the United States, then, is lowering the chances of China believing it can impose reunification by force. Since the 1970s, U.S. policy toward Taiwan has been based on a deliberate strategic ambiguity as part of the so-called One China policy. Washington opposed reunification by force but did not treat Taiwan as a sovereign, independent nation. It indicated that it would oppose a Chinese invasion of Taiwan but never made clear precisely what it would do in response to one. The idea was to complicate Beijing’s strategic calculation by making it guess what the United States would do. Ambiguity made sense when China was economically and militarily weak, but now that is increasingly dangerous. To minimize the chances of miscalculation, Beijing must understand the military, economic and political costs of aggression against Taiwan, including the possibility that the United States might strike China indirectly or asymmetrically. To make that happen, the Trump administration should work closely with Congress to reinforce America’s support for Taiwan’s continued autonomy. Trump should specify what Chinese actions against Taiwan the United States considers unacceptable, and what it would do in response to them. There is no guarantee this will work. There may be a crisis or conflict over Taiwan no matter what the United States does. But it is incumbent on American leaders to diminish the chances of miscalculation. This requires firming up the U.S. commitment to Taiwan, in order to transform strategic ambiguity into clarity.</w:t>
      </w:r>
    </w:p>
    <w:p w:rsidR="00A20183" w:rsidRDefault="00A20183" w:rsidP="00A20183">
      <w:pPr>
        <w:pStyle w:val="Heading4"/>
      </w:pPr>
      <w:r>
        <w:t>US influence and nuclear deterrence checks assurance - 7</w:t>
      </w:r>
      <w:r w:rsidRPr="00DE277A">
        <w:rPr>
          <w:vertAlign w:val="superscript"/>
        </w:rPr>
        <w:t>th</w:t>
      </w:r>
      <w:r>
        <w:t xml:space="preserve"> fleet deters aggression</w:t>
      </w:r>
    </w:p>
    <w:p w:rsidR="00A20183" w:rsidRDefault="00A20183" w:rsidP="00A20183">
      <w:r>
        <w:rPr>
          <w:rStyle w:val="Style13ptBold"/>
        </w:rPr>
        <w:t xml:space="preserve">Ziezulewicz 17 </w:t>
      </w:r>
      <w:r>
        <w:t xml:space="preserve">Geoff Ziezulewicz, 10-25-2017, "Navy puts three carrier strike groups in 7th Fleet waters," Navy Times, </w:t>
      </w:r>
      <w:hyperlink r:id="rId53" w:history="1">
        <w:r w:rsidRPr="00B25D44">
          <w:rPr>
            <w:rStyle w:val="Hyperlink"/>
          </w:rPr>
          <w:t>https://www.navytimes.com/news/your-navy/2017/10/25/navy-puts-three-carrier-strike-groups-in-7th-fleet-waters/</w:t>
        </w:r>
      </w:hyperlink>
      <w:r>
        <w:t xml:space="preserve"> Lowell-SB</w:t>
      </w:r>
    </w:p>
    <w:p w:rsidR="00A20183" w:rsidRPr="00531BEE" w:rsidRDefault="00A20183" w:rsidP="00A20183">
      <w:pPr>
        <w:rPr>
          <w:b/>
          <w:u w:val="single"/>
        </w:rPr>
      </w:pPr>
      <w:r w:rsidRPr="00DE277A">
        <w:rPr>
          <w:u w:val="single"/>
        </w:rPr>
        <w:t xml:space="preserve">The </w:t>
      </w:r>
      <w:r w:rsidRPr="00F34A95">
        <w:rPr>
          <w:highlight w:val="green"/>
          <w:u w:val="single"/>
        </w:rPr>
        <w:t>Navy</w:t>
      </w:r>
      <w:r w:rsidRPr="00DE277A">
        <w:rPr>
          <w:u w:val="single"/>
        </w:rPr>
        <w:t xml:space="preserve"> now </w:t>
      </w:r>
      <w:r w:rsidRPr="00F34A95">
        <w:rPr>
          <w:highlight w:val="green"/>
          <w:u w:val="single"/>
        </w:rPr>
        <w:t>has three aircraft carriers</w:t>
      </w:r>
      <w:r w:rsidRPr="00DE277A">
        <w:rPr>
          <w:u w:val="single"/>
        </w:rPr>
        <w:t xml:space="preserve"> and their attendant aircraft and ships in </w:t>
      </w:r>
      <w:r w:rsidRPr="00F34A95">
        <w:rPr>
          <w:highlight w:val="green"/>
          <w:u w:val="single"/>
        </w:rPr>
        <w:t>the waters of 7th Fleet</w:t>
      </w:r>
      <w:r w:rsidRPr="00DE277A">
        <w:rPr>
          <w:u w:val="single"/>
        </w:rPr>
        <w:t>, the U.S. military’s front line in the tensions between the United States and North Korea.</w:t>
      </w:r>
      <w:r>
        <w:rPr>
          <w:u w:val="single"/>
        </w:rPr>
        <w:t xml:space="preserve"> </w:t>
      </w:r>
      <w:r w:rsidRPr="00DE277A">
        <w:rPr>
          <w:u w:val="single"/>
        </w:rPr>
        <w:t xml:space="preserve">Navy officials said three carriers operating in the Japan-based command is a </w:t>
      </w:r>
      <w:r w:rsidRPr="00F34A95">
        <w:rPr>
          <w:highlight w:val="green"/>
          <w:u w:val="single"/>
        </w:rPr>
        <w:t>regularly scheduled part of a planned deployment cycl</w:t>
      </w:r>
      <w:r w:rsidRPr="00DE277A">
        <w:rPr>
          <w:u w:val="single"/>
        </w:rPr>
        <w:t>e.</w:t>
      </w:r>
      <w:r>
        <w:rPr>
          <w:u w:val="single"/>
        </w:rPr>
        <w:t xml:space="preserve"> </w:t>
      </w:r>
      <w:r w:rsidRPr="00D1379A">
        <w:rPr>
          <w:sz w:val="16"/>
        </w:rPr>
        <w:t xml:space="preserve">“It is not uncommon for incoming and outgoing carrier strike group transit timing to overlap as one begins a deployment and the other concludes,” according to a Navy statement. Still, the carriers Nimitz and Theodore Roosevelt entered 7th Fleet waters this week. Navy releases for both arrivals state the carriers and their respective strike groups are scheduled for port visits and other operations, suggesting that neither is immediately on its way out of the region. While Navy officials stress that having three carriers under the same forward command is business as usual, it comes at a time of heightened tension between President Trump and North Korean leader Kim Jong Un. Seventh Fleet’s lone permanently stationed carrier, the Ronald Reagan, and its strike group arrived in the South Korean port city of Busan last week after naval exercises with South Korea aimed at increasing readiness against North Korea and maintaining stability. The Nimitz, its strike group, air wing and destroyer squadron entered the sprawling 7th Fleet area of operations on Wednesday after concluding operations with the Bahrain-based 5th Fleet. Nimitz and its group are scheduled for a port visit and will be ready to support operations in the region before heading home, according to a Navy release. Nimitz deployed in June from its home port of Bremerton, Washington. The Theodore Roosevelt and its strike group entered 7th Fleet waters Monday after leaving its San Diego home on Oct. 6. Her deployment is scheduled to include operations in 5th Fleet waters as well. “USS Theodore Roosevelt is prepared to carry out the full spectrum of possible mission, from humanitarian relief to combat operations,” the carrier’s CO, Capt. Carlos Sardiello, said in a Navy release. “When a carrier leaves on deployment, we have to be ready for anything.” </w:t>
      </w:r>
      <w:r w:rsidRPr="00D1379A">
        <w:rPr>
          <w:u w:val="single"/>
        </w:rPr>
        <w:t>Seventh Fleet is the largest, and arguably busiest, of the Navy’s forward-deployed commands.</w:t>
      </w:r>
      <w:r>
        <w:rPr>
          <w:u w:val="single"/>
        </w:rPr>
        <w:t xml:space="preserve"> </w:t>
      </w:r>
      <w:r w:rsidRPr="00DE277A">
        <w:rPr>
          <w:b/>
          <w:u w:val="single"/>
        </w:rPr>
        <w:t xml:space="preserve">In addition to </w:t>
      </w:r>
      <w:r w:rsidRPr="00F34A95">
        <w:rPr>
          <w:b/>
          <w:highlight w:val="green"/>
          <w:u w:val="single"/>
        </w:rPr>
        <w:t>deterring North Korea and countering the presence of ascendant Chinese</w:t>
      </w:r>
      <w:r w:rsidRPr="00DE277A">
        <w:rPr>
          <w:b/>
          <w:u w:val="single"/>
        </w:rPr>
        <w:t xml:space="preserve"> and Russian </w:t>
      </w:r>
      <w:r w:rsidRPr="00F34A95">
        <w:rPr>
          <w:b/>
          <w:highlight w:val="green"/>
          <w:u w:val="single"/>
        </w:rPr>
        <w:t>navies</w:t>
      </w:r>
      <w:r w:rsidRPr="00DE277A">
        <w:rPr>
          <w:b/>
          <w:u w:val="single"/>
        </w:rPr>
        <w:t xml:space="preserve">, </w:t>
      </w:r>
      <w:r w:rsidRPr="00F34A95">
        <w:rPr>
          <w:b/>
          <w:highlight w:val="green"/>
          <w:u w:val="single"/>
        </w:rPr>
        <w:t>7th Fleet spans more than seven million square miles</w:t>
      </w:r>
      <w:r w:rsidRPr="00DE277A">
        <w:rPr>
          <w:b/>
          <w:u w:val="single"/>
        </w:rPr>
        <w:t>, from the India-Pakistan border east to the international date line, and from the Antarctic up to the Kuril Islands northeast of Japan.</w:t>
      </w:r>
    </w:p>
    <w:p w:rsidR="00A20183" w:rsidRPr="0056439C" w:rsidRDefault="00A20183" w:rsidP="00A20183">
      <w:pPr>
        <w:pStyle w:val="Heading4"/>
      </w:pPr>
      <w:r w:rsidRPr="0056439C">
        <w:t>No link – Taiwan doesn’t have a fo</w:t>
      </w:r>
      <w:r>
        <w:t>rmal alliance OR troop presence, no spillover</w:t>
      </w:r>
    </w:p>
    <w:p w:rsidR="00A20183" w:rsidRPr="0056439C" w:rsidRDefault="00A20183" w:rsidP="00A20183">
      <w:r w:rsidRPr="0056439C">
        <w:rPr>
          <w:rStyle w:val="Style13ptBold"/>
        </w:rPr>
        <w:t xml:space="preserve">Gomez 15 </w:t>
      </w:r>
      <w:r w:rsidRPr="0056439C">
        <w:t xml:space="preserve">Eric Gomez, writing @ CATO, independent analyst and recent Master’s graduate of the Bush School of Government and Public Service at Texas A&amp;M University NOVEMBER 30, 2015 4:25PM The U.S.-Taiwan Relationship Needs a Change https://www.cato.org/blog/us-taiwan-relationship-needs-change </w:t>
      </w:r>
    </w:p>
    <w:p w:rsidR="00A20183" w:rsidRPr="00A60A0B" w:rsidRDefault="00A20183" w:rsidP="00A20183">
      <w:pPr>
        <w:rPr>
          <w:rStyle w:val="StyleUnderline"/>
        </w:rPr>
      </w:pPr>
      <w:r w:rsidRPr="0056439C">
        <w:t xml:space="preserve">The arms sales and vague security pledge have contributed </w:t>
      </w:r>
      <w:r w:rsidRPr="000063FD">
        <w:t xml:space="preserve">to peace in the Taiwan Strait, but </w:t>
      </w:r>
      <w:r w:rsidRPr="000063FD">
        <w:rPr>
          <w:rStyle w:val="StyleUnderline"/>
        </w:rPr>
        <w:t>the status quo may not last much longer</w:t>
      </w:r>
      <w:r w:rsidRPr="000063FD">
        <w:t xml:space="preserve">. A recent RAND report concluded that </w:t>
      </w:r>
      <w:r w:rsidRPr="000063FD">
        <w:rPr>
          <w:rStyle w:val="StyleUnderline"/>
        </w:rPr>
        <w:t>China is catching up to the United States’ military capabilities to defend Taiwan.</w:t>
      </w:r>
      <w:r w:rsidRPr="000063FD">
        <w:t xml:space="preserve"> America could absorb the rising cost of defending Taiwan, but </w:t>
      </w:r>
      <w:r w:rsidRPr="000063FD">
        <w:rPr>
          <w:rStyle w:val="StyleUnderline"/>
        </w:rPr>
        <w:t>the reunification of Taiwan and mainland China is a core interest of the Chinese government</w:t>
      </w:r>
      <w:r w:rsidRPr="000063FD">
        <w:t xml:space="preserve">. Since </w:t>
      </w:r>
      <w:r w:rsidRPr="000063FD">
        <w:rPr>
          <w:rStyle w:val="StyleUnderline"/>
        </w:rPr>
        <w:t>China</w:t>
      </w:r>
      <w:r w:rsidRPr="000063FD">
        <w:t xml:space="preserve"> has more at stake, it </w:t>
      </w:r>
      <w:r w:rsidRPr="000063FD">
        <w:rPr>
          <w:rStyle w:val="StyleUnderline"/>
        </w:rPr>
        <w:t xml:space="preserve">has an incentive to keep raising the costs of </w:t>
      </w:r>
      <w:r w:rsidRPr="00A60A0B">
        <w:rPr>
          <w:rStyle w:val="StyleUnderline"/>
        </w:rPr>
        <w:t xml:space="preserve">confrontation until the United States is no longer willing to absorb them.  </w:t>
      </w:r>
    </w:p>
    <w:p w:rsidR="00A20183" w:rsidRPr="0056439C" w:rsidRDefault="00A20183" w:rsidP="00A20183">
      <w:pPr>
        <w:rPr>
          <w:rStyle w:val="StyleUnderline"/>
        </w:rPr>
      </w:pPr>
      <w:r w:rsidRPr="00A60A0B">
        <w:rPr>
          <w:rStyle w:val="StyleUnderline"/>
        </w:rPr>
        <w:t>This argues for dropping Washington’s pledge to come to Taiwan’s aid. Supporters</w:t>
      </w:r>
      <w:r w:rsidRPr="00A60A0B">
        <w:t xml:space="preserve"> of the pledge </w:t>
      </w:r>
      <w:r w:rsidRPr="00A60A0B">
        <w:rPr>
          <w:rStyle w:val="StyleUnderline"/>
        </w:rPr>
        <w:t>worry about the message that a reduced commitment would send to allies</w:t>
      </w:r>
      <w:r w:rsidRPr="00A60A0B">
        <w:t xml:space="preserve"> in East Asia. </w:t>
      </w:r>
      <w:r w:rsidRPr="00A60A0B">
        <w:rPr>
          <w:rStyle w:val="StyleUnderline"/>
        </w:rPr>
        <w:t xml:space="preserve">But </w:t>
      </w:r>
      <w:r w:rsidRPr="000063FD">
        <w:rPr>
          <w:rStyle w:val="StyleUnderline"/>
          <w:highlight w:val="yellow"/>
        </w:rPr>
        <w:t xml:space="preserve">there is a </w:t>
      </w:r>
      <w:r w:rsidRPr="00A60A0B">
        <w:rPr>
          <w:rStyle w:val="StyleUnderline"/>
          <w:sz w:val="30"/>
          <w:szCs w:val="30"/>
        </w:rPr>
        <w:t xml:space="preserve">significant </w:t>
      </w:r>
      <w:r w:rsidRPr="000063FD">
        <w:rPr>
          <w:rStyle w:val="StyleUnderline"/>
          <w:sz w:val="30"/>
          <w:szCs w:val="30"/>
          <w:highlight w:val="yellow"/>
        </w:rPr>
        <w:t xml:space="preserve">difference between a formal security commitment </w:t>
      </w:r>
      <w:r w:rsidRPr="00A60A0B">
        <w:rPr>
          <w:rStyle w:val="StyleUnderline"/>
          <w:sz w:val="30"/>
          <w:szCs w:val="30"/>
        </w:rPr>
        <w:t xml:space="preserve">defined in a treaty, </w:t>
      </w:r>
      <w:r w:rsidRPr="00A60A0B">
        <w:rPr>
          <w:rStyle w:val="StyleUnderline"/>
          <w:sz w:val="30"/>
          <w:szCs w:val="30"/>
          <w:highlight w:val="yellow"/>
        </w:rPr>
        <w:t>and an informal one like America’s to Taiwan</w:t>
      </w:r>
      <w:r w:rsidRPr="00A60A0B">
        <w:rPr>
          <w:rStyle w:val="StyleUnderline"/>
        </w:rPr>
        <w:t>.</w:t>
      </w:r>
      <w:r w:rsidRPr="0056439C">
        <w:rPr>
          <w:rStyle w:val="StyleUnderline"/>
        </w:rPr>
        <w:t xml:space="preserve"> </w:t>
      </w:r>
    </w:p>
    <w:p w:rsidR="00A20183" w:rsidRDefault="00A20183" w:rsidP="00A20183">
      <w:pPr>
        <w:rPr>
          <w:rStyle w:val="StyleUnderline"/>
        </w:rPr>
      </w:pPr>
      <w:r w:rsidRPr="00A60A0B">
        <w:rPr>
          <w:rStyle w:val="StyleUnderline"/>
        </w:rPr>
        <w:t>Washington’s formal treaty commitments in East Asia</w:t>
      </w:r>
      <w:r w:rsidRPr="00A60A0B">
        <w:t xml:space="preserve"> (Japan, South Korea, and the Philippines) </w:t>
      </w:r>
      <w:r w:rsidRPr="00A60A0B">
        <w:rPr>
          <w:rStyle w:val="StyleUnderline"/>
        </w:rPr>
        <w:t>are more clearly stated and</w:t>
      </w:r>
      <w:r w:rsidRPr="00A60A0B">
        <w:t xml:space="preserve"> some are </w:t>
      </w:r>
      <w:r w:rsidRPr="00A60A0B">
        <w:rPr>
          <w:rStyle w:val="StyleUnderline"/>
        </w:rPr>
        <w:t>supported by forward-deployed U.S. forces</w:t>
      </w:r>
      <w:r w:rsidRPr="0056439C">
        <w:rPr>
          <w:rStyle w:val="StyleUnderline"/>
        </w:rPr>
        <w:t xml:space="preserve">. </w:t>
      </w:r>
      <w:r w:rsidRPr="000063FD">
        <w:rPr>
          <w:rStyle w:val="StyleUnderline"/>
          <w:highlight w:val="yellow"/>
        </w:rPr>
        <w:t xml:space="preserve">Failing to come to the aid of a formal treaty ally would be a significant blow to U.S. credibility, but </w:t>
      </w:r>
      <w:r w:rsidRPr="000063FD">
        <w:rPr>
          <w:rStyle w:val="StyleUnderline"/>
          <w:sz w:val="30"/>
          <w:szCs w:val="30"/>
          <w:highlight w:val="yellow"/>
        </w:rPr>
        <w:t>Taiwan does not enjoy such status</w:t>
      </w:r>
      <w:r w:rsidRPr="0056439C">
        <w:rPr>
          <w:rStyle w:val="StyleUnderline"/>
        </w:rPr>
        <w:t>.</w:t>
      </w:r>
    </w:p>
    <w:p w:rsidR="00A20183" w:rsidRPr="00187C80" w:rsidRDefault="00A20183" w:rsidP="00A20183">
      <w:pPr>
        <w:pStyle w:val="Heading4"/>
      </w:pPr>
      <w:r w:rsidRPr="00187C80">
        <w:t>No Japan Proliferation</w:t>
      </w:r>
    </w:p>
    <w:p w:rsidR="00A20183" w:rsidRPr="008B04F4" w:rsidRDefault="00A20183" w:rsidP="00A20183">
      <w:r w:rsidRPr="00D71F76">
        <w:rPr>
          <w:rStyle w:val="Style13ptBold"/>
        </w:rPr>
        <w:t>Mehta 16</w:t>
      </w:r>
      <w:r>
        <w:t xml:space="preserve"> [</w:t>
      </w:r>
      <w:r w:rsidRPr="008B04F4">
        <w:t>Rupal N. Mehta, 6-9-2016, "Is a Nuclear-Armed Japan Inconceivable?," War on the Rocks, https://warontherocks.com/2016/06/is-a-nuclear-armed-japan-inconceivable/</w:t>
      </w:r>
      <w:r>
        <w:t>]</w:t>
      </w:r>
    </w:p>
    <w:p w:rsidR="00A20183" w:rsidRPr="009E741C" w:rsidRDefault="00A20183" w:rsidP="00A20183">
      <w:pPr>
        <w:rPr>
          <w:sz w:val="16"/>
        </w:rPr>
      </w:pPr>
      <w:r w:rsidRPr="00D67990">
        <w:rPr>
          <w:rStyle w:val="StyleUnderline"/>
        </w:rPr>
        <w:t>In Japan, the </w:t>
      </w:r>
      <w:hyperlink r:id="rId54" w:history="1">
        <w:r w:rsidRPr="00D67990">
          <w:rPr>
            <w:rStyle w:val="StyleUnderline"/>
          </w:rPr>
          <w:t>reply has been a firm no</w:t>
        </w:r>
      </w:hyperlink>
      <w:r w:rsidRPr="00D67990">
        <w:rPr>
          <w:rStyle w:val="StyleUnderline"/>
        </w:rPr>
        <w:t xml:space="preserve">. </w:t>
      </w:r>
      <w:r w:rsidRPr="009E741C">
        <w:rPr>
          <w:sz w:val="16"/>
        </w:rPr>
        <w:t xml:space="preserve">In response to Trump’s comments, Foreign Minister Fumio Kishida stated, </w:t>
      </w:r>
      <w:r w:rsidRPr="00F47DC3">
        <w:rPr>
          <w:sz w:val="16"/>
          <w:highlight w:val="green"/>
        </w:rPr>
        <w:t>“</w:t>
      </w:r>
      <w:r w:rsidRPr="00F47DC3">
        <w:rPr>
          <w:rStyle w:val="StyleUnderline"/>
          <w:highlight w:val="green"/>
        </w:rPr>
        <w:t>it is impossible that Japan will arm itself with nuclear</w:t>
      </w:r>
      <w:r w:rsidRPr="00D67990">
        <w:rPr>
          <w:rStyle w:val="StyleUnderline"/>
        </w:rPr>
        <w:t xml:space="preserve"> </w:t>
      </w:r>
      <w:r w:rsidRPr="00F47DC3">
        <w:rPr>
          <w:rStyle w:val="StyleUnderline"/>
          <w:highlight w:val="green"/>
        </w:rPr>
        <w:t>weapons</w:t>
      </w:r>
      <w:r w:rsidRPr="00D67990">
        <w:rPr>
          <w:rStyle w:val="StyleUnderline"/>
        </w:rPr>
        <w:t>.”</w:t>
      </w:r>
      <w:r w:rsidRPr="009E741C">
        <w:rPr>
          <w:sz w:val="16"/>
        </w:rPr>
        <w:t xml:space="preserve"> In unpacking this statement, we are provided with half of the answer to these questions. As the only country that has had nuclear weapons used against it, </w:t>
      </w:r>
      <w:r w:rsidRPr="00D67990">
        <w:rPr>
          <w:rStyle w:val="StyleUnderline"/>
        </w:rPr>
        <w:t>Japan has generally foregone overt militarization and has focused on providing national security, overseas peace-keeping operations, and disaster relief</w:t>
      </w:r>
      <w:r w:rsidRPr="009E741C">
        <w:rPr>
          <w:sz w:val="16"/>
        </w:rPr>
        <w:t xml:space="preserve">. In my recent discussions with Japanese officials, military officers, and civilians it is clear that </w:t>
      </w:r>
      <w:r w:rsidRPr="00D67990">
        <w:rPr>
          <w:rStyle w:val="StyleUnderline"/>
        </w:rPr>
        <w:t>Japan</w:t>
      </w:r>
      <w:r w:rsidRPr="009E741C">
        <w:rPr>
          <w:sz w:val="16"/>
        </w:rPr>
        <w:t xml:space="preserve">, unlike some of its counterparts in East Asia, </w:t>
      </w:r>
      <w:r w:rsidRPr="00F47DC3">
        <w:rPr>
          <w:rStyle w:val="StyleUnderline"/>
          <w:highlight w:val="green"/>
        </w:rPr>
        <w:t xml:space="preserve">view the acquisition of nuclear weapons </w:t>
      </w:r>
      <w:r w:rsidRPr="00F47DC3">
        <w:rPr>
          <w:rStyle w:val="Emphasis"/>
          <w:highlight w:val="green"/>
        </w:rPr>
        <w:t>extremely</w:t>
      </w:r>
      <w:r w:rsidRPr="00F47DC3">
        <w:rPr>
          <w:rStyle w:val="StyleUnderline"/>
          <w:highlight w:val="green"/>
        </w:rPr>
        <w:t xml:space="preserve"> </w:t>
      </w:r>
      <w:r w:rsidRPr="00F47DC3">
        <w:rPr>
          <w:rStyle w:val="Emphasis"/>
          <w:highlight w:val="green"/>
        </w:rPr>
        <w:t>unfavorably</w:t>
      </w:r>
      <w:r w:rsidRPr="009E741C">
        <w:rPr>
          <w:sz w:val="16"/>
        </w:rPr>
        <w:t>. This was highlighted during President Obama’s recent visit to Hiroshima where </w:t>
      </w:r>
      <w:hyperlink r:id="rId55" w:history="1">
        <w:r w:rsidRPr="009E741C">
          <w:rPr>
            <w:rStyle w:val="Hyperlink"/>
            <w:sz w:val="16"/>
          </w:rPr>
          <w:t>Japanese Prime Minister Shinzo Abe stated</w:t>
        </w:r>
      </w:hyperlink>
      <w:r w:rsidRPr="009E741C">
        <w:rPr>
          <w:sz w:val="16"/>
        </w:rPr>
        <w:t>, “this tragedy must not be allowed to occur again. We are determined to realize a world free of nuclear weapons.”</w:t>
      </w:r>
    </w:p>
    <w:p w:rsidR="00A20183" w:rsidRPr="009E741C" w:rsidRDefault="00A20183" w:rsidP="00A20183">
      <w:pPr>
        <w:rPr>
          <w:sz w:val="16"/>
        </w:rPr>
      </w:pPr>
      <w:r w:rsidRPr="00D67990">
        <w:rPr>
          <w:rStyle w:val="StyleUnderline"/>
        </w:rPr>
        <w:t>The d</w:t>
      </w:r>
      <w:r w:rsidRPr="00F47DC3">
        <w:rPr>
          <w:rStyle w:val="StyleUnderline"/>
          <w:highlight w:val="green"/>
        </w:rPr>
        <w:t>istaste for having their own nuclear deterrent coupled with being in a dangerous neighborhood has required that Japan turn to other countries, like the U</w:t>
      </w:r>
      <w:r w:rsidRPr="00F47DC3">
        <w:rPr>
          <w:sz w:val="16"/>
          <w:highlight w:val="green"/>
        </w:rPr>
        <w:t>n</w:t>
      </w:r>
      <w:r w:rsidRPr="009E741C">
        <w:rPr>
          <w:sz w:val="16"/>
        </w:rPr>
        <w:t xml:space="preserve">ited </w:t>
      </w:r>
      <w:r w:rsidRPr="00F47DC3">
        <w:rPr>
          <w:rStyle w:val="StyleUnderline"/>
          <w:highlight w:val="green"/>
        </w:rPr>
        <w:t>S</w:t>
      </w:r>
      <w:r w:rsidRPr="009E741C">
        <w:rPr>
          <w:sz w:val="16"/>
        </w:rPr>
        <w:t>tates, for security.   It is here, in the U.S.-Japanese alliance, “the cornerstone of Japan’s diplomacy”, </w:t>
      </w:r>
      <w:hyperlink r:id="rId56" w:history="1">
        <w:r w:rsidRPr="009E741C">
          <w:rPr>
            <w:rStyle w:val="Hyperlink"/>
            <w:sz w:val="16"/>
          </w:rPr>
          <w:t>according to Shinzo Abe</w:t>
        </w:r>
      </w:hyperlink>
      <w:r w:rsidRPr="009E741C">
        <w:rPr>
          <w:sz w:val="16"/>
        </w:rPr>
        <w:t>, that we find the rest of the explanation.</w:t>
      </w:r>
    </w:p>
    <w:p w:rsidR="00A20183" w:rsidRPr="00D67990" w:rsidRDefault="00A20183" w:rsidP="00A20183">
      <w:pPr>
        <w:rPr>
          <w:rStyle w:val="StyleUnderline"/>
        </w:rPr>
      </w:pPr>
      <w:r w:rsidRPr="009E741C">
        <w:rPr>
          <w:sz w:val="16"/>
        </w:rPr>
        <w:t xml:space="preserve">For the past 70 years, since the introduction of nuclear weapons, it is the policy of the United States to counter proliferation and curb the expansion of the nuclear club. The United States has been very successful in providing hefty incentives to states that stop their exploration or pursuit of nuclear weapons. </w:t>
      </w:r>
      <w:r w:rsidRPr="00D67990">
        <w:rPr>
          <w:rStyle w:val="StyleUnderline"/>
        </w:rPr>
        <w:t>One of these inducements</w:t>
      </w:r>
      <w:r w:rsidRPr="009E741C">
        <w:rPr>
          <w:sz w:val="16"/>
        </w:rPr>
        <w:t xml:space="preserve">, an extended nuclear deterrent, </w:t>
      </w:r>
      <w:r w:rsidRPr="00D67990">
        <w:rPr>
          <w:rStyle w:val="StyleUnderline"/>
        </w:rPr>
        <w:t>obliges the United States to provide defense and security to allies in the event of an attack or conflict. Rather than disregarding domestic public opinion and risking punishment in the international community, Japan can rely on America’s nuclear arsenal.</w:t>
      </w:r>
    </w:p>
    <w:p w:rsidR="00A20183" w:rsidRPr="00D67990" w:rsidRDefault="00A20183" w:rsidP="00A20183">
      <w:pPr>
        <w:rPr>
          <w:rStyle w:val="StyleUnderline"/>
        </w:rPr>
      </w:pPr>
      <w:r w:rsidRPr="00D67990">
        <w:rPr>
          <w:rStyle w:val="StyleUnderline"/>
        </w:rPr>
        <w:t>This is how the United States has been able to use its protection to constrain risky behavior among its allies</w:t>
      </w:r>
      <w:r w:rsidRPr="009E741C">
        <w:rPr>
          <w:sz w:val="16"/>
        </w:rPr>
        <w:t>. </w:t>
      </w:r>
      <w:hyperlink r:id="rId57" w:history="1">
        <w:r w:rsidRPr="009E741C">
          <w:rPr>
            <w:rStyle w:val="Hyperlink"/>
            <w:sz w:val="16"/>
          </w:rPr>
          <w:t>Research</w:t>
        </w:r>
      </w:hyperlink>
      <w:r w:rsidRPr="009E741C">
        <w:rPr>
          <w:sz w:val="16"/>
        </w:rPr>
        <w:t> in </w:t>
      </w:r>
      <w:hyperlink r:id="rId58" w:history="1">
        <w:r w:rsidRPr="009E741C">
          <w:rPr>
            <w:rStyle w:val="Hyperlink"/>
            <w:sz w:val="16"/>
          </w:rPr>
          <w:t>political science</w:t>
        </w:r>
      </w:hyperlink>
      <w:r w:rsidRPr="009E741C">
        <w:rPr>
          <w:sz w:val="16"/>
        </w:rPr>
        <w:t> would suggest that these types of alliances may entrap and force the United States to get involved when allies take unnecessary risks to get their way. </w:t>
      </w:r>
      <w:hyperlink r:id="rId59" w:history="1">
        <w:r w:rsidRPr="009E741C">
          <w:rPr>
            <w:rStyle w:val="Hyperlink"/>
            <w:sz w:val="16"/>
          </w:rPr>
          <w:t>Neil Narang</w:t>
        </w:r>
      </w:hyperlink>
      <w:r w:rsidRPr="009E741C">
        <w:rPr>
          <w:sz w:val="16"/>
        </w:rPr>
        <w:t xml:space="preserve"> and I show in a recent working paper, however, that nuclear umbrellas can positively shape ally behavior. </w:t>
      </w:r>
      <w:r w:rsidRPr="00D67990">
        <w:rPr>
          <w:rStyle w:val="StyleUnderline"/>
        </w:rPr>
        <w:t>We find that protected allies, like Japan, are not any more likely to engage in risky business and instead use the alliance to reap political and economic gains.</w:t>
      </w:r>
    </w:p>
    <w:p w:rsidR="00A20183" w:rsidRPr="009E741C" w:rsidRDefault="00A20183" w:rsidP="00A20183">
      <w:pPr>
        <w:rPr>
          <w:sz w:val="16"/>
        </w:rPr>
      </w:pPr>
      <w:r w:rsidRPr="00D67990">
        <w:rPr>
          <w:rStyle w:val="StyleUnderline"/>
        </w:rPr>
        <w:t>This is not to say that Japan has no bargaining power of its own</w:t>
      </w:r>
      <w:r w:rsidRPr="009E741C">
        <w:rPr>
          <w:sz w:val="16"/>
        </w:rPr>
        <w:t>. Japan maintains one of the highest latent nuclear capacities in the world. </w:t>
      </w:r>
      <w:hyperlink r:id="rId60" w:history="1">
        <w:r w:rsidRPr="00C01243">
          <w:rPr>
            <w:sz w:val="16"/>
            <w:szCs w:val="16"/>
          </w:rPr>
          <w:t>Experts</w:t>
        </w:r>
      </w:hyperlink>
      <w:r w:rsidRPr="00C01243">
        <w:rPr>
          <w:sz w:val="16"/>
          <w:szCs w:val="16"/>
        </w:rPr>
        <w:t> argue that if Japan were to desire nuclear weapons its “break out” time would be short</w:t>
      </w:r>
      <w:r w:rsidRPr="00D67990">
        <w:rPr>
          <w:rStyle w:val="StyleUnderline"/>
        </w:rPr>
        <w:t>.</w:t>
      </w:r>
      <w:r w:rsidRPr="009E741C">
        <w:rPr>
          <w:sz w:val="16"/>
        </w:rPr>
        <w:t xml:space="preserve"> But it’s this capability that provides Japan with leverage. In a new working paper, </w:t>
      </w:r>
      <w:hyperlink r:id="rId61" w:history="1">
        <w:r w:rsidRPr="009E741C">
          <w:rPr>
            <w:rStyle w:val="Hyperlink"/>
            <w:sz w:val="16"/>
          </w:rPr>
          <w:t>Gene Gerzhoy</w:t>
        </w:r>
      </w:hyperlink>
      <w:r w:rsidRPr="009E741C">
        <w:rPr>
          <w:sz w:val="16"/>
        </w:rPr>
        <w:t>, </w:t>
      </w:r>
      <w:hyperlink r:id="rId62" w:history="1">
        <w:r w:rsidRPr="009E741C">
          <w:rPr>
            <w:rStyle w:val="Hyperlink"/>
            <w:sz w:val="16"/>
          </w:rPr>
          <w:t>Rachel Whitlark</w:t>
        </w:r>
      </w:hyperlink>
      <w:r w:rsidRPr="009E741C">
        <w:rPr>
          <w:sz w:val="16"/>
        </w:rPr>
        <w:t>, and I find that this capability doesn’t necessarily embolden countries. Instead, they use it, short of opting to get nuclear weapons, to settle disputes, gain concessions, and side-step external aggression.</w:t>
      </w:r>
    </w:p>
    <w:p w:rsidR="00A20183" w:rsidRPr="009E741C" w:rsidRDefault="00A20183" w:rsidP="00A20183">
      <w:pPr>
        <w:rPr>
          <w:sz w:val="16"/>
        </w:rPr>
      </w:pPr>
      <w:r w:rsidRPr="00D67990">
        <w:rPr>
          <w:rStyle w:val="StyleUnderline"/>
        </w:rPr>
        <w:t>These factors, coupled with Japan’s own distaste for nuclear weapons</w:t>
      </w:r>
      <w:r w:rsidRPr="009E741C">
        <w:rPr>
          <w:sz w:val="16"/>
        </w:rPr>
        <w:t xml:space="preserve">, suggest that despite Donald Trump’s perspective and potential policy, if elected to the presidency, </w:t>
      </w:r>
      <w:r w:rsidRPr="00D67990">
        <w:rPr>
          <w:rStyle w:val="StyleUnderline"/>
        </w:rPr>
        <w:t xml:space="preserve">a nuclear-armed Japan is </w:t>
      </w:r>
      <w:r w:rsidRPr="00D67990">
        <w:rPr>
          <w:rStyle w:val="Emphasis"/>
        </w:rPr>
        <w:t>virtually</w:t>
      </w:r>
      <w:r w:rsidRPr="00D67990">
        <w:rPr>
          <w:rStyle w:val="StyleUnderline"/>
        </w:rPr>
        <w:t xml:space="preserve"> </w:t>
      </w:r>
      <w:r w:rsidRPr="00D67990">
        <w:rPr>
          <w:rStyle w:val="Emphasis"/>
        </w:rPr>
        <w:t>unthinkable</w:t>
      </w:r>
      <w:r w:rsidRPr="00D67990">
        <w:rPr>
          <w:rStyle w:val="StyleUnderline"/>
        </w:rPr>
        <w:t xml:space="preserve"> and highly undesirable.</w:t>
      </w:r>
    </w:p>
    <w:p w:rsidR="00A20183" w:rsidRPr="0056439C" w:rsidRDefault="00A20183" w:rsidP="00A20183">
      <w:pPr>
        <w:pStyle w:val="Heading4"/>
      </w:pPr>
      <w:r>
        <w:t xml:space="preserve">Turn - </w:t>
      </w:r>
      <w:r w:rsidRPr="0056439C">
        <w:t xml:space="preserve">Plan increases assurance – produces joint missions with regional allies </w:t>
      </w:r>
    </w:p>
    <w:p w:rsidR="00A20183" w:rsidRPr="0056439C" w:rsidRDefault="00A20183" w:rsidP="00A20183">
      <w:r w:rsidRPr="0056439C">
        <w:rPr>
          <w:rStyle w:val="Style13ptBold"/>
        </w:rPr>
        <w:t xml:space="preserve">Glaser 15 </w:t>
      </w:r>
      <w:r w:rsidRPr="0056439C">
        <w:t>Charles L. Glaser, professor in the Elliott School of International Affairs and the Department of Political Science at George Washington University, Time for a U.S.-China Grand Bargain https://www.belfercenter.org/sites/default/files/files/publication/glaser-us-china-jul15-final.pdf</w:t>
      </w:r>
    </w:p>
    <w:p w:rsidR="00A20183" w:rsidRPr="0056439C" w:rsidRDefault="00A20183" w:rsidP="00A20183">
      <w:r w:rsidRPr="0056439C">
        <w:t>REASSURING U.S. ALLIES</w:t>
      </w:r>
    </w:p>
    <w:p w:rsidR="00A20183" w:rsidRPr="0056439C" w:rsidRDefault="00A20183" w:rsidP="00A20183">
      <w:pPr>
        <w:rPr>
          <w:rStyle w:val="StyleUnderline"/>
        </w:rPr>
      </w:pPr>
      <w:r w:rsidRPr="0056439C">
        <w:t xml:space="preserve">Possibly </w:t>
      </w:r>
      <w:r w:rsidRPr="0056439C">
        <w:rPr>
          <w:rStyle w:val="StyleUnderline"/>
        </w:rPr>
        <w:t>the most frequently raised objection to the United States ending its commitment to Taiwan is that it would undermine the credibility of U.S. defense commitments</w:t>
      </w:r>
      <w:r w:rsidRPr="0056439C">
        <w:t xml:space="preserve"> to its East Asia allies. </w:t>
      </w:r>
      <w:r w:rsidRPr="0056439C">
        <w:rPr>
          <w:rStyle w:val="StyleUnderline"/>
          <w:sz w:val="30"/>
          <w:szCs w:val="30"/>
        </w:rPr>
        <w:t xml:space="preserve">This </w:t>
      </w:r>
      <w:r w:rsidRPr="00991002">
        <w:rPr>
          <w:rStyle w:val="StyleUnderline"/>
          <w:sz w:val="30"/>
          <w:szCs w:val="30"/>
          <w:highlight w:val="green"/>
        </w:rPr>
        <w:t>concern is overstated</w:t>
      </w:r>
      <w:r w:rsidRPr="0056439C">
        <w:t xml:space="preserve">. U.S. entry into a grand bargain with China would undoubtedly send political shockwaves throughout the Asia Pacific, but </w:t>
      </w:r>
      <w:r w:rsidRPr="0056439C">
        <w:rPr>
          <w:rStyle w:val="StyleUnderline"/>
        </w:rPr>
        <w:t>the United States could take a variety of actions to demonstrate the strength of its continuing commitments</w:t>
      </w:r>
      <w:r w:rsidRPr="0056439C">
        <w:t xml:space="preserve">. For example, </w:t>
      </w:r>
      <w:r w:rsidRPr="0056439C">
        <w:rPr>
          <w:rStyle w:val="StyleUnderline"/>
        </w:rPr>
        <w:t xml:space="preserve">it could </w:t>
      </w:r>
      <w:r w:rsidRPr="00991002">
        <w:rPr>
          <w:rStyle w:val="StyleUnderline"/>
          <w:sz w:val="30"/>
          <w:szCs w:val="30"/>
          <w:highlight w:val="green"/>
        </w:rPr>
        <w:t xml:space="preserve">increase </w:t>
      </w:r>
      <w:r w:rsidRPr="00991002">
        <w:rPr>
          <w:rStyle w:val="StyleUnderline"/>
          <w:sz w:val="30"/>
          <w:szCs w:val="30"/>
        </w:rPr>
        <w:t xml:space="preserve">the </w:t>
      </w:r>
      <w:r w:rsidRPr="00991002">
        <w:rPr>
          <w:rStyle w:val="StyleUnderline"/>
          <w:sz w:val="30"/>
          <w:szCs w:val="30"/>
          <w:highlight w:val="green"/>
        </w:rPr>
        <w:t>capability of the forces it commits to the region and further deepen joint U.S.- Japan military planning</w:t>
      </w:r>
      <w:r w:rsidRPr="00991002">
        <w:rPr>
          <w:rStyle w:val="StyleUnderline"/>
          <w:highlight w:val="green"/>
        </w:rPr>
        <w:t xml:space="preserve"> and high-level discussions on the requirements for extended deterrence</w:t>
      </w:r>
      <w:r w:rsidRPr="0056439C">
        <w:t xml:space="preserve">. In fact, </w:t>
      </w:r>
      <w:r w:rsidRPr="0056439C">
        <w:rPr>
          <w:rStyle w:val="StyleUnderline"/>
        </w:rPr>
        <w:t>the United States has already begun taking some of these measures.</w:t>
      </w:r>
    </w:p>
    <w:p w:rsidR="00A20183" w:rsidRDefault="00A20183" w:rsidP="00A20183">
      <w:r w:rsidRPr="0056439C">
        <w:rPr>
          <w:rStyle w:val="StyleUnderline"/>
        </w:rPr>
        <w:t xml:space="preserve">U.S. alliances are </w:t>
      </w:r>
      <w:r w:rsidRPr="00991002">
        <w:rPr>
          <w:rStyle w:val="StyleUnderline"/>
          <w:highlight w:val="green"/>
        </w:rPr>
        <w:t>likely to endure</w:t>
      </w:r>
      <w:r w:rsidRPr="0056439C">
        <w:rPr>
          <w:rStyle w:val="StyleUnderline"/>
        </w:rPr>
        <w:t xml:space="preserve"> because its allies </w:t>
      </w:r>
      <w:r w:rsidRPr="00991002">
        <w:rPr>
          <w:rStyle w:val="StyleUnderline"/>
          <w:sz w:val="30"/>
          <w:szCs w:val="30"/>
          <w:highlight w:val="green"/>
        </w:rPr>
        <w:t>do not have options</w:t>
      </w:r>
      <w:r w:rsidRPr="00991002">
        <w:rPr>
          <w:rStyle w:val="StyleUnderline"/>
          <w:highlight w:val="green"/>
        </w:rPr>
        <w:t xml:space="preserve"> that are more appealing</w:t>
      </w:r>
      <w:r w:rsidRPr="0056439C">
        <w:t xml:space="preserve">. Meanwhile, their need for security is likely to continue to grow as China rises. </w:t>
      </w:r>
      <w:r w:rsidRPr="0056439C">
        <w:rPr>
          <w:rStyle w:val="StyleUnderline"/>
        </w:rPr>
        <w:t xml:space="preserve">Any doubts about U.S. reliability are likely to </w:t>
      </w:r>
      <w:r w:rsidRPr="00991002">
        <w:rPr>
          <w:rStyle w:val="StyleUnderline"/>
          <w:highlight w:val="green"/>
        </w:rPr>
        <w:t xml:space="preserve">convince them to </w:t>
      </w:r>
      <w:r w:rsidRPr="00991002">
        <w:rPr>
          <w:rStyle w:val="StyleUnderline"/>
          <w:sz w:val="30"/>
          <w:szCs w:val="30"/>
          <w:highlight w:val="green"/>
        </w:rPr>
        <w:t>work harder to strengthen their alliances</w:t>
      </w:r>
      <w:r w:rsidRPr="00991002">
        <w:rPr>
          <w:rStyle w:val="StyleUnderline"/>
          <w:highlight w:val="green"/>
        </w:rPr>
        <w:t xml:space="preserve"> with the United States</w:t>
      </w:r>
      <w:r w:rsidRPr="0056439C">
        <w:rPr>
          <w:rStyle w:val="StyleUnderline"/>
        </w:rPr>
        <w:t>, not to abandon it or to bandwagon with China</w:t>
      </w:r>
      <w:r w:rsidRPr="0056439C">
        <w:t>.</w:t>
      </w:r>
    </w:p>
    <w:p w:rsidR="00A20183" w:rsidRDefault="00A20183" w:rsidP="00A20183">
      <w:pPr>
        <w:pStyle w:val="Heading3"/>
      </w:pPr>
      <w:r>
        <w:t>Deterrence</w:t>
      </w:r>
    </w:p>
    <w:p w:rsidR="00A20183" w:rsidRPr="0056439C" w:rsidRDefault="00A20183" w:rsidP="00A20183">
      <w:pPr>
        <w:pStyle w:val="Heading4"/>
      </w:pPr>
      <w:r>
        <w:t>Arms aren’t key to US deterrence</w:t>
      </w:r>
    </w:p>
    <w:p w:rsidR="00A20183" w:rsidRPr="0056439C" w:rsidRDefault="00A20183" w:rsidP="00A20183">
      <w:r w:rsidRPr="0056439C">
        <w:rPr>
          <w:rStyle w:val="Style13ptBold"/>
        </w:rPr>
        <w:t xml:space="preserve">Gomez 16 </w:t>
      </w:r>
      <w:r w:rsidRPr="0056439C">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A20183" w:rsidRDefault="00A20183" w:rsidP="00A20183">
      <w:r w:rsidRPr="0056439C">
        <w:t xml:space="preserve">Finally, </w:t>
      </w:r>
      <w:r w:rsidRPr="0056439C">
        <w:rPr>
          <w:rStyle w:val="StyleUnderline"/>
        </w:rPr>
        <w:t xml:space="preserve">stepping down from the commitment to defend Taiwan with military force does not remove America’s interest in keeping the Taiwan Strait free of armed conflict. The United States would </w:t>
      </w:r>
      <w:r w:rsidRPr="00230976">
        <w:rPr>
          <w:rStyle w:val="StyleUnderline"/>
          <w:highlight w:val="green"/>
        </w:rPr>
        <w:t>retain the ability to punish China</w:t>
      </w:r>
      <w:r w:rsidRPr="0056439C">
        <w:rPr>
          <w:rStyle w:val="StyleUnderline"/>
        </w:rPr>
        <w:t xml:space="preserve"> in other ways should it attack Taiwan. </w:t>
      </w:r>
      <w:r w:rsidRPr="00230976">
        <w:rPr>
          <w:rStyle w:val="StyleUnderline"/>
          <w:highlight w:val="green"/>
        </w:rPr>
        <w:t>Diplomatic isolation and economic sanctions</w:t>
      </w:r>
      <w:r w:rsidRPr="0056439C">
        <w:t xml:space="preserve"> may not inflict the same kinds of costs on Beijing as military force, but they </w:t>
      </w:r>
      <w:r w:rsidRPr="00230976">
        <w:rPr>
          <w:rStyle w:val="StyleUnderline"/>
          <w:highlight w:val="green"/>
        </w:rPr>
        <w:t>are additional costs that would have to be absorbed</w:t>
      </w:r>
      <w:r w:rsidRPr="00230976">
        <w:rPr>
          <w:highlight w:val="green"/>
        </w:rPr>
        <w:t>.</w:t>
      </w:r>
      <w:r w:rsidRPr="0056439C">
        <w:t>104 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intervention.106</w:t>
      </w:r>
    </w:p>
    <w:p w:rsidR="00A20183" w:rsidRPr="0056439C" w:rsidRDefault="00A20183" w:rsidP="00A20183">
      <w:pPr>
        <w:pStyle w:val="Heading4"/>
      </w:pPr>
      <w:r>
        <w:t xml:space="preserve">Worse than squo - </w:t>
      </w:r>
      <w:r w:rsidRPr="0056439C">
        <w:t xml:space="preserve">Any inclusion of high-tech weapons assures conflict – breaks Chinese red-lines </w:t>
      </w:r>
    </w:p>
    <w:p w:rsidR="00A20183" w:rsidRPr="0056439C" w:rsidRDefault="00A20183" w:rsidP="00A20183">
      <w:r w:rsidRPr="0056439C">
        <w:rPr>
          <w:rStyle w:val="Style13ptBold"/>
        </w:rPr>
        <w:t xml:space="preserve">Panda 3/25 </w:t>
      </w:r>
      <w:r w:rsidRPr="0056439C">
        <w:t>2019 Ankit Panda, editor at The Diplomat Are the US and China About to Face off Over American Fighter Sales to Taiwan? If the Trump administration approves a recent request, it could set up a major crisis. March 25, 2019 https://thediplomat.com/2019/03/are-the-us-and-china-about-to-face-off-over-american-fighter-sales-to-taiwan/</w:t>
      </w:r>
    </w:p>
    <w:p w:rsidR="00A20183" w:rsidRPr="0056439C" w:rsidRDefault="00A20183" w:rsidP="00A20183">
      <w:r w:rsidRPr="0056439C">
        <w:rPr>
          <w:rStyle w:val="StyleUnderline"/>
        </w:rPr>
        <w:t xml:space="preserve">The </w:t>
      </w:r>
      <w:r w:rsidRPr="00DB371E">
        <w:rPr>
          <w:rStyle w:val="StyleUnderline"/>
          <w:highlight w:val="green"/>
        </w:rPr>
        <w:t xml:space="preserve">United States and China appear to be heading toward a </w:t>
      </w:r>
      <w:r w:rsidRPr="00DB371E">
        <w:rPr>
          <w:rStyle w:val="StyleUnderline"/>
          <w:sz w:val="30"/>
          <w:szCs w:val="30"/>
          <w:highlight w:val="green"/>
        </w:rPr>
        <w:t>major confrontation</w:t>
      </w:r>
      <w:r w:rsidRPr="00DB371E">
        <w:rPr>
          <w:rStyle w:val="StyleUnderline"/>
          <w:highlight w:val="green"/>
        </w:rPr>
        <w:t xml:space="preserve"> over</w:t>
      </w:r>
      <w:r w:rsidRPr="0056439C">
        <w:rPr>
          <w:rStyle w:val="StyleUnderline"/>
        </w:rPr>
        <w:t xml:space="preserve"> the</w:t>
      </w:r>
      <w:r w:rsidRPr="0056439C">
        <w:t xml:space="preserve"> possible </w:t>
      </w:r>
      <w:r w:rsidRPr="00DB371E">
        <w:rPr>
          <w:rStyle w:val="StyleUnderline"/>
          <w:highlight w:val="green"/>
        </w:rPr>
        <w:t>sale of American fighters to Taiwan</w:t>
      </w:r>
      <w:r w:rsidRPr="00DB371E">
        <w:rPr>
          <w:highlight w:val="green"/>
        </w:rPr>
        <w:t>.</w:t>
      </w:r>
    </w:p>
    <w:p w:rsidR="00A20183" w:rsidRPr="0056439C" w:rsidRDefault="00A20183" w:rsidP="00A20183">
      <w:r w:rsidRPr="0056439C">
        <w:t xml:space="preserve">Last week, Taiwanese President </w:t>
      </w:r>
      <w:r w:rsidRPr="0056439C">
        <w:rPr>
          <w:rStyle w:val="StyleUnderline"/>
        </w:rPr>
        <w:t>Tsai Ing-wen confirmed that the country’s Ministry of Defense had submitted a</w:t>
      </w:r>
      <w:r w:rsidRPr="0056439C">
        <w:t xml:space="preserve"> formal </w:t>
      </w:r>
      <w:r w:rsidRPr="0056439C">
        <w:rPr>
          <w:rStyle w:val="StyleUnderline"/>
        </w:rPr>
        <w:t>request to</w:t>
      </w:r>
      <w:r w:rsidRPr="0056439C">
        <w:t xml:space="preserve"> Washington, D.C., to </w:t>
      </w:r>
      <w:r w:rsidRPr="0056439C">
        <w:rPr>
          <w:rStyle w:val="StyleUnderline"/>
        </w:rPr>
        <w:t>purchase F-16V Viper fighters</w:t>
      </w:r>
      <w:r w:rsidRPr="0056439C">
        <w:t>. Tsai said the decision to make the request was supported by a review of Taiwan’s defense needs.</w:t>
      </w:r>
    </w:p>
    <w:p w:rsidR="00A20183" w:rsidRPr="0056439C" w:rsidRDefault="00A20183" w:rsidP="00A20183">
      <w:r w:rsidRPr="0056439C">
        <w:t xml:space="preserve">Days later, </w:t>
      </w:r>
      <w:r w:rsidRPr="00DB371E">
        <w:rPr>
          <w:rStyle w:val="StyleUnderline"/>
          <w:highlight w:val="green"/>
        </w:rPr>
        <w:t>Bloomberg News reported that the White House was poised to approve the</w:t>
      </w:r>
      <w:r w:rsidRPr="0056439C">
        <w:t xml:space="preserve"> Taiwanese </w:t>
      </w:r>
      <w:r w:rsidRPr="00DB371E">
        <w:rPr>
          <w:rStyle w:val="StyleUnderline"/>
          <w:highlight w:val="green"/>
        </w:rPr>
        <w:t>request</w:t>
      </w:r>
      <w:r w:rsidRPr="0056439C">
        <w:t>.</w:t>
      </w:r>
    </w:p>
    <w:p w:rsidR="00A20183" w:rsidRPr="0056439C" w:rsidRDefault="00A20183" w:rsidP="00A20183">
      <w:r w:rsidRPr="0056439C">
        <w:rPr>
          <w:rStyle w:val="StyleUnderline"/>
        </w:rPr>
        <w:t>If</w:t>
      </w:r>
      <w:r w:rsidRPr="0056439C">
        <w:t xml:space="preserve"> that report is </w:t>
      </w:r>
      <w:r w:rsidRPr="0056439C">
        <w:rPr>
          <w:rStyle w:val="StyleUnderline"/>
        </w:rPr>
        <w:t>true, the United States would be turning course</w:t>
      </w:r>
      <w:r w:rsidRPr="0056439C">
        <w:t xml:space="preserve"> on what has been a longstanding reluctance to sell fighters to Taiwan, even as it has authorized other arms sales in line with the 1979 Taiwan Relations Act, which requires the U.S. government to support Taiwan “with arms of a defensive character.”</w:t>
      </w:r>
    </w:p>
    <w:p w:rsidR="00A20183" w:rsidRPr="0056439C" w:rsidRDefault="00A20183" w:rsidP="00A20183">
      <w:r w:rsidRPr="0056439C">
        <w:t xml:space="preserve">Even as the Obama administration and the Trump administration have approved weapons and spare parts for sale to Taiwan, </w:t>
      </w:r>
      <w:r w:rsidRPr="00DB371E">
        <w:rPr>
          <w:rStyle w:val="StyleUnderline"/>
          <w:highlight w:val="green"/>
        </w:rPr>
        <w:t>fighters have long been seen as a bridge too far given Beijing serious reservations</w:t>
      </w:r>
      <w:r w:rsidRPr="00DB371E">
        <w:rPr>
          <w:highlight w:val="green"/>
        </w:rPr>
        <w:t>.</w:t>
      </w:r>
    </w:p>
    <w:p w:rsidR="00A20183" w:rsidRPr="0056439C" w:rsidRDefault="00A20183" w:rsidP="00A20183">
      <w:pPr>
        <w:rPr>
          <w:sz w:val="10"/>
          <w:szCs w:val="10"/>
        </w:rPr>
      </w:pPr>
      <w:r w:rsidRPr="0056439C">
        <w:rPr>
          <w:sz w:val="10"/>
          <w:szCs w:val="10"/>
        </w:rPr>
        <w:t>The United States authorized the sale of 150 F-16 fighters to Taiwan in 1992. The Obama administration, after receiving a request from Taipei, turned it down, initiating a set of upgrades instead to Taipei’s existing fleet.</w:t>
      </w:r>
    </w:p>
    <w:p w:rsidR="00A20183" w:rsidRPr="0056439C" w:rsidRDefault="00A20183" w:rsidP="00A20183">
      <w:pPr>
        <w:rPr>
          <w:sz w:val="10"/>
          <w:szCs w:val="10"/>
        </w:rPr>
      </w:pPr>
      <w:r w:rsidRPr="0056439C">
        <w:rPr>
          <w:sz w:val="10"/>
          <w:szCs w:val="10"/>
        </w:rPr>
        <w:t>The issue hasn’t gone unnoticed in China, where Taiwan is seen as an inherent part of the country. Relations across the Taiwan Strait have been particularly strained since Tsai’s inauguration in 2016.</w:t>
      </w:r>
    </w:p>
    <w:p w:rsidR="00A20183" w:rsidRPr="0056439C" w:rsidRDefault="00A20183" w:rsidP="00A20183">
      <w:pPr>
        <w:rPr>
          <w:sz w:val="10"/>
          <w:szCs w:val="10"/>
        </w:rPr>
      </w:pPr>
      <w:r w:rsidRPr="0056439C">
        <w:rPr>
          <w:sz w:val="10"/>
          <w:szCs w:val="10"/>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rsidR="00A20183" w:rsidRPr="0056439C" w:rsidRDefault="00A20183" w:rsidP="00A20183">
      <w:r w:rsidRPr="0056439C">
        <w:t>“</w:t>
      </w:r>
      <w:r w:rsidRPr="00DB371E">
        <w:rPr>
          <w:rStyle w:val="StyleUnderline"/>
          <w:highlight w:val="green"/>
        </w:rPr>
        <w:t xml:space="preserve">China’s position to </w:t>
      </w:r>
      <w:r w:rsidRPr="00DB371E">
        <w:rPr>
          <w:rStyle w:val="StyleUnderline"/>
          <w:sz w:val="30"/>
          <w:szCs w:val="30"/>
          <w:highlight w:val="green"/>
        </w:rPr>
        <w:t>firmly oppose arms sales</w:t>
      </w:r>
      <w:r w:rsidRPr="00DB371E">
        <w:rPr>
          <w:rStyle w:val="StyleUnderline"/>
          <w:highlight w:val="green"/>
        </w:rPr>
        <w:t xml:space="preserve"> to Taiwan is consistent and clear</w:t>
      </w:r>
      <w:r w:rsidRPr="0056439C">
        <w:t>,” Chinese Foreign Ministry spokesperson Geng Shuang said during a press briefing on Friday.</w:t>
      </w:r>
    </w:p>
    <w:p w:rsidR="00A20183" w:rsidRPr="0075786C" w:rsidRDefault="00A20183" w:rsidP="00A20183">
      <w:r w:rsidRPr="0075786C">
        <w:t>“</w:t>
      </w:r>
      <w:r w:rsidRPr="0075786C">
        <w:rPr>
          <w:rStyle w:val="StyleUnderline"/>
        </w:rPr>
        <w:t>We have made stern representations to the U.S. We have urged the U.S. to fully recognize the sensitivity of this issue and the harm it will cause</w:t>
      </w:r>
      <w:r w:rsidRPr="0075786C">
        <w:t>.”</w:t>
      </w:r>
    </w:p>
    <w:p w:rsidR="00A20183" w:rsidRPr="0056439C" w:rsidRDefault="00A20183" w:rsidP="00A20183">
      <w:r w:rsidRPr="0075786C">
        <w:t xml:space="preserve">The prospect of </w:t>
      </w:r>
      <w:r w:rsidRPr="0075786C">
        <w:rPr>
          <w:rStyle w:val="StyleUnderline"/>
        </w:rPr>
        <w:t>a fighter sale to Taiwan</w:t>
      </w:r>
      <w:r w:rsidRPr="0075786C">
        <w:t xml:space="preserve"> this time </w:t>
      </w:r>
      <w:r w:rsidRPr="0075786C">
        <w:rPr>
          <w:rStyle w:val="StyleUnderline"/>
        </w:rPr>
        <w:t>comes at a time of</w:t>
      </w:r>
      <w:r w:rsidRPr="0075786C">
        <w:t xml:space="preserve"> particularly </w:t>
      </w:r>
      <w:r w:rsidRPr="0075786C">
        <w:rPr>
          <w:rStyle w:val="StyleUnderline"/>
        </w:rPr>
        <w:t>heightened U.S.-China tensions</w:t>
      </w:r>
      <w:r w:rsidRPr="0075786C">
        <w:t>. The Trump administration has been</w:t>
      </w:r>
      <w:r w:rsidRPr="0056439C">
        <w:t xml:space="preserve"> known to seek leverage with Beijing across issues and it is possible that this may turn into the latest case of Taiwan being used a possible bargaining chip as Trump seeks to clinch a favorable trade deal with Chinese President Xi Jinping.</w:t>
      </w:r>
    </w:p>
    <w:p w:rsidR="00A20183" w:rsidRPr="0056439C" w:rsidRDefault="00A20183" w:rsidP="00A20183">
      <w:r w:rsidRPr="0056439C">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p>
    <w:p w:rsidR="00A20183" w:rsidRDefault="00A20183" w:rsidP="00A20183">
      <w:pPr>
        <w:rPr>
          <w:rStyle w:val="StyleUnderline"/>
        </w:rPr>
      </w:pPr>
      <w:r w:rsidRPr="0056439C">
        <w:t xml:space="preserve">Either way, </w:t>
      </w:r>
      <w:r w:rsidRPr="00DB371E">
        <w:rPr>
          <w:rStyle w:val="StyleUnderline"/>
        </w:rPr>
        <w:t>Tsai’s fighter request</w:t>
      </w:r>
      <w:r w:rsidRPr="0056439C">
        <w:rPr>
          <w:rStyle w:val="StyleUnderline"/>
        </w:rPr>
        <w:t xml:space="preserve"> and the Trump administration’s reported acceptance could set up another major area of turbulence between the United States and China.</w:t>
      </w:r>
    </w:p>
    <w:p w:rsidR="00A20183" w:rsidRPr="0056439C" w:rsidRDefault="00A20183" w:rsidP="00A20183">
      <w:pPr>
        <w:pStyle w:val="Heading4"/>
      </w:pPr>
      <w:r>
        <w:t xml:space="preserve">Arms do jack shit </w:t>
      </w:r>
      <w:r w:rsidRPr="0056439C">
        <w:t xml:space="preserve">Taiwan is too far behind – arms sales can’t deter china – only cause conflict </w:t>
      </w:r>
    </w:p>
    <w:p w:rsidR="00A20183" w:rsidRPr="0056439C" w:rsidRDefault="00A20183" w:rsidP="00A20183">
      <w:r w:rsidRPr="0056439C">
        <w:rPr>
          <w:rStyle w:val="Style13ptBold"/>
        </w:rPr>
        <w:t xml:space="preserve">Hua 15 </w:t>
      </w:r>
      <w:r w:rsidRPr="0056439C">
        <w:t>Zhang Hua, assistant research fellow at the Institute of Taiwan Studies, Chinese Academy of Social Sciences, Global Times Arms sales to Taiwan do not help the US http://www.globaltimes.cn/content/959549.shtml</w:t>
      </w:r>
    </w:p>
    <w:p w:rsidR="00A20183" w:rsidRPr="0056439C" w:rsidRDefault="00A20183" w:rsidP="00A20183">
      <w:r w:rsidRPr="0056439C">
        <w:rPr>
          <w:rStyle w:val="StyleUnderline"/>
        </w:rPr>
        <w:t>Washington</w:t>
      </w:r>
      <w:r w:rsidRPr="0056439C">
        <w:t xml:space="preserve"> formally </w:t>
      </w:r>
      <w:r w:rsidRPr="00DB371E">
        <w:rPr>
          <w:rStyle w:val="StyleUnderline"/>
          <w:highlight w:val="green"/>
        </w:rPr>
        <w:t>announced a $1.83 billion arms sale package to Taiwan</w:t>
      </w:r>
      <w:r w:rsidRPr="0056439C">
        <w:t xml:space="preserve"> on Wednesday. </w:t>
      </w:r>
      <w:r w:rsidRPr="00DB371E">
        <w:rPr>
          <w:rStyle w:val="StyleUnderline"/>
          <w:highlight w:val="green"/>
        </w:rPr>
        <w:t>China slammed the sale for interfering in its internal affairs</w:t>
      </w:r>
      <w:r w:rsidRPr="0056439C">
        <w:t xml:space="preserve"> and vowed to impose sanctions on relevant American companies. </w:t>
      </w:r>
      <w:r w:rsidRPr="0056439C">
        <w:rPr>
          <w:rStyle w:val="StyleUnderline"/>
        </w:rPr>
        <w:t>Chinese pundits see this as new proof of Washington's desire to contain China</w:t>
      </w:r>
      <w:r w:rsidRPr="0056439C">
        <w:t xml:space="preserve"> by roiling cross-Straits relations. In fact, </w:t>
      </w:r>
      <w:r w:rsidRPr="0056439C">
        <w:rPr>
          <w:rStyle w:val="StyleUnderline"/>
        </w:rPr>
        <w:t xml:space="preserve">arms sales to Taiwan have already had a </w:t>
      </w:r>
      <w:r w:rsidRPr="0056439C">
        <w:rPr>
          <w:rStyle w:val="StyleUnderline"/>
          <w:sz w:val="30"/>
          <w:szCs w:val="30"/>
        </w:rPr>
        <w:t>negative impact on the US</w:t>
      </w:r>
      <w:r w:rsidRPr="0056439C">
        <w:t>.</w:t>
      </w:r>
    </w:p>
    <w:p w:rsidR="00A20183" w:rsidRPr="0056439C" w:rsidRDefault="00A20183" w:rsidP="00A20183">
      <w:pPr>
        <w:rPr>
          <w:rStyle w:val="StyleUnderline"/>
        </w:rPr>
      </w:pPr>
      <w:r w:rsidRPr="00DB371E">
        <w:rPr>
          <w:rStyle w:val="StyleUnderline"/>
          <w:highlight w:val="green"/>
        </w:rPr>
        <w:t>Washington</w:t>
      </w:r>
      <w:r w:rsidRPr="0056439C">
        <w:t xml:space="preserve"> has to accept it </w:t>
      </w:r>
      <w:r w:rsidRPr="00DB371E">
        <w:rPr>
          <w:rStyle w:val="StyleUnderline"/>
          <w:highlight w:val="green"/>
        </w:rPr>
        <w:t xml:space="preserve">is becoming far </w:t>
      </w:r>
      <w:r w:rsidRPr="00DB371E">
        <w:rPr>
          <w:rStyle w:val="StyleUnderline"/>
          <w:sz w:val="30"/>
          <w:szCs w:val="30"/>
          <w:highlight w:val="green"/>
        </w:rPr>
        <w:t>less capable of containing China's rise</w:t>
      </w:r>
      <w:r w:rsidRPr="00DB371E">
        <w:rPr>
          <w:rStyle w:val="StyleUnderline"/>
          <w:highlight w:val="green"/>
        </w:rPr>
        <w:t xml:space="preserve">. </w:t>
      </w:r>
      <w:r w:rsidRPr="00F6177E">
        <w:rPr>
          <w:rStyle w:val="StyleUnderline"/>
        </w:rPr>
        <w:t xml:space="preserve">It may </w:t>
      </w:r>
      <w:r w:rsidRPr="00DB371E">
        <w:rPr>
          <w:rStyle w:val="StyleUnderline"/>
          <w:sz w:val="30"/>
          <w:szCs w:val="30"/>
          <w:highlight w:val="green"/>
        </w:rPr>
        <w:t>upset the government</w:t>
      </w:r>
      <w:r w:rsidRPr="00DB371E">
        <w:rPr>
          <w:rStyle w:val="StyleUnderline"/>
          <w:highlight w:val="green"/>
        </w:rPr>
        <w:t xml:space="preserve"> </w:t>
      </w:r>
      <w:r w:rsidRPr="00F6177E">
        <w:rPr>
          <w:rStyle w:val="StyleUnderline"/>
        </w:rPr>
        <w:t>of the Chinese mainland by making a fuss with Taiwan,</w:t>
      </w:r>
      <w:r w:rsidRPr="00DB371E">
        <w:rPr>
          <w:rStyle w:val="StyleUnderline"/>
          <w:highlight w:val="green"/>
        </w:rPr>
        <w:t xml:space="preserve"> but it </w:t>
      </w:r>
      <w:r w:rsidRPr="00DB371E">
        <w:rPr>
          <w:rStyle w:val="StyleUnderline"/>
          <w:sz w:val="30"/>
          <w:szCs w:val="30"/>
          <w:highlight w:val="green"/>
        </w:rPr>
        <w:t>won't have a real effect</w:t>
      </w:r>
      <w:r w:rsidRPr="00DB371E">
        <w:rPr>
          <w:rStyle w:val="StyleUnderline"/>
          <w:highlight w:val="green"/>
        </w:rPr>
        <w:t>.</w:t>
      </w:r>
      <w:r w:rsidRPr="0056439C">
        <w:rPr>
          <w:rStyle w:val="StyleUnderline"/>
        </w:rPr>
        <w:t xml:space="preserve"> </w:t>
      </w:r>
    </w:p>
    <w:p w:rsidR="00A20183" w:rsidRPr="0056439C" w:rsidRDefault="00A20183" w:rsidP="00A20183">
      <w:pPr>
        <w:rPr>
          <w:rStyle w:val="StyleUnderline"/>
        </w:rPr>
      </w:pPr>
      <w:r w:rsidRPr="0056439C">
        <w:t xml:space="preserve">Washington's primary intent in forging a military relationship with Taiwan is to maintain military balance across the Taiwan Strait. However, the strategy is stretched too thin. Given the mainland's swift and prominent ramp-up in military spending, </w:t>
      </w:r>
      <w:r w:rsidRPr="0056439C">
        <w:rPr>
          <w:rStyle w:val="StyleUnderline"/>
        </w:rPr>
        <w:t xml:space="preserve">a military balance can no longer be stricken between the mainland and Taiwan, </w:t>
      </w:r>
      <w:r w:rsidRPr="00DB371E">
        <w:rPr>
          <w:rStyle w:val="StyleUnderline"/>
          <w:sz w:val="30"/>
          <w:szCs w:val="30"/>
          <w:highlight w:val="green"/>
        </w:rPr>
        <w:t>no matter how many advanced weapons the US sells to Taiwan</w:t>
      </w:r>
      <w:r w:rsidRPr="0056439C">
        <w:rPr>
          <w:rStyle w:val="StyleUnderline"/>
        </w:rPr>
        <w:t xml:space="preserve">. </w:t>
      </w:r>
    </w:p>
    <w:p w:rsidR="00A20183" w:rsidRPr="0056439C" w:rsidRDefault="00A20183" w:rsidP="00A20183">
      <w:pPr>
        <w:rPr>
          <w:rStyle w:val="StyleUnderline"/>
        </w:rPr>
      </w:pPr>
      <w:r w:rsidRPr="0056439C">
        <w:rPr>
          <w:rStyle w:val="StyleUnderline"/>
        </w:rPr>
        <w:t>The possibility of using Taiwan to suppress the mainland's</w:t>
      </w:r>
      <w:r w:rsidRPr="0056439C">
        <w:t xml:space="preserve"> growing </w:t>
      </w:r>
      <w:r w:rsidRPr="0056439C">
        <w:rPr>
          <w:rStyle w:val="StyleUnderline"/>
        </w:rPr>
        <w:t>leverage</w:t>
      </w:r>
      <w:r w:rsidRPr="0056439C">
        <w:t xml:space="preserve"> in its periphery </w:t>
      </w:r>
      <w:r w:rsidRPr="0056439C">
        <w:rPr>
          <w:rStyle w:val="StyleUnderline"/>
        </w:rPr>
        <w:t>is vanishing. The mainland's economic aggregate is more than 20 times larger than Taiwan's, so the latter has no chance to engage in a military race with the former.</w:t>
      </w:r>
    </w:p>
    <w:p w:rsidR="00A20183" w:rsidRPr="0056439C" w:rsidRDefault="00A20183" w:rsidP="00A20183">
      <w:pPr>
        <w:rPr>
          <w:sz w:val="10"/>
          <w:szCs w:val="10"/>
        </w:rPr>
      </w:pPr>
      <w:r w:rsidRPr="0056439C">
        <w:rPr>
          <w:sz w:val="10"/>
          <w:szCs w:val="10"/>
        </w:rPr>
        <w:t xml:space="preserve">Selling arms to Taiwan doesn't mean Washington would hold on to its promise to "come and rescue" Taiwan when the island is in trouble with the mainland. It is not even a commitment to include Taiwan in its umbrella of protection. Even some Taiwanese strategists have pointed out that Taiwan is too obsessed with the delusion that Washington will come all the way to defend Taiwan. </w:t>
      </w:r>
    </w:p>
    <w:p w:rsidR="00A20183" w:rsidRPr="0056439C" w:rsidRDefault="00A20183" w:rsidP="00A20183">
      <w:pPr>
        <w:rPr>
          <w:sz w:val="10"/>
          <w:szCs w:val="10"/>
        </w:rPr>
      </w:pPr>
      <w:r w:rsidRPr="0056439C">
        <w:rPr>
          <w:sz w:val="10"/>
          <w:szCs w:val="10"/>
        </w:rPr>
        <w:t>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w:t>
      </w:r>
    </w:p>
    <w:p w:rsidR="00A20183" w:rsidRPr="0056439C" w:rsidRDefault="00A20183" w:rsidP="00A20183">
      <w:pPr>
        <w:rPr>
          <w:sz w:val="10"/>
          <w:szCs w:val="10"/>
        </w:rPr>
      </w:pPr>
      <w:r w:rsidRPr="0056439C">
        <w:rPr>
          <w:sz w:val="10"/>
          <w:szCs w:val="10"/>
        </w:rPr>
        <w:t>Although the US, especially its arms enterprises and political brokers, could reap fat profits from such practices, these companies and individuals might risk losing the second biggest market. The pros and cons are not hard to weigh. In fact, some companies have started to reflect on the deal.</w:t>
      </w:r>
    </w:p>
    <w:p w:rsidR="00A20183" w:rsidRPr="0056439C" w:rsidRDefault="00A20183" w:rsidP="00A20183">
      <w:pPr>
        <w:rPr>
          <w:sz w:val="10"/>
          <w:szCs w:val="10"/>
        </w:rPr>
      </w:pPr>
      <w:r w:rsidRPr="0056439C">
        <w:rPr>
          <w:sz w:val="10"/>
          <w:szCs w:val="10"/>
        </w:rPr>
        <w:t>Washington seems to have gone on the offensive in the arms deal, but Beijing can find opportunities to strike back. From the Diaoyu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w:t>
      </w:r>
    </w:p>
    <w:p w:rsidR="00A20183" w:rsidRPr="0056439C" w:rsidRDefault="00A20183" w:rsidP="00A20183">
      <w:r w:rsidRPr="0056439C">
        <w:t xml:space="preserve">It becomes increasingly obvious that </w:t>
      </w:r>
      <w:r w:rsidRPr="00DB371E">
        <w:rPr>
          <w:rStyle w:val="StyleUnderline"/>
          <w:highlight w:val="green"/>
        </w:rPr>
        <w:t>playing the Taiwan card is no longer an effective approach to countering China's rise</w:t>
      </w:r>
      <w:r w:rsidRPr="0056439C">
        <w:t xml:space="preserve">. On the contrary, </w:t>
      </w:r>
      <w:r w:rsidRPr="0056439C">
        <w:rPr>
          <w:rStyle w:val="StyleUnderline"/>
        </w:rPr>
        <w:t>it makes Washington take bigger risks to jeopardize a relationship with the Chinese mainland, which is clearly more important.</w:t>
      </w:r>
      <w:r w:rsidRPr="0056439C">
        <w:t xml:space="preserve"> </w:t>
      </w:r>
    </w:p>
    <w:p w:rsidR="00A20183" w:rsidRDefault="00A20183" w:rsidP="00A20183">
      <w:pPr>
        <w:pStyle w:val="Heading4"/>
      </w:pPr>
      <w:r>
        <w:t>Taiwan is the root cause of US-Sino trade tensions</w:t>
      </w:r>
    </w:p>
    <w:p w:rsidR="00A20183" w:rsidRPr="006311CF" w:rsidRDefault="00A20183" w:rsidP="00A20183">
      <w:r>
        <w:rPr>
          <w:rStyle w:val="Style13ptBold"/>
        </w:rPr>
        <w:t xml:space="preserve">Al Jazeera 7/13 </w:t>
      </w:r>
      <w:r>
        <w:t>Al Jazeera</w:t>
      </w:r>
      <w:r w:rsidRPr="006311CF">
        <w:t xml:space="preserve">, </w:t>
      </w:r>
      <w:r>
        <w:t>7</w:t>
      </w:r>
      <w:r w:rsidRPr="006311CF">
        <w:t>-</w:t>
      </w:r>
      <w:r>
        <w:t>13</w:t>
      </w:r>
      <w:r w:rsidRPr="006311CF">
        <w:t>-</w:t>
      </w:r>
      <w:r>
        <w:t>2019</w:t>
      </w:r>
      <w:r w:rsidRPr="006311CF">
        <w:t xml:space="preserve">, "China vows sanctions on US firms over Taiwan arms sale,", </w:t>
      </w:r>
      <w:hyperlink r:id="rId63" w:history="1">
        <w:r w:rsidRPr="003C3D2E">
          <w:rPr>
            <w:rStyle w:val="Hyperlink"/>
          </w:rPr>
          <w:t>https://www.aljazeera.com/news/2019/07/china-vows-sanctions-firms-taiwan-arms-sale-190712133310269.html</w:t>
        </w:r>
      </w:hyperlink>
      <w:r>
        <w:t xml:space="preserve"> Lowell-SB</w:t>
      </w:r>
    </w:p>
    <w:p w:rsidR="00A20183" w:rsidRPr="00EF1E52" w:rsidRDefault="00A20183" w:rsidP="00A20183">
      <w:pPr>
        <w:rPr>
          <w:b/>
          <w:u w:val="single"/>
        </w:rPr>
      </w:pPr>
      <w:r w:rsidRPr="00DB371E">
        <w:rPr>
          <w:b/>
          <w:highlight w:val="green"/>
          <w:u w:val="single"/>
        </w:rPr>
        <w:t xml:space="preserve">US companies involved in a potential arms sale worth $2.2bn to self-ruled Taiwan will face sanctions, China said, </w:t>
      </w:r>
      <w:r w:rsidRPr="00F6177E">
        <w:rPr>
          <w:b/>
          <w:u w:val="single"/>
        </w:rPr>
        <w:t>warning Washington "not to play with fire".</w:t>
      </w:r>
    </w:p>
    <w:p w:rsidR="00A20183" w:rsidRPr="006E7CDB" w:rsidRDefault="00A20183" w:rsidP="00A20183">
      <w:pPr>
        <w:rPr>
          <w:sz w:val="16"/>
          <w:szCs w:val="16"/>
        </w:rPr>
      </w:pPr>
      <w:r w:rsidRPr="006E7CDB">
        <w:rPr>
          <w:sz w:val="16"/>
          <w:szCs w:val="16"/>
        </w:rPr>
        <w:t>Taiwan on Saturday defended the weapons purchase saying it will strengthen Taiwan's self-defence in the face of a growing military threat from China.</w:t>
      </w:r>
    </w:p>
    <w:p w:rsidR="00A20183" w:rsidRPr="006E7CDB" w:rsidRDefault="00A20183" w:rsidP="00A20183">
      <w:pPr>
        <w:rPr>
          <w:sz w:val="16"/>
          <w:szCs w:val="16"/>
        </w:rPr>
      </w:pPr>
      <w:r w:rsidRPr="006E7CDB">
        <w:rPr>
          <w:sz w:val="16"/>
          <w:szCs w:val="16"/>
        </w:rPr>
        <w:t>"The national army will continue to strengthen its key defence forces, ensure national security, protect its homeland, and ensure that the fruits of freedom and democracy won't be attacked," the defence ministry said in a statement.</w:t>
      </w:r>
    </w:p>
    <w:p w:rsidR="00A20183" w:rsidRPr="006E7CDB" w:rsidRDefault="00A20183" w:rsidP="00A20183">
      <w:pPr>
        <w:rPr>
          <w:sz w:val="16"/>
          <w:szCs w:val="16"/>
        </w:rPr>
      </w:pPr>
      <w:r w:rsidRPr="006E7CDB">
        <w:rPr>
          <w:sz w:val="16"/>
          <w:szCs w:val="16"/>
        </w:rPr>
        <w:t>The planned weapons sale, the first transfer of big-ticket US military gear to democratically governed Taiwan in decades, came as ties between Washington and Beijing are already strained by a trade war.</w:t>
      </w:r>
    </w:p>
    <w:p w:rsidR="00A20183" w:rsidRPr="00EF1E52" w:rsidRDefault="00A20183" w:rsidP="00A20183">
      <w:pPr>
        <w:rPr>
          <w:b/>
          <w:u w:val="single"/>
        </w:rPr>
      </w:pPr>
      <w:r w:rsidRPr="00EF1E52">
        <w:rPr>
          <w:b/>
          <w:u w:val="single"/>
        </w:rPr>
        <w:t>"</w:t>
      </w:r>
      <w:r w:rsidRPr="00DB371E">
        <w:rPr>
          <w:b/>
          <w:highlight w:val="green"/>
          <w:u w:val="single"/>
        </w:rPr>
        <w:t>The US arms sale to Taiwan has severely violated the basic norms of international law and international relations</w:t>
      </w:r>
      <w:r w:rsidRPr="00DB371E">
        <w:rPr>
          <w:b/>
          <w:u w:val="single"/>
        </w:rPr>
        <w:t>," Chinese foreign ministry spokesman Geng Shuang said in a statement on Friday.</w:t>
      </w:r>
    </w:p>
    <w:p w:rsidR="00A20183" w:rsidRPr="00EF1E52" w:rsidRDefault="00A20183" w:rsidP="00A20183">
      <w:pPr>
        <w:rPr>
          <w:b/>
          <w:u w:val="single"/>
        </w:rPr>
      </w:pPr>
      <w:r w:rsidRPr="00EF1E52">
        <w:rPr>
          <w:b/>
          <w:u w:val="single"/>
        </w:rPr>
        <w:t>"In order to safeguard national interests, China will impose sanctions on US enterprises participating in this sale of weapons to Taiwan," he said.</w:t>
      </w:r>
    </w:p>
    <w:p w:rsidR="00A20183" w:rsidRPr="006E7CDB" w:rsidRDefault="00A20183" w:rsidP="00A20183">
      <w:pPr>
        <w:rPr>
          <w:sz w:val="16"/>
          <w:szCs w:val="16"/>
        </w:rPr>
      </w:pPr>
      <w:r w:rsidRPr="006E7CDB">
        <w:rPr>
          <w:sz w:val="16"/>
          <w:szCs w:val="16"/>
        </w:rPr>
        <w:t>Foreign Minister Wang Yi, during a visit to Hungary, asked the US to "recognise the gravity of the Taiwan question".</w:t>
      </w:r>
    </w:p>
    <w:p w:rsidR="00A20183" w:rsidRPr="00EF1E52" w:rsidRDefault="00A20183" w:rsidP="00A20183">
      <w:pPr>
        <w:rPr>
          <w:u w:val="single"/>
        </w:rPr>
      </w:pPr>
      <w:r w:rsidRPr="00EF1E52">
        <w:rPr>
          <w:u w:val="single"/>
        </w:rPr>
        <w:t xml:space="preserve">China, which views Taiwan as part of its territory and has vowed to one day seize it, bristles at any country that lends the island state any diplomatic support or legitimacy. </w:t>
      </w:r>
    </w:p>
    <w:p w:rsidR="00A20183" w:rsidRPr="00845A8B" w:rsidRDefault="00A20183" w:rsidP="00A20183">
      <w:pPr>
        <w:rPr>
          <w:b/>
          <w:u w:val="single"/>
        </w:rPr>
      </w:pPr>
      <w:r w:rsidRPr="00845A8B">
        <w:rPr>
          <w:b/>
          <w:u w:val="single"/>
        </w:rPr>
        <w:t>Even though Taiwan, which split from China following a civil war in 1949, doesn't have diplomatic ties with the US</w:t>
      </w:r>
      <w:r w:rsidRPr="00DB371E">
        <w:rPr>
          <w:b/>
          <w:highlight w:val="green"/>
          <w:u w:val="single"/>
        </w:rPr>
        <w:t>, Washington provides Taipei with military and other support. Beijing regards this as interference in its internal affairs.</w:t>
      </w:r>
    </w:p>
    <w:p w:rsidR="00A20183" w:rsidRDefault="00A20183" w:rsidP="00A20183">
      <w:pPr>
        <w:pStyle w:val="Heading4"/>
      </w:pPr>
      <w:r>
        <w:t>Trade war collapses the global economy</w:t>
      </w:r>
    </w:p>
    <w:p w:rsidR="00A20183" w:rsidRPr="004F5448" w:rsidRDefault="00A20183" w:rsidP="00A20183">
      <w:r>
        <w:rPr>
          <w:rStyle w:val="Style13ptBold"/>
        </w:rPr>
        <w:t xml:space="preserve">Jones 19 </w:t>
      </w:r>
      <w:r w:rsidRPr="004F5448">
        <w:t xml:space="preserve">Marc Jones, 5-20-2019, "Full-blown trade war will push world toward recession," U.S., </w:t>
      </w:r>
      <w:hyperlink r:id="rId64" w:history="1">
        <w:r w:rsidRPr="003C3D2E">
          <w:rPr>
            <w:rStyle w:val="Hyperlink"/>
          </w:rPr>
          <w:t>https://www.reuters.com/article/us-usa-trade-china-recession/full-blown-trade-war-will-push-world-toward-recession-morgan-stanley-idUSKCN1SQ1R4</w:t>
        </w:r>
      </w:hyperlink>
      <w:r>
        <w:t xml:space="preserve"> Lowell-SB</w:t>
      </w:r>
    </w:p>
    <w:p w:rsidR="00A20183" w:rsidRPr="006E7CDB" w:rsidRDefault="00A20183" w:rsidP="00A20183">
      <w:pPr>
        <w:rPr>
          <w:sz w:val="16"/>
          <w:szCs w:val="16"/>
        </w:rPr>
      </w:pPr>
      <w:r w:rsidRPr="006E7CDB">
        <w:rPr>
          <w:sz w:val="16"/>
          <w:szCs w:val="16"/>
        </w:rPr>
        <w:t>LONDON (Reuters) - A collapse of U.S.-China trade talks and hike in tariffs on Chinese goods would push the world economy toward recession and see the Federal Reserve cut U.S. interest rates back to zero within a year, analysts at Morgan Stanley said on Monday.</w:t>
      </w:r>
    </w:p>
    <w:p w:rsidR="00A20183" w:rsidRPr="006E7CDB" w:rsidRDefault="00A20183" w:rsidP="00A20183">
      <w:pPr>
        <w:rPr>
          <w:sz w:val="16"/>
          <w:szCs w:val="16"/>
        </w:rPr>
      </w:pPr>
      <w:r w:rsidRPr="006E7CDB">
        <w:rPr>
          <w:sz w:val="16"/>
          <w:szCs w:val="16"/>
        </w:rPr>
        <w:t>A worker cycles past containers outside a logistics center near Tianjin Port, in northern China, May 16, 2019. REUTERS/Jason Lee</w:t>
      </w:r>
    </w:p>
    <w:p w:rsidR="00A20183" w:rsidRPr="006E7CDB" w:rsidRDefault="00A20183" w:rsidP="00A20183">
      <w:pPr>
        <w:rPr>
          <w:sz w:val="16"/>
          <w:szCs w:val="16"/>
        </w:rPr>
      </w:pPr>
      <w:r w:rsidRPr="006E7CDB">
        <w:rPr>
          <w:sz w:val="16"/>
          <w:szCs w:val="16"/>
        </w:rPr>
        <w:t>While a temporary escalation of trade tensions could be navigated without much damage at all, a lasting breakdown would inflict serious pain.</w:t>
      </w:r>
    </w:p>
    <w:p w:rsidR="00A20183" w:rsidRPr="001B0F57" w:rsidRDefault="00A20183" w:rsidP="00A20183">
      <w:pPr>
        <w:rPr>
          <w:u w:val="single"/>
        </w:rPr>
      </w:pPr>
      <w:r w:rsidRPr="00DB371E">
        <w:rPr>
          <w:highlight w:val="green"/>
          <w:u w:val="single"/>
        </w:rPr>
        <w:t>“If talks stall, no deal is agreed upon and the U.S. imposes 25% tariffs on the remaining circa $300 billion of imports from China, we see the global economy heading towards recession,”</w:t>
      </w:r>
      <w:r w:rsidRPr="001B0F57">
        <w:rPr>
          <w:u w:val="single"/>
        </w:rPr>
        <w:t xml:space="preserve"> the bank’s analysts said in a note.</w:t>
      </w:r>
    </w:p>
    <w:p w:rsidR="00A20183" w:rsidRPr="001B0F57" w:rsidRDefault="00A20183" w:rsidP="00A20183">
      <w:pPr>
        <w:rPr>
          <w:u w:val="single"/>
        </w:rPr>
      </w:pPr>
      <w:r w:rsidRPr="001B0F57">
        <w:rPr>
          <w:u w:val="single"/>
        </w:rPr>
        <w:t>In response, the Fed would cut rates all the way back to zero by spring 2020 while China would scale up its fiscal stimulus to 3.5% of GDP (equivalent to around $500 billion) and its broad credit growth target to 14-15% a year, they added.</w:t>
      </w:r>
    </w:p>
    <w:p w:rsidR="00A20183" w:rsidRPr="006E7CDB" w:rsidRDefault="00A20183" w:rsidP="00A20183">
      <w:pPr>
        <w:rPr>
          <w:sz w:val="16"/>
          <w:szCs w:val="16"/>
        </w:rPr>
      </w:pPr>
      <w:r w:rsidRPr="006E7CDB">
        <w:rPr>
          <w:sz w:val="16"/>
          <w:szCs w:val="16"/>
        </w:rPr>
        <w:t>“But, a reactive policy response and the usual lags of policy transmission would mean that we might not be able to avert the tightening of financial conditions and a full-blown global recession.”</w:t>
      </w:r>
    </w:p>
    <w:p w:rsidR="00A20183" w:rsidRPr="006E7CDB" w:rsidRDefault="00A20183" w:rsidP="00A20183">
      <w:pPr>
        <w:rPr>
          <w:sz w:val="16"/>
          <w:szCs w:val="16"/>
        </w:rPr>
      </w:pPr>
      <w:r w:rsidRPr="006E7CDB">
        <w:rPr>
          <w:sz w:val="16"/>
          <w:szCs w:val="16"/>
        </w:rPr>
        <w:t>A global recession is defined by growth dipping below the 2.5% a year threshold.</w:t>
      </w:r>
    </w:p>
    <w:p w:rsidR="00A20183" w:rsidRPr="001B0F57" w:rsidRDefault="00A20183" w:rsidP="00A20183">
      <w:pPr>
        <w:rPr>
          <w:u w:val="single"/>
        </w:rPr>
      </w:pPr>
      <w:r w:rsidRPr="001B0F57">
        <w:rPr>
          <w:u w:val="single"/>
        </w:rPr>
        <w:t xml:space="preserve">In a middle scenario where 25% tariffs on $200 billion of U.S. imports from China stay in place for 3-4 months, </w:t>
      </w:r>
      <w:r w:rsidRPr="00DB371E">
        <w:rPr>
          <w:highlight w:val="green"/>
          <w:u w:val="single"/>
        </w:rPr>
        <w:t>global growth could slow around 50 basis points to 2.7% a year.</w:t>
      </w:r>
    </w:p>
    <w:p w:rsidR="00A20183" w:rsidRPr="006E7CDB" w:rsidRDefault="00A20183" w:rsidP="00A20183">
      <w:pPr>
        <w:rPr>
          <w:sz w:val="16"/>
          <w:szCs w:val="16"/>
        </w:rPr>
      </w:pPr>
      <w:r w:rsidRPr="006E7CDB">
        <w:rPr>
          <w:sz w:val="16"/>
          <w:szCs w:val="16"/>
        </w:rPr>
        <w:t>They predicted the Fed would cut rates by 50 basis points to cushion the blow while Beijing would up its total fiscal expansion to 2.25% of GDP, or about $320 billion.</w:t>
      </w:r>
    </w:p>
    <w:p w:rsidR="00A20183" w:rsidRPr="006E7CDB" w:rsidRDefault="00A20183" w:rsidP="00A20183">
      <w:pPr>
        <w:rPr>
          <w:sz w:val="16"/>
          <w:szCs w:val="16"/>
        </w:rPr>
      </w:pPr>
      <w:r w:rsidRPr="006E7CDB">
        <w:rPr>
          <w:sz w:val="16"/>
          <w:szCs w:val="16"/>
        </w:rPr>
        <w:t>Morgan Stanley’s analyst also warned investors could be underestimating the impact of trade tensions in a number of ways.</w:t>
      </w:r>
    </w:p>
    <w:p w:rsidR="00A20183" w:rsidRPr="006E7CDB" w:rsidRDefault="00A20183" w:rsidP="00A20183">
      <w:pPr>
        <w:rPr>
          <w:sz w:val="16"/>
          <w:szCs w:val="16"/>
        </w:rPr>
      </w:pPr>
      <w:r w:rsidRPr="006E7CDB">
        <w:rPr>
          <w:sz w:val="16"/>
          <w:szCs w:val="16"/>
        </w:rPr>
        <w:t>Firstly, the impact on the U.S. corporate sector would be more widespread as China could put up non-tariff barriers such as restriction of purchases.</w:t>
      </w:r>
    </w:p>
    <w:p w:rsidR="00A20183" w:rsidRPr="001B0F57" w:rsidRDefault="00A20183" w:rsidP="00A20183">
      <w:pPr>
        <w:rPr>
          <w:u w:val="single"/>
        </w:rPr>
      </w:pPr>
      <w:r w:rsidRPr="001B0F57">
        <w:rPr>
          <w:u w:val="single"/>
        </w:rPr>
        <w:t xml:space="preserve">Given </w:t>
      </w:r>
      <w:r w:rsidRPr="00DB371E">
        <w:rPr>
          <w:highlight w:val="green"/>
          <w:u w:val="single"/>
        </w:rPr>
        <w:t>the global growth slowdown that would follow, profits from firms’ international operations would be hit and companies would not be able to fully pass through the tariff increases to consumers.</w:t>
      </w:r>
    </w:p>
    <w:p w:rsidR="00A20183" w:rsidRPr="001B0F57" w:rsidRDefault="00A20183" w:rsidP="00A20183">
      <w:pPr>
        <w:rPr>
          <w:u w:val="single"/>
        </w:rPr>
      </w:pPr>
      <w:r w:rsidRPr="001B0F57">
        <w:rPr>
          <w:u w:val="single"/>
        </w:rPr>
        <w:t>The indirect impact would be “non-linear” too, with a sharp tightening of financial conditions and policy uncertainty hitting firms’ confidence to the extent that they freeze or cutback on capital expenditure.</w:t>
      </w:r>
    </w:p>
    <w:p w:rsidR="00A20183" w:rsidRPr="006E7CDB" w:rsidRDefault="00A20183" w:rsidP="00A20183">
      <w:pPr>
        <w:rPr>
          <w:sz w:val="16"/>
          <w:szCs w:val="16"/>
        </w:rPr>
      </w:pPr>
      <w:r w:rsidRPr="006E7CDB">
        <w:rPr>
          <w:sz w:val="16"/>
          <w:szCs w:val="16"/>
        </w:rPr>
        <w:t>“Our base case is that the escalation is temporary, but we would readily admit that the uncertainty is high with regard to how trade talks could evolve.”</w:t>
      </w:r>
    </w:p>
    <w:p w:rsidR="00A20183" w:rsidRDefault="00A20183" w:rsidP="00A20183">
      <w:pPr>
        <w:rPr>
          <w:sz w:val="16"/>
          <w:szCs w:val="16"/>
        </w:rPr>
      </w:pPr>
      <w:r w:rsidRPr="006E7CDB">
        <w:rPr>
          <w:sz w:val="16"/>
          <w:szCs w:val="16"/>
        </w:rPr>
        <w:t>“The impact on global growth is non-linear – the risks are firmly skewed to the downside and the window for resolution is narrowing.”</w:t>
      </w:r>
    </w:p>
    <w:p w:rsidR="00A20183" w:rsidRPr="000F357A" w:rsidRDefault="00A20183" w:rsidP="00A20183">
      <w:pPr>
        <w:pStyle w:val="Heading4"/>
        <w:rPr>
          <w:rFonts w:cs="Calibri"/>
        </w:rPr>
      </w:pPr>
      <w:r w:rsidRPr="000F357A">
        <w:rPr>
          <w:rFonts w:cs="Calibri"/>
        </w:rPr>
        <w:t xml:space="preserve">Econ decline causes global wars </w:t>
      </w:r>
    </w:p>
    <w:p w:rsidR="00A20183" w:rsidRPr="000F357A" w:rsidRDefault="00A20183" w:rsidP="00A20183">
      <w:r w:rsidRPr="000F357A">
        <w:rPr>
          <w:rStyle w:val="Style13ptBold"/>
        </w:rPr>
        <w:t xml:space="preserve">Liu 18 </w:t>
      </w:r>
      <w:r w:rsidRPr="000F357A">
        <w:t xml:space="preserve">Qian Liu, China-based economist. “From economic crisis to World War III.” Project Syndicate. 11/8/2018. </w:t>
      </w:r>
      <w:hyperlink r:id="rId65" w:history="1">
        <w:r w:rsidRPr="000F357A">
          <w:rPr>
            <w:rStyle w:val="Hyperlink"/>
          </w:rPr>
          <w:t>https://www.project-syndicate.org/commentary/economic-crisis-military-conflict-or-structural-reform-by-qian-liu-2018-11</w:t>
        </w:r>
      </w:hyperlink>
    </w:p>
    <w:p w:rsidR="00A20183" w:rsidRPr="000F357A" w:rsidRDefault="00A20183" w:rsidP="00A20183">
      <w:r w:rsidRPr="000F357A">
        <w:t xml:space="preserve">The next economic crisis is closer than you think. But what you should really worry about is what comes after: </w:t>
      </w:r>
      <w:r w:rsidRPr="000F357A">
        <w:rPr>
          <w:rStyle w:val="StyleUnderline"/>
        </w:rPr>
        <w:t>in the current social, political, and technological landscape</w:t>
      </w:r>
      <w:r w:rsidRPr="008E0BC1">
        <w:rPr>
          <w:rStyle w:val="StyleUnderline"/>
          <w:highlight w:val="yellow"/>
        </w:rPr>
        <w:t>, a prolonged economic crisis</w:t>
      </w:r>
      <w:r w:rsidRPr="000F357A">
        <w:rPr>
          <w:rStyle w:val="StyleUnderline"/>
        </w:rPr>
        <w:t xml:space="preserve">, combined with rising income inequality, </w:t>
      </w:r>
      <w:r w:rsidRPr="008E0BC1">
        <w:rPr>
          <w:rStyle w:val="StyleUnderline"/>
          <w:highlight w:val="yellow"/>
        </w:rPr>
        <w:t>could</w:t>
      </w:r>
      <w:r w:rsidRPr="000F357A">
        <w:t xml:space="preserve"> well </w:t>
      </w:r>
      <w:r w:rsidRPr="008E0BC1">
        <w:rPr>
          <w:rStyle w:val="StyleUnderline"/>
          <w:sz w:val="30"/>
          <w:szCs w:val="30"/>
          <w:highlight w:val="yellow"/>
        </w:rPr>
        <w:t>escalate into a major global military conflict</w:t>
      </w:r>
      <w:r w:rsidRPr="008E0BC1">
        <w:rPr>
          <w:highlight w:val="yellow"/>
        </w:rPr>
        <w:t>.</w:t>
      </w:r>
      <w:r w:rsidRPr="000F357A">
        <w:t xml:space="preserve"> </w:t>
      </w:r>
    </w:p>
    <w:p w:rsidR="00A20183" w:rsidRPr="000F357A" w:rsidRDefault="00A20183" w:rsidP="00A20183">
      <w:r w:rsidRPr="000F357A">
        <w:rPr>
          <w:rStyle w:val="StyleUnderline"/>
        </w:rPr>
        <w:t>The</w:t>
      </w:r>
      <w:r w:rsidRPr="000F357A">
        <w:t xml:space="preserve"> 20</w:t>
      </w:r>
      <w:r w:rsidRPr="000F357A">
        <w:rPr>
          <w:rStyle w:val="StyleUnderline"/>
        </w:rPr>
        <w:t>08</w:t>
      </w:r>
      <w:r w:rsidRPr="000F357A">
        <w:t xml:space="preserve">-09 global financial </w:t>
      </w:r>
      <w:r w:rsidRPr="000F357A">
        <w:rPr>
          <w:rStyle w:val="StyleUnderline"/>
        </w:rPr>
        <w:t>crisis almost bankrupted governments and caused systemic collapse</w:t>
      </w:r>
      <w:r w:rsidRPr="000F357A">
        <w:t xml:space="preserve">. </w:t>
      </w:r>
      <w:r w:rsidRPr="000F357A">
        <w:rPr>
          <w:rStyle w:val="StyleUnderline"/>
        </w:rPr>
        <w:t>Policymakers managed to pull the global economy back</w:t>
      </w:r>
      <w:r w:rsidRPr="000F357A">
        <w:t xml:space="preserve"> from the brink, </w:t>
      </w:r>
      <w:r w:rsidRPr="000F357A">
        <w:rPr>
          <w:rStyle w:val="StyleUnderline"/>
        </w:rPr>
        <w:t>using massive monetary stimulus, including</w:t>
      </w:r>
      <w:r w:rsidRPr="000F357A">
        <w:t xml:space="preserve"> </w:t>
      </w:r>
      <w:r w:rsidRPr="000F357A">
        <w:rPr>
          <w:rStyle w:val="StyleUnderline"/>
        </w:rPr>
        <w:t>q</w:t>
      </w:r>
      <w:r w:rsidRPr="000F357A">
        <w:t xml:space="preserve">uantitative </w:t>
      </w:r>
      <w:r w:rsidRPr="000F357A">
        <w:rPr>
          <w:rStyle w:val="StyleUnderline"/>
        </w:rPr>
        <w:t>e</w:t>
      </w:r>
      <w:r w:rsidRPr="000F357A">
        <w:t xml:space="preserve">asing </w:t>
      </w:r>
      <w:r w:rsidRPr="000F357A">
        <w:rPr>
          <w:rStyle w:val="StyleUnderline"/>
        </w:rPr>
        <w:t>and</w:t>
      </w:r>
      <w:r w:rsidRPr="000F357A">
        <w:t xml:space="preserve"> near-</w:t>
      </w:r>
      <w:r w:rsidRPr="000F357A">
        <w:rPr>
          <w:rStyle w:val="StyleUnderline"/>
        </w:rPr>
        <w:t>zero</w:t>
      </w:r>
      <w:r w:rsidRPr="000F357A">
        <w:t xml:space="preserve"> (</w:t>
      </w:r>
      <w:r w:rsidRPr="000F357A">
        <w:rPr>
          <w:rStyle w:val="StyleUnderline"/>
        </w:rPr>
        <w:t>or even negative</w:t>
      </w:r>
      <w:r w:rsidRPr="000F357A">
        <w:t xml:space="preserve">) interest </w:t>
      </w:r>
      <w:r w:rsidRPr="000F357A">
        <w:rPr>
          <w:rStyle w:val="StyleUnderline"/>
        </w:rPr>
        <w:t>rates</w:t>
      </w:r>
      <w:r w:rsidRPr="000F357A">
        <w:t xml:space="preserve">. </w:t>
      </w:r>
    </w:p>
    <w:p w:rsidR="00A20183" w:rsidRPr="000F357A" w:rsidRDefault="00A20183" w:rsidP="00A20183">
      <w:pPr>
        <w:rPr>
          <w:sz w:val="10"/>
          <w:szCs w:val="10"/>
        </w:rPr>
      </w:pPr>
      <w:r w:rsidRPr="000F357A">
        <w:rPr>
          <w:sz w:val="10"/>
          <w:szCs w:val="10"/>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rsidR="00A20183" w:rsidRPr="000F357A" w:rsidRDefault="00A20183" w:rsidP="00A20183">
      <w:pPr>
        <w:rPr>
          <w:sz w:val="10"/>
          <w:szCs w:val="10"/>
        </w:rPr>
      </w:pPr>
      <w:r w:rsidRPr="000F357A">
        <w:rPr>
          <w:sz w:val="10"/>
          <w:szCs w:val="10"/>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rsidR="00A20183" w:rsidRPr="000F357A" w:rsidRDefault="00A20183" w:rsidP="00A20183">
      <w:pPr>
        <w:rPr>
          <w:sz w:val="10"/>
          <w:szCs w:val="10"/>
        </w:rPr>
      </w:pPr>
      <w:r w:rsidRPr="000F357A">
        <w:rPr>
          <w:sz w:val="10"/>
          <w:szCs w:val="10"/>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A20183" w:rsidRPr="000F357A" w:rsidRDefault="00A20183" w:rsidP="00A20183">
      <w:pPr>
        <w:rPr>
          <w:sz w:val="10"/>
          <w:szCs w:val="10"/>
        </w:rPr>
      </w:pPr>
      <w:r w:rsidRPr="000F357A">
        <w:rPr>
          <w:sz w:val="10"/>
          <w:szCs w:val="10"/>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A20183" w:rsidRPr="000F357A" w:rsidRDefault="00A20183" w:rsidP="00A20183">
      <w:pPr>
        <w:rPr>
          <w:sz w:val="10"/>
          <w:szCs w:val="10"/>
        </w:rPr>
      </w:pPr>
      <w:r w:rsidRPr="000F357A">
        <w:rPr>
          <w:sz w:val="10"/>
          <w:szCs w:val="10"/>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rsidR="00A20183" w:rsidRPr="000F357A" w:rsidRDefault="00A20183" w:rsidP="00A20183">
      <w:r w:rsidRPr="000F357A">
        <w:t xml:space="preserve">If history is any guide, </w:t>
      </w:r>
      <w:r w:rsidRPr="000F357A">
        <w:rPr>
          <w:rStyle w:val="StyleUnderline"/>
        </w:rPr>
        <w:t>the consequences of this mistake could extend far beyond the economy</w:t>
      </w:r>
      <w:r w:rsidRPr="000F357A">
        <w:t xml:space="preserve">. </w:t>
      </w:r>
      <w:r w:rsidRPr="000F357A">
        <w:rPr>
          <w:rStyle w:val="StyleUnderline"/>
        </w:rPr>
        <w:t>According to Harvard’s</w:t>
      </w:r>
      <w:r w:rsidRPr="000F357A">
        <w:t xml:space="preserve"> </w:t>
      </w:r>
      <w:r w:rsidRPr="000F357A">
        <w:rPr>
          <w:rStyle w:val="StyleUnderline"/>
        </w:rPr>
        <w:t xml:space="preserve">Benjamin Friedman, prolonged </w:t>
      </w:r>
      <w:r w:rsidRPr="008E0BC1">
        <w:rPr>
          <w:rStyle w:val="StyleUnderline"/>
          <w:highlight w:val="yellow"/>
        </w:rPr>
        <w:t>periods of economic distress have been characterised</w:t>
      </w:r>
      <w:r w:rsidRPr="000F357A">
        <w:t xml:space="preserve"> also </w:t>
      </w:r>
      <w:r w:rsidRPr="008E0BC1">
        <w:rPr>
          <w:rStyle w:val="StyleUnderline"/>
          <w:highlight w:val="yellow"/>
        </w:rPr>
        <w:t xml:space="preserve">by public </w:t>
      </w:r>
      <w:r w:rsidRPr="008E0BC1">
        <w:rPr>
          <w:rStyle w:val="StyleUnderline"/>
          <w:sz w:val="30"/>
          <w:szCs w:val="30"/>
          <w:highlight w:val="yellow"/>
        </w:rPr>
        <w:t>antipathy toward minority groups or foreign countries</w:t>
      </w:r>
      <w:r w:rsidRPr="008E0BC1">
        <w:rPr>
          <w:rStyle w:val="StyleUnderline"/>
          <w:highlight w:val="yellow"/>
        </w:rPr>
        <w:t xml:space="preserve"> –</w:t>
      </w:r>
      <w:r w:rsidRPr="000F357A">
        <w:rPr>
          <w:rStyle w:val="StyleUnderline"/>
        </w:rPr>
        <w:t xml:space="preserve"> attitudes that can help to fuel </w:t>
      </w:r>
      <w:r w:rsidRPr="008E0BC1">
        <w:rPr>
          <w:rStyle w:val="StyleUnderline"/>
          <w:sz w:val="30"/>
          <w:szCs w:val="30"/>
          <w:highlight w:val="yellow"/>
        </w:rPr>
        <w:t>unrest</w:t>
      </w:r>
      <w:r w:rsidRPr="000F357A">
        <w:t xml:space="preserve">, </w:t>
      </w:r>
      <w:r w:rsidRPr="008E0BC1">
        <w:rPr>
          <w:rStyle w:val="StyleUnderline"/>
          <w:sz w:val="30"/>
          <w:szCs w:val="30"/>
          <w:highlight w:val="yellow"/>
        </w:rPr>
        <w:t>terrorism</w:t>
      </w:r>
      <w:r w:rsidRPr="000F357A">
        <w:t xml:space="preserve">, </w:t>
      </w:r>
      <w:r w:rsidRPr="000F357A">
        <w:rPr>
          <w:rStyle w:val="StyleUnderline"/>
        </w:rPr>
        <w:t>or even</w:t>
      </w:r>
      <w:r w:rsidRPr="000F357A">
        <w:t xml:space="preserve"> </w:t>
      </w:r>
      <w:r w:rsidRPr="008E0BC1">
        <w:rPr>
          <w:rStyle w:val="StyleUnderline"/>
          <w:sz w:val="30"/>
          <w:szCs w:val="30"/>
          <w:highlight w:val="yellow"/>
        </w:rPr>
        <w:t>war</w:t>
      </w:r>
      <w:r w:rsidRPr="000F357A">
        <w:t xml:space="preserve">. </w:t>
      </w:r>
    </w:p>
    <w:p w:rsidR="00A20183" w:rsidRPr="000F357A" w:rsidRDefault="00A20183" w:rsidP="00A20183">
      <w:r w:rsidRPr="000F357A">
        <w:t xml:space="preserve">For example, </w:t>
      </w:r>
      <w:r w:rsidRPr="000F357A">
        <w:rPr>
          <w:rStyle w:val="StyleUnderline"/>
        </w:rPr>
        <w:t>during the Great Depression</w:t>
      </w:r>
      <w:r w:rsidRPr="000F357A">
        <w:t xml:space="preserve">, US President Herbert </w:t>
      </w:r>
      <w:r w:rsidRPr="000F357A">
        <w:rPr>
          <w:rStyle w:val="StyleUnderline"/>
        </w:rPr>
        <w:t>Hoover signed</w:t>
      </w:r>
      <w:r w:rsidRPr="000F357A">
        <w:t xml:space="preserve"> the 1930 </w:t>
      </w:r>
      <w:r w:rsidRPr="000F357A">
        <w:rPr>
          <w:rStyle w:val="StyleUnderline"/>
        </w:rPr>
        <w:t>Smoot-Hawley</w:t>
      </w:r>
      <w:r w:rsidRPr="000F357A">
        <w:t xml:space="preserve"> Tariff Act, intended to protect American workers and farmers from foreign competition. In the subsequent five years, global trade shrank by two-thirds. </w:t>
      </w:r>
      <w:r w:rsidRPr="000F357A">
        <w:rPr>
          <w:rStyle w:val="StyleUnderline"/>
        </w:rPr>
        <w:t>Within a decade, World War II had begun</w:t>
      </w:r>
      <w:r w:rsidRPr="000F357A">
        <w:t xml:space="preserve">. </w:t>
      </w:r>
    </w:p>
    <w:p w:rsidR="00A20183" w:rsidRPr="000F357A" w:rsidRDefault="00A20183" w:rsidP="00A20183">
      <w:r w:rsidRPr="000F357A">
        <w:t xml:space="preserve">To be sure, WWII, like World War I, was caused by a multitude of factors; there is no standard path to war. But there is reason to believe that high levels of inequality can play a significant role in stoking conflict. </w:t>
      </w:r>
    </w:p>
    <w:p w:rsidR="00A20183" w:rsidRPr="000F357A" w:rsidRDefault="00A20183" w:rsidP="00A20183">
      <w:r w:rsidRPr="000F357A">
        <w:rPr>
          <w:rStyle w:val="StyleUnderline"/>
        </w:rPr>
        <w:t>According to research by</w:t>
      </w:r>
      <w:r w:rsidRPr="000F357A">
        <w:t xml:space="preserve"> the economist Thomas </w:t>
      </w:r>
      <w:r w:rsidRPr="000F357A">
        <w:rPr>
          <w:rStyle w:val="StyleUnderline"/>
        </w:rPr>
        <w:t>Piketty, a spike in income inequality is often followed by a great crisis</w:t>
      </w:r>
      <w:r w:rsidRPr="000F357A">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A20183" w:rsidRPr="000F357A" w:rsidRDefault="00A20183" w:rsidP="00A20183">
      <w:r w:rsidRPr="000F357A">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rsidR="00A20183" w:rsidRPr="000F357A" w:rsidRDefault="00A20183" w:rsidP="00A20183">
      <w:r w:rsidRPr="000F357A">
        <w:t xml:space="preserve">Voters have good reason to be frustrated, but the </w:t>
      </w:r>
      <w:r w:rsidRPr="000F357A">
        <w:rPr>
          <w:rStyle w:val="StyleUnderline"/>
        </w:rPr>
        <w:t xml:space="preserve">emotionally appealing </w:t>
      </w:r>
      <w:r w:rsidRPr="000F357A">
        <w:rPr>
          <w:rStyle w:val="StyleUnderline"/>
          <w:sz w:val="30"/>
          <w:szCs w:val="30"/>
        </w:rPr>
        <w:t>populists</w:t>
      </w:r>
      <w:r w:rsidRPr="000F357A">
        <w:t xml:space="preserve"> to whom they are increasingly giving their support are offering ill-advised solutions that </w:t>
      </w:r>
      <w:r w:rsidRPr="000F357A">
        <w:rPr>
          <w:rStyle w:val="StyleUnderline"/>
        </w:rPr>
        <w:t>will only make matters worse</w:t>
      </w:r>
      <w:r w:rsidRPr="000F357A">
        <w:t xml:space="preserve">. For example, </w:t>
      </w:r>
      <w:r w:rsidRPr="000F357A">
        <w:rPr>
          <w:rStyle w:val="StyleUnderline"/>
        </w:rPr>
        <w:t>despite the world’s unprecedented interconnectedness, multilateralism is increasingly being eschewed</w:t>
      </w:r>
      <w:r w:rsidRPr="000F357A">
        <w:t xml:space="preserve">, as countries – most notably, Donald J. </w:t>
      </w:r>
      <w:r w:rsidRPr="000F357A">
        <w:rPr>
          <w:rStyle w:val="StyleUnderline"/>
        </w:rPr>
        <w:t>Trump’s US – pursue unilateral, isolationist policies</w:t>
      </w:r>
      <w:r w:rsidRPr="000F357A">
        <w:t xml:space="preserve">. Meanwhile, </w:t>
      </w:r>
      <w:r w:rsidRPr="000F357A">
        <w:rPr>
          <w:rStyle w:val="StyleUnderline"/>
        </w:rPr>
        <w:t xml:space="preserve">proxy </w:t>
      </w:r>
      <w:r w:rsidRPr="000F357A">
        <w:rPr>
          <w:rStyle w:val="StyleUnderline"/>
          <w:sz w:val="30"/>
          <w:szCs w:val="30"/>
        </w:rPr>
        <w:t>wars</w:t>
      </w:r>
      <w:r w:rsidRPr="000F357A">
        <w:rPr>
          <w:rStyle w:val="StyleUnderline"/>
        </w:rPr>
        <w:t xml:space="preserve"> are raging in Syria and Yemen</w:t>
      </w:r>
      <w:r w:rsidRPr="000F357A">
        <w:t xml:space="preserve">. </w:t>
      </w:r>
    </w:p>
    <w:p w:rsidR="00A20183" w:rsidRPr="000F357A" w:rsidRDefault="00A20183" w:rsidP="00A20183">
      <w:r w:rsidRPr="000F357A">
        <w:t xml:space="preserve">Against this background, </w:t>
      </w:r>
      <w:r w:rsidRPr="000F357A">
        <w:rPr>
          <w:rStyle w:val="StyleUnderline"/>
        </w:rPr>
        <w:t xml:space="preserve">we must take seriously the possibility that </w:t>
      </w:r>
      <w:r w:rsidRPr="008E0BC1">
        <w:rPr>
          <w:rStyle w:val="StyleUnderline"/>
          <w:highlight w:val="yellow"/>
        </w:rPr>
        <w:t xml:space="preserve">the next economic crisis could lead to a </w:t>
      </w:r>
      <w:r w:rsidRPr="008E0BC1">
        <w:rPr>
          <w:rStyle w:val="StyleUnderline"/>
          <w:sz w:val="30"/>
          <w:szCs w:val="30"/>
          <w:highlight w:val="yellow"/>
        </w:rPr>
        <w:t>large-scale military confrontation</w:t>
      </w:r>
      <w:r w:rsidRPr="000F357A">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A20183" w:rsidRPr="00A20183" w:rsidRDefault="00A20183" w:rsidP="00A20183">
      <w:pPr>
        <w:rPr>
          <w:b/>
          <w:u w:val="single"/>
        </w:rPr>
      </w:pPr>
    </w:p>
    <w:p w:rsidR="00A20183" w:rsidRDefault="00A20183" w:rsidP="00A20183">
      <w:pPr>
        <w:pStyle w:val="Heading3"/>
      </w:pPr>
      <w:r>
        <w:t>DIB</w:t>
      </w:r>
    </w:p>
    <w:p w:rsidR="00A20183" w:rsidRDefault="00A20183" w:rsidP="00A20183">
      <w:pPr>
        <w:pStyle w:val="Heading4"/>
      </w:pPr>
      <w:r>
        <w:t xml:space="preserve">Arms sales to Taiwan don’t matter for the defense industrial base </w:t>
      </w:r>
    </w:p>
    <w:p w:rsidR="00A20183" w:rsidRPr="00983741" w:rsidRDefault="00A20183" w:rsidP="00A20183">
      <w:r w:rsidRPr="00983741">
        <w:rPr>
          <w:rStyle w:val="Style13ptBold"/>
        </w:rPr>
        <w:t>Hallinan 11</w:t>
      </w:r>
      <w:r>
        <w:t xml:space="preserve"> (Conn - columnist for Foreign Policy In Focus, he holds a PhD in Anthropology from the University of California at Berkeley, “</w:t>
      </w:r>
      <w:r w:rsidRPr="00983741">
        <w:rPr>
          <w:rStyle w:val="Emphasis"/>
          <w:highlight w:val="yellow"/>
        </w:rPr>
        <w:t>U.S. Arms Sales to Taiwan Accomplishes Little More Than Pushing China’s Buttons</w:t>
      </w:r>
      <w:r>
        <w:t>,” 9/24/11, https://ips-dc.org/us_arms_sales_to_taiwan_accomplishes_little_more_than_push_chinas_buttons/)</w:t>
      </w:r>
    </w:p>
    <w:p w:rsidR="00A20183" w:rsidRDefault="00A20183" w:rsidP="00A20183">
      <w:pPr>
        <w:rPr>
          <w:sz w:val="16"/>
        </w:rPr>
      </w:pPr>
      <w:r w:rsidRPr="00983741">
        <w:rPr>
          <w:sz w:val="16"/>
        </w:rPr>
        <w:t xml:space="preserve">Bi-polar diplomacy anyone? It is clear that </w:t>
      </w:r>
      <w:r w:rsidRPr="00983741">
        <w:rPr>
          <w:rStyle w:val="StyleUnderline"/>
        </w:rPr>
        <w:t>Washington and Beijing are of two minds about their relationship. Both are riding conflicting internal political currents</w:t>
      </w:r>
      <w:r w:rsidRPr="00983741">
        <w:rPr>
          <w:sz w:val="16"/>
        </w:rPr>
        <w:t xml:space="preserve">, and over the next decade, </w:t>
      </w:r>
      <w:r w:rsidRPr="00983741">
        <w:rPr>
          <w:rStyle w:val="StyleUnderline"/>
        </w:rPr>
        <w:t xml:space="preserve">threading a path between cooperation and competition promises to be tricky. Arms sales accomplish little more than pushing China’s nationalist button. </w:t>
      </w:r>
      <w:r w:rsidRPr="00983741">
        <w:rPr>
          <w:rStyle w:val="Emphasis"/>
          <w:highlight w:val="yellow"/>
        </w:rPr>
        <w:t>The jobs they create in the U.S. are marginal</w:t>
      </w:r>
      <w:r w:rsidRPr="00983741">
        <w:rPr>
          <w:sz w:val="16"/>
        </w:rPr>
        <w:t xml:space="preserve"> </w:t>
      </w:r>
      <w:r w:rsidRPr="00983741">
        <w:rPr>
          <w:rStyle w:val="StyleUnderline"/>
        </w:rPr>
        <w:t xml:space="preserve">(and </w:t>
      </w:r>
      <w:r w:rsidRPr="00EE5A1F">
        <w:rPr>
          <w:rStyle w:val="StyleUnderline"/>
          <w:highlight w:val="yellow"/>
        </w:rPr>
        <w:t>the sam</w:t>
      </w:r>
      <w:r w:rsidRPr="00983741">
        <w:rPr>
          <w:rStyle w:val="StyleUnderline"/>
          <w:highlight w:val="yellow"/>
        </w:rPr>
        <w:t>e amount spent on civilian projects produce more employment), and the tensions they create are real.</w:t>
      </w:r>
      <w:r w:rsidRPr="00983741">
        <w:rPr>
          <w:sz w:val="16"/>
        </w:rPr>
        <w:t xml:space="preserve"> It is time to revisit the 1979 Taiwan Relations Act, a piece of legislation that reflects a very different world than the one we live in now.</w:t>
      </w:r>
    </w:p>
    <w:p w:rsidR="00A20183" w:rsidRPr="0005462D" w:rsidRDefault="00A20183" w:rsidP="00A20183">
      <w:pPr>
        <w:pStyle w:val="Heading4"/>
      </w:pPr>
      <w:r w:rsidRPr="0005462D">
        <w:t xml:space="preserve">DIB is declining – </w:t>
      </w:r>
      <w:r>
        <w:t>too dependent on foreign nations</w:t>
      </w:r>
    </w:p>
    <w:p w:rsidR="00A20183" w:rsidRPr="0005462D" w:rsidRDefault="00A20183" w:rsidP="00A20183">
      <w:r w:rsidRPr="0005462D">
        <w:rPr>
          <w:rStyle w:val="Style13ptBold"/>
        </w:rPr>
        <w:t>Green, 10-5-18</w:t>
      </w:r>
      <w:r w:rsidRPr="0005462D">
        <w:rPr>
          <w:b/>
          <w:bCs/>
        </w:rPr>
        <w:t xml:space="preserve"> </w:t>
      </w:r>
      <w:r w:rsidRPr="0005462D">
        <w:rPr>
          <w:bCs/>
        </w:rPr>
        <w:t xml:space="preserve">(Jeff Green, staff writer at </w:t>
      </w:r>
      <w:r w:rsidRPr="0005462D">
        <w:t>Defense News, a global website and magazine about politics, business and technology of defense, “The decline of the defense industrial base – and what to do about it”, Defense News) //GB</w:t>
      </w:r>
    </w:p>
    <w:p w:rsidR="00A20183" w:rsidRPr="0005462D" w:rsidRDefault="00A20183" w:rsidP="00A20183">
      <w:pPr>
        <w:rPr>
          <w:sz w:val="14"/>
        </w:rPr>
      </w:pPr>
      <w:r w:rsidRPr="0005462D">
        <w:rPr>
          <w:sz w:val="14"/>
        </w:rPr>
        <w:t>A </w:t>
      </w:r>
      <w:r w:rsidRPr="0005462D">
        <w:rPr>
          <w:u w:val="single"/>
        </w:rPr>
        <w:t>new report</w:t>
      </w:r>
      <w:r w:rsidRPr="0005462D">
        <w:rPr>
          <w:sz w:val="14"/>
        </w:rPr>
        <w:t xml:space="preserve"> released </w:t>
      </w:r>
      <w:r w:rsidRPr="0005462D">
        <w:rPr>
          <w:u w:val="single"/>
        </w:rPr>
        <w:t xml:space="preserve">by the White House documents the </w:t>
      </w:r>
      <w:r w:rsidRPr="00032235">
        <w:rPr>
          <w:highlight w:val="green"/>
          <w:u w:val="single"/>
        </w:rPr>
        <w:t>gravity of the situation facing the defense industrial base</w:t>
      </w:r>
      <w:r w:rsidRPr="0005462D">
        <w:rPr>
          <w:sz w:val="14"/>
        </w:rPr>
        <w:t xml:space="preserve">, while also offering solutions to counteract these challenges. </w:t>
      </w:r>
      <w:r w:rsidRPr="0005462D">
        <w:rPr>
          <w:u w:val="single"/>
        </w:rPr>
        <w:t xml:space="preserve">By evaluating seven tiers deep into the supply chain, </w:t>
      </w:r>
      <w:r w:rsidRPr="00032235">
        <w:rPr>
          <w:highlight w:val="green"/>
          <w:u w:val="single"/>
        </w:rPr>
        <w:t>the report has documented more than 280 major supply chain vulnerabilities and an alarming dependency on foreign nations,</w:t>
      </w:r>
      <w:r w:rsidRPr="0005462D">
        <w:rPr>
          <w:u w:val="single"/>
        </w:rPr>
        <w:t xml:space="preserve"> especially China</w:t>
      </w:r>
      <w:r w:rsidRPr="0005462D">
        <w:rPr>
          <w:sz w:val="14"/>
        </w:rPr>
        <w:t>. The report is not all bad news, however: it notes that a targeted approach involving funding, policy, legislation, and regulation could combat these declines and significantly improve the outlook for American defense production.</w:t>
      </w:r>
    </w:p>
    <w:p w:rsidR="00A20183" w:rsidRPr="0005462D" w:rsidRDefault="00A20183" w:rsidP="00A20183">
      <w:pPr>
        <w:rPr>
          <w:sz w:val="14"/>
        </w:rPr>
      </w:pPr>
      <w:r w:rsidRPr="0005462D">
        <w:rPr>
          <w:sz w:val="14"/>
        </w:rPr>
        <w:t xml:space="preserve">Keen </w:t>
      </w:r>
      <w:r w:rsidRPr="0005462D">
        <w:rPr>
          <w:u w:val="single"/>
        </w:rPr>
        <w:t xml:space="preserve">observers of the defense industrial base have noticed many of the problems </w:t>
      </w:r>
      <w:r w:rsidRPr="0005462D">
        <w:rPr>
          <w:sz w:val="14"/>
        </w:rPr>
        <w:t xml:space="preserve">identified by the report, classified into ten different “archetypes,” for years. Foreign dependencies abound within the defense supply chain, especially at the “sub-tier” levels of component or raw material manufacturing. Even when the U.S. military is not entirely dependent on a foreign source for these supplies, it is often the case that a sole source or a single source, often fragile, is the only remaining producer of the material. 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 </w:t>
      </w:r>
    </w:p>
    <w:p w:rsidR="00A20183" w:rsidRPr="0079707B" w:rsidRDefault="00A20183" w:rsidP="00A20183">
      <w:pPr>
        <w:rPr>
          <w:sz w:val="14"/>
        </w:rPr>
      </w:pPr>
      <w:r w:rsidRPr="0005462D">
        <w:rPr>
          <w:sz w:val="14"/>
        </w:rPr>
        <w:t xml:space="preserve">In addressing </w:t>
      </w:r>
      <w:r w:rsidRPr="0005462D">
        <w:rPr>
          <w:u w:val="single"/>
        </w:rPr>
        <w:t xml:space="preserve">the prevalence of </w:t>
      </w:r>
      <w:r w:rsidRPr="00032235">
        <w:rPr>
          <w:highlight w:val="green"/>
          <w:u w:val="single"/>
        </w:rPr>
        <w:t>hostile foreign trade practices</w:t>
      </w:r>
      <w:r w:rsidRPr="0005462D">
        <w:rPr>
          <w:u w:val="single"/>
        </w:rPr>
        <w:t xml:space="preserve"> and other strategies designed to produce foreign dependence and </w:t>
      </w:r>
      <w:r w:rsidRPr="00032235">
        <w:rPr>
          <w:highlight w:val="green"/>
          <w:u w:val="single"/>
        </w:rPr>
        <w:t>weaken the American industrial base</w:t>
      </w:r>
      <w:r w:rsidRPr="00032235">
        <w:rPr>
          <w:sz w:val="14"/>
          <w:highlight w:val="green"/>
        </w:rPr>
        <w:t>,</w:t>
      </w:r>
      <w:r w:rsidRPr="0005462D">
        <w:rPr>
          <w:sz w:val="14"/>
        </w:rPr>
        <w:t xml:space="preserve"> the report goes further than the Department of Defense has traditionally wanted to venture. The </w:t>
      </w:r>
      <w:r w:rsidRPr="0005462D">
        <w:rPr>
          <w:u w:val="single"/>
        </w:rPr>
        <w:t>report clearly identifies five macro factors that have weakened the defense industrial base</w:t>
      </w:r>
      <w:r w:rsidRPr="0005462D">
        <w:rPr>
          <w:sz w:val="14"/>
        </w:rPr>
        <w:t xml:space="preserve">, including the “Industrial Policies of Competitor Nations.” Though </w:t>
      </w:r>
      <w:r w:rsidRPr="0005462D">
        <w:rPr>
          <w:u w:val="single"/>
        </w:rPr>
        <w:t>U.S. manufacturing has declined for a variety of reasons</w:t>
      </w:r>
      <w:r w:rsidRPr="0005462D">
        <w:rPr>
          <w:sz w:val="14"/>
        </w:rPr>
        <w:t xml:space="preserve">, the report notes that </w:t>
      </w:r>
      <w:r w:rsidRPr="0005462D">
        <w:rPr>
          <w:u w:val="single"/>
        </w:rPr>
        <w:t>China, in particular, has used illegal means to dominate critical global markets</w:t>
      </w:r>
      <w:r w:rsidRPr="0005462D">
        <w:rPr>
          <w:sz w:val="14"/>
        </w:rPr>
        <w:t>. These means include espionage, evasion of export controls, market access restrictions, subsidies, and dumping, among others.</w:t>
      </w:r>
    </w:p>
    <w:p w:rsidR="00A20183" w:rsidRDefault="00A20183" w:rsidP="00A20183">
      <w:pPr>
        <w:pStyle w:val="Heading4"/>
      </w:pPr>
      <w:r>
        <w:t xml:space="preserve">Link turn—reduced arms sales is good for the defense industrial base—causes an increase in domestic procurement, which leads to higher quality defense investments </w:t>
      </w:r>
    </w:p>
    <w:p w:rsidR="00A20183" w:rsidRPr="004836B7" w:rsidRDefault="00A20183" w:rsidP="00A20183">
      <w:r w:rsidRPr="004836B7">
        <w:rPr>
          <w:rStyle w:val="Style13ptBold"/>
        </w:rPr>
        <w:t>García-Alonso 7</w:t>
      </w:r>
      <w:r>
        <w:t xml:space="preserve"> (Maria D.C. – Lecturer in Economics at The University of Kent &amp; Paul Levine – Professor of Economics at The University of Surrey, “Arms Trade and Arms Races: A Strategic Analysis,” p. 26-27, https://www.kent.ac.uk/economics/documents/GES%20Background%20Documents/Defence/Garcia-Alonso&amp;Levine%20Handbook.pdf) </w:t>
      </w:r>
    </w:p>
    <w:p w:rsidR="00A20183" w:rsidRDefault="00A20183" w:rsidP="00A20183">
      <w:pPr>
        <w:rPr>
          <w:rStyle w:val="Emphasis"/>
        </w:rPr>
      </w:pPr>
      <w:r w:rsidRPr="004836B7">
        <w:rPr>
          <w:sz w:val="12"/>
        </w:rPr>
        <w:t xml:space="preserve">This framework can be used to examine how </w:t>
      </w:r>
      <w:r w:rsidRPr="004171A7">
        <w:rPr>
          <w:rStyle w:val="StyleUnderline"/>
          <w:highlight w:val="yellow"/>
        </w:rPr>
        <w:t xml:space="preserve">the size of the defence industrial base is influenced by the </w:t>
      </w:r>
      <w:r w:rsidRPr="004171A7">
        <w:rPr>
          <w:rStyle w:val="Emphasis"/>
          <w:highlight w:val="yellow"/>
        </w:rPr>
        <w:t>degree of home bias for domestic production</w:t>
      </w:r>
      <w:r w:rsidRPr="004836B7">
        <w:t xml:space="preserve"> </w:t>
      </w:r>
      <w:r w:rsidRPr="004836B7">
        <w:rPr>
          <w:sz w:val="12"/>
        </w:rPr>
        <w:t xml:space="preserve">(the parameter ws), </w:t>
      </w:r>
      <w:r w:rsidRPr="004836B7">
        <w:rPr>
          <w:rStyle w:val="StyleUnderline"/>
        </w:rPr>
        <w:t>R&amp;D costs which determine the quality</w:t>
      </w:r>
      <w:r w:rsidRPr="004836B7">
        <w:rPr>
          <w:sz w:val="12"/>
        </w:rPr>
        <w:t xml:space="preserve"> qsj </w:t>
      </w:r>
      <w:r w:rsidRPr="004836B7">
        <w:rPr>
          <w:rStyle w:val="StyleUnderline"/>
        </w:rPr>
        <w:t>of system</w:t>
      </w:r>
      <w:r w:rsidRPr="004836B7">
        <w:t xml:space="preserve"> </w:t>
      </w:r>
      <w:r w:rsidRPr="004836B7">
        <w:rPr>
          <w:sz w:val="12"/>
        </w:rPr>
        <w:t xml:space="preserve">j, </w:t>
      </w:r>
      <w:r w:rsidRPr="004836B7">
        <w:rPr>
          <w:rStyle w:val="StyleUnderline"/>
        </w:rPr>
        <w:t>export controls</w:t>
      </w:r>
      <w:r w:rsidRPr="004836B7">
        <w:rPr>
          <w:sz w:val="12"/>
        </w:rPr>
        <w:t xml:space="preserve"> captured by usj </w:t>
      </w:r>
      <w:r w:rsidRPr="004836B7">
        <w:rPr>
          <w:rStyle w:val="StyleUnderline"/>
        </w:rPr>
        <w:t>and the nature of regional arms races.</w:t>
      </w:r>
      <w:r w:rsidRPr="004836B7">
        <w:rPr>
          <w:sz w:val="12"/>
        </w:rPr>
        <w:t xml:space="preserve"> Collective action problems relating to possible cooperation between suppliers in procurement, R&amp;D and export control decisions can also be addressed with this framework. Figures 2 and 3 taken from Dunne et al. (2005) illustrate some insights provided by this model. We examine in these results a symmetric equilibrium in which all producer countries are identical in every respect and similarly for non-producers. The utility function across producers and cost conditions for firms are identical. The consequence of this is that procurement prices and firm numbers in each country are all equal. In Figure 2 the endogenously determined number of firms in this symmetrical equilibrium is shown as a function of the R&amp;D cost parameter β. This figure shows how </w:t>
      </w:r>
      <w:r w:rsidRPr="004171A7">
        <w:rPr>
          <w:rStyle w:val="Emphasis"/>
          <w:highlight w:val="yellow"/>
        </w:rPr>
        <w:t>there exists a trade-off between quality and variety</w:t>
      </w:r>
      <w:r w:rsidRPr="004171A7">
        <w:rPr>
          <w:sz w:val="12"/>
        </w:rPr>
        <w:t xml:space="preserve">: </w:t>
      </w:r>
      <w:r w:rsidRPr="004171A7">
        <w:rPr>
          <w:rStyle w:val="StyleUnderline"/>
        </w:rPr>
        <w:t>an increase in a cost parameter</w:t>
      </w:r>
      <w:r w:rsidRPr="004171A7">
        <w:rPr>
          <w:sz w:val="12"/>
        </w:rPr>
        <w:t xml:space="preserve"> β </w:t>
      </w:r>
      <w:r w:rsidRPr="004171A7">
        <w:rPr>
          <w:rStyle w:val="StyleUnderline"/>
        </w:rPr>
        <w:t>increases barriers to entry and inhibits the emergence of new firms and varieties</w:t>
      </w:r>
      <w:r w:rsidRPr="004171A7">
        <w:rPr>
          <w:sz w:val="12"/>
        </w:rPr>
        <w:t xml:space="preserve"> (since each firm produces a single variety in our set-up). </w:t>
      </w:r>
      <w:r w:rsidRPr="004171A7">
        <w:rPr>
          <w:rStyle w:val="StyleUnderline"/>
        </w:rPr>
        <w:t>Quality and R&amp;D costs as a percentage of total costs falls with firms switching from quality to quantity.</w:t>
      </w:r>
      <w:r w:rsidRPr="004171A7">
        <w:rPr>
          <w:sz w:val="12"/>
        </w:rPr>
        <w:t xml:space="preserve"> </w:t>
      </w:r>
      <w:r w:rsidRPr="004171A7">
        <w:rPr>
          <w:rStyle w:val="StyleUnderline"/>
        </w:rPr>
        <w:t>Figure 2</w:t>
      </w:r>
      <w:r w:rsidRPr="004171A7">
        <w:rPr>
          <w:sz w:val="12"/>
        </w:rPr>
        <w:t xml:space="preserve"> also </w:t>
      </w:r>
      <w:r w:rsidRPr="004171A7">
        <w:rPr>
          <w:rStyle w:val="StyleUnderline"/>
        </w:rPr>
        <w:t xml:space="preserve">demonstrates two effects of cooperation: the reduction of duplication in R&amp;D investment and the </w:t>
      </w:r>
      <w:r w:rsidRPr="004171A7">
        <w:rPr>
          <w:rStyle w:val="Emphasis"/>
        </w:rPr>
        <w:t>increase in varieties.</w:t>
      </w:r>
      <w:r w:rsidRPr="004171A7">
        <w:rPr>
          <w:sz w:val="12"/>
        </w:rPr>
        <w:t xml:space="preserve"> </w:t>
      </w:r>
      <w:r w:rsidRPr="004171A7">
        <w:rPr>
          <w:rStyle w:val="StyleUnderline"/>
        </w:rPr>
        <w:t>The latter occurs under cooperation because variety produced in each supplier country enters the utility of other producers</w:t>
      </w:r>
      <w:r>
        <w:rPr>
          <w:rStyle w:val="StyleUnderline"/>
        </w:rPr>
        <w:t xml:space="preserve"> </w:t>
      </w:r>
      <w:r w:rsidRPr="004836B7">
        <w:rPr>
          <w:rStyle w:val="StyleUnderline"/>
        </w:rPr>
        <w:t>as a positive externality.</w:t>
      </w:r>
      <w:r>
        <w:rPr>
          <w:rStyle w:val="StyleUnderline"/>
        </w:rPr>
        <w:t xml:space="preserve"> </w:t>
      </w:r>
      <w:r w:rsidRPr="004836B7">
        <w:rPr>
          <w:sz w:val="12"/>
        </w:rPr>
        <w:t xml:space="preserve">In Figure 3 the endogenous number of firms in a symmetric equilibrium is plotted against the home bias parameter w </w:t>
      </w:r>
      <w:r w:rsidRPr="004836B7">
        <w:rPr>
          <w:rFonts w:ascii="Cambria Math" w:hAnsi="Cambria Math" w:cs="Cambria Math"/>
          <w:sz w:val="12"/>
        </w:rPr>
        <w:t>∈</w:t>
      </w:r>
      <w:r w:rsidRPr="004836B7">
        <w:rPr>
          <w:sz w:val="12"/>
        </w:rPr>
        <w:t xml:space="preserve"> [0.5, 1]. The fall in w from its value under autarky, w = 1, to the no home bias case, w = 0.5, can be seen as one aspect of the globalization of the international defence industry as countries are more willing to look to imports to provide for their military needs. Again </w:t>
      </w:r>
      <w:r w:rsidRPr="004171A7">
        <w:rPr>
          <w:rStyle w:val="Emphasis"/>
          <w:highlight w:val="yellow"/>
        </w:rPr>
        <w:t>procurement cooperation increases variety and reduces R&amp;D investment compared with non-cooperation.</w:t>
      </w:r>
      <w:r w:rsidRPr="004836B7">
        <w:rPr>
          <w:sz w:val="12"/>
        </w:rPr>
        <w:t xml:space="preserve"> Furthermore under cooperation, changes in home bias has no effect as it is internalized in the cooperative decision. </w:t>
      </w:r>
      <w:r w:rsidRPr="004171A7">
        <w:rPr>
          <w:rStyle w:val="Emphasis"/>
          <w:highlight w:val="yellow"/>
        </w:rPr>
        <w:t>With non-cooperation</w:t>
      </w:r>
      <w:r w:rsidRPr="004836B7">
        <w:rPr>
          <w:sz w:val="12"/>
        </w:rPr>
        <w:t xml:space="preserve">, as </w:t>
      </w:r>
      <w:r w:rsidRPr="004171A7">
        <w:rPr>
          <w:rStyle w:val="Emphasis"/>
          <w:highlight w:val="yellow"/>
        </w:rPr>
        <w:t>home bias increases the willingness to invest in both quality and variety rises</w:t>
      </w:r>
    </w:p>
    <w:p w:rsidR="00A20183" w:rsidRDefault="00A20183" w:rsidP="00A20183">
      <w:pPr>
        <w:rPr>
          <w:sz w:val="12"/>
        </w:rPr>
      </w:pPr>
      <w:r w:rsidRPr="004836B7">
        <w:rPr>
          <w:sz w:val="12"/>
        </w:rPr>
        <w:t xml:space="preserve"> (since there is less scope for importing these features). However in the vicinity of the no bias value w = 0.5, the R&amp;D-variety trade-off sees more R&amp;D investment at the expense of variety so firm numbers initially fall. As w increases further, the convex nature of R&amp;D costs means that at some value (around w = 0.7) in Figure 3) the increase in R&amp;D drops off and variety starts to increase. The prediction of the model then is for values of home bias w near the autarky value, </w:t>
      </w:r>
      <w:r w:rsidRPr="004171A7">
        <w:rPr>
          <w:rStyle w:val="StyleUnderline"/>
          <w:highlight w:val="yellow"/>
        </w:rPr>
        <w:t>globalization</w:t>
      </w:r>
      <w:r w:rsidRPr="004171A7">
        <w:rPr>
          <w:sz w:val="12"/>
          <w:highlight w:val="yellow"/>
        </w:rPr>
        <w:t xml:space="preserve"> </w:t>
      </w:r>
      <w:r w:rsidRPr="004171A7">
        <w:rPr>
          <w:sz w:val="12"/>
        </w:rPr>
        <w:t>(a</w:t>
      </w:r>
      <w:r w:rsidRPr="004836B7">
        <w:rPr>
          <w:sz w:val="12"/>
        </w:rPr>
        <w:t xml:space="preserve"> reduction in w) </w:t>
      </w:r>
      <w:r w:rsidRPr="004171A7">
        <w:rPr>
          <w:rStyle w:val="StyleUnderline"/>
          <w:highlight w:val="yellow"/>
        </w:rPr>
        <w:t>causes firm numbers to fall and</w:t>
      </w:r>
      <w:r w:rsidRPr="004836B7">
        <w:rPr>
          <w:rStyle w:val="StyleUnderline"/>
        </w:rPr>
        <w:t xml:space="preserve"> thus </w:t>
      </w:r>
      <w:r w:rsidRPr="004171A7">
        <w:rPr>
          <w:rStyle w:val="StyleUnderline"/>
          <w:highlight w:val="yellow"/>
        </w:rPr>
        <w:t>international market concentration to increase.</w:t>
      </w:r>
      <w:r w:rsidRPr="004171A7">
        <w:t xml:space="preserve"> </w:t>
      </w:r>
      <w:r w:rsidRPr="004836B7">
        <w:rPr>
          <w:sz w:val="12"/>
        </w:rPr>
        <w:t>The model can also predict that if quality and R&amp;D expenditure are held fixed or indeed rise, then globalization in another sense of an increased relative size of the external market and greater willingness to export higher quality weapons will reduce the number of firms. Taken together our results then provide an explanation for the driving forces behind the recent increases in concentration in the defence industry (see Dunne et al., 2003) .</w:t>
      </w:r>
    </w:p>
    <w:p w:rsidR="00A20183" w:rsidRPr="0005462D" w:rsidRDefault="00A20183" w:rsidP="00A20183">
      <w:pPr>
        <w:pStyle w:val="Heading4"/>
      </w:pPr>
      <w:r w:rsidRPr="0005462D">
        <w:t>DIB will inevitably collapse – uncertainty and workforce</w:t>
      </w:r>
    </w:p>
    <w:p w:rsidR="00A20183" w:rsidRPr="0005462D" w:rsidRDefault="00A20183" w:rsidP="00A20183">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rsidR="00A20183" w:rsidRDefault="00A20183" w:rsidP="00A20183">
      <w:pPr>
        <w:rPr>
          <w:rStyle w:val="StyleUnderline"/>
        </w:rPr>
      </w:pPr>
      <w:r w:rsidRPr="0005462D">
        <w:rPr>
          <w:rStyle w:val="StyleUnderline"/>
        </w:rPr>
        <w:t xml:space="preserve">At the microeconomic level, </w:t>
      </w:r>
      <w:r w:rsidRPr="00906578">
        <w:rPr>
          <w:rStyle w:val="StyleUnderline"/>
          <w:highlight w:val="green"/>
        </w:rPr>
        <w:t>DoD’s budget within a specific sector does not imply uniform, stable, or even predictable funding for suppliers</w:t>
      </w:r>
      <w:r w:rsidRPr="0005462D">
        <w:rPr>
          <w:rStyle w:val="StyleUnderline"/>
        </w:rPr>
        <w:t>. Such uncertainty creates negative ramifications within specific industrial base sectors, even in periods with overall growth in spending</w:t>
      </w:r>
      <w:r w:rsidRPr="0005462D">
        <w:rPr>
          <w:sz w:val="14"/>
        </w:rPr>
        <w:t xml:space="preserve">. </w:t>
      </w:r>
      <w:r w:rsidRPr="0005462D">
        <w:rPr>
          <w:rStyle w:val="StyleUnderlin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sidRPr="0005462D">
        <w:rPr>
          <w:sz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sidRPr="0005462D">
        <w:rPr>
          <w:rStyle w:val="StyleUnderline"/>
        </w:rPr>
        <w:t xml:space="preserve">. Due </w:t>
      </w:r>
      <w:r w:rsidRPr="005E0A97">
        <w:rPr>
          <w:rStyle w:val="StyleUnderline"/>
          <w:highlight w:val="green"/>
        </w:rPr>
        <w:t>to U.S. Government budget uncertainties, unpredictable DoD demand, and other commercial market factors, the defense industrial base can face challenges when trying to balance diverse demands for cold-rolled plate production capacity while also informing long-term internal capital investment decisions</w:t>
      </w:r>
      <w:r w:rsidRPr="0005462D">
        <w:rPr>
          <w:rStyle w:val="StyleUnderline"/>
        </w:rPr>
        <w:t>.</w:t>
      </w:r>
      <w:r w:rsidRPr="0005462D">
        <w:rPr>
          <w:sz w:val="14"/>
        </w:rPr>
        <w:t xml:space="preserve"> </w:t>
      </w:r>
      <w:r w:rsidRPr="0005462D">
        <w:rPr>
          <w:rStyle w:val="StyleUnderline"/>
        </w:rPr>
        <w:t>Challenges facing the ground systems sector illustrate the relationship between budget uncertainty and diminishing workforce skills. Ground systems provide defense-unique products for mobility and firepower and are divided into tracked and wheeled vehicles for combat, combat support, and combat service support.</w:t>
      </w:r>
      <w:r w:rsidRPr="0005462D">
        <w:rPr>
          <w:sz w:val="14"/>
        </w:rPr>
        <w:t xml:space="preserve"> </w:t>
      </w:r>
      <w:r w:rsidRPr="0005462D">
        <w:rPr>
          <w:rStyle w:val="StyleUnderline"/>
        </w:rPr>
        <w:t>Under the weight of budget uncertainties, the ground systems industrial base conducted incremental adoption of new technologies on legacy designs in order to maintain or modify current ground systems</w:t>
      </w:r>
      <w:r w:rsidRPr="0005462D">
        <w:rPr>
          <w:sz w:val="14"/>
        </w:rPr>
        <w:t xml:space="preserve">. </w:t>
      </w:r>
      <w:r w:rsidRPr="0005462D">
        <w:rPr>
          <w:rStyle w:val="StyleUnderline"/>
        </w:rPr>
        <w:t>While this approach allowed the military to defer the long schedules and high costs of new programs, it prevented ground systems development and maintenance personnel from experiencing the design to fielding lifecycle for a new system. This resulted in a generation of technicians, engineers, and scientists lacking experience in conceiving, designing, constructing, and integrating technologically advanced combat vehicles.</w:t>
      </w:r>
    </w:p>
    <w:p w:rsidR="00A20183" w:rsidRPr="0056439C" w:rsidRDefault="00A20183" w:rsidP="00A20183">
      <w:pPr>
        <w:pStyle w:val="Heading4"/>
      </w:pPr>
      <w:r w:rsidRPr="0056439C">
        <w:t xml:space="preserve">China threatened to kill manufacturers over Taiwan – the aff is key </w:t>
      </w:r>
    </w:p>
    <w:p w:rsidR="00A20183" w:rsidRPr="0056439C" w:rsidRDefault="00A20183" w:rsidP="00A20183">
      <w:r w:rsidRPr="0056439C">
        <w:rPr>
          <w:rStyle w:val="Style13ptBold"/>
        </w:rPr>
        <w:t xml:space="preserve">Chesson 10 </w:t>
      </w:r>
      <w:r w:rsidRPr="0056439C">
        <w:t>Roy David Chesson, Postgraduate School Thesis for the Naal Postgraduate School. How China could affect the future of U.S. defense corporations December 2010 Thesis Co-Advisors: Alice L. Miller &amp; Robert Looney https://apps.dtic.mil/dtic/tr/fulltext/u2/a536529.pdf</w:t>
      </w:r>
    </w:p>
    <w:p w:rsidR="00A20183" w:rsidRPr="0056439C" w:rsidRDefault="00A20183" w:rsidP="00A20183">
      <w:pPr>
        <w:rPr>
          <w:rStyle w:val="StyleUnderline"/>
        </w:rPr>
      </w:pPr>
      <w:r w:rsidRPr="0056439C">
        <w:t xml:space="preserve">While opportunities do exist from internationalization, so does risk. </w:t>
      </w:r>
      <w:r w:rsidRPr="0056439C">
        <w:rPr>
          <w:rStyle w:val="StyleUnderline"/>
        </w:rPr>
        <w:t xml:space="preserve">The </w:t>
      </w:r>
      <w:r w:rsidRPr="004F4564">
        <w:rPr>
          <w:rStyle w:val="StyleUnderline"/>
          <w:highlight w:val="green"/>
        </w:rPr>
        <w:t>continued operations in foreign countries create new</w:t>
      </w:r>
      <w:r w:rsidRPr="0056439C">
        <w:t xml:space="preserve"> pressures and </w:t>
      </w:r>
      <w:r w:rsidRPr="004F4564">
        <w:rPr>
          <w:rStyle w:val="StyleUnderline"/>
          <w:highlight w:val="green"/>
        </w:rPr>
        <w:t>difficulties</w:t>
      </w:r>
      <w:r w:rsidRPr="0056439C">
        <w:rPr>
          <w:rStyle w:val="StyleUnderline"/>
        </w:rPr>
        <w:t xml:space="preserve"> </w:t>
      </w:r>
      <w:r w:rsidRPr="004F4564">
        <w:rPr>
          <w:rStyle w:val="StyleUnderline"/>
          <w:highlight w:val="green"/>
        </w:rPr>
        <w:t>for</w:t>
      </w:r>
      <w:r w:rsidRPr="0056439C">
        <w:t xml:space="preserve"> these </w:t>
      </w:r>
      <w:r w:rsidRPr="004F4564">
        <w:rPr>
          <w:rStyle w:val="StyleUnderline"/>
          <w:highlight w:val="green"/>
        </w:rPr>
        <w:t>corporations</w:t>
      </w:r>
      <w:r w:rsidRPr="0056439C">
        <w:t xml:space="preserve">.93 It is not that they are just American companies, but that their </w:t>
      </w:r>
      <w:r w:rsidRPr="004F4564">
        <w:rPr>
          <w:rStyle w:val="StyleUnderline"/>
          <w:highlight w:val="green"/>
        </w:rPr>
        <w:t>operations are tied to</w:t>
      </w:r>
      <w:r w:rsidRPr="0056439C">
        <w:rPr>
          <w:rStyle w:val="StyleUnderline"/>
        </w:rPr>
        <w:t xml:space="preserve"> the </w:t>
      </w:r>
      <w:r w:rsidRPr="004F4564">
        <w:rPr>
          <w:rStyle w:val="StyleUnderline"/>
          <w:highlight w:val="green"/>
        </w:rPr>
        <w:t>political ramifications</w:t>
      </w:r>
      <w:r w:rsidRPr="0056439C">
        <w:rPr>
          <w:rStyle w:val="StyleUnderline"/>
        </w:rPr>
        <w:t xml:space="preserve"> of being a defense corporation and a national asset to their host nation</w:t>
      </w:r>
      <w:r w:rsidRPr="0056439C">
        <w:t xml:space="preserve">. Therefore, </w:t>
      </w:r>
      <w:r w:rsidRPr="0056439C">
        <w:rPr>
          <w:rStyle w:val="StyleUnderline"/>
        </w:rPr>
        <w:t xml:space="preserve">the continual operation of these corporations in multiple nations raises the likelihood that </w:t>
      </w:r>
      <w:r w:rsidRPr="0056439C">
        <w:rPr>
          <w:rStyle w:val="StyleUnderline"/>
          <w:sz w:val="30"/>
          <w:szCs w:val="30"/>
        </w:rPr>
        <w:t>political confrontation</w:t>
      </w:r>
      <w:r w:rsidRPr="0056439C">
        <w:rPr>
          <w:rStyle w:val="StyleUnderline"/>
        </w:rPr>
        <w:t xml:space="preserve"> between the foreign nations and the corporation may occur</w:t>
      </w:r>
      <w:r w:rsidRPr="0056439C">
        <w:t xml:space="preserve">.94 </w:t>
      </w:r>
      <w:r w:rsidRPr="0056439C">
        <w:rPr>
          <w:rStyle w:val="StyleUnderline"/>
        </w:rPr>
        <w:t xml:space="preserve">The </w:t>
      </w:r>
      <w:r w:rsidRPr="004F4564">
        <w:rPr>
          <w:rStyle w:val="StyleUnderline"/>
          <w:sz w:val="30"/>
          <w:szCs w:val="30"/>
          <w:highlight w:val="green"/>
        </w:rPr>
        <w:t>response from the PRC</w:t>
      </w:r>
      <w:r w:rsidRPr="0056439C">
        <w:rPr>
          <w:rStyle w:val="StyleUnderline"/>
          <w:sz w:val="30"/>
          <w:szCs w:val="30"/>
        </w:rPr>
        <w:t xml:space="preserve"> over the sales to Taiwan </w:t>
      </w:r>
      <w:r w:rsidRPr="004F4564">
        <w:rPr>
          <w:rStyle w:val="StyleUnderline"/>
          <w:sz w:val="30"/>
          <w:szCs w:val="30"/>
          <w:highlight w:val="green"/>
        </w:rPr>
        <w:t>highlights that</w:t>
      </w:r>
      <w:r w:rsidRPr="0056439C">
        <w:rPr>
          <w:rStyle w:val="StyleUnderline"/>
          <w:sz w:val="30"/>
          <w:szCs w:val="30"/>
        </w:rPr>
        <w:t xml:space="preserve"> exact </w:t>
      </w:r>
      <w:r w:rsidRPr="004F4564">
        <w:rPr>
          <w:rStyle w:val="StyleUnderline"/>
          <w:sz w:val="30"/>
          <w:szCs w:val="30"/>
          <w:highlight w:val="green"/>
        </w:rPr>
        <w:t>problem</w:t>
      </w:r>
      <w:r w:rsidRPr="0056439C">
        <w:rPr>
          <w:rStyle w:val="StyleUnderline"/>
        </w:rPr>
        <w:t xml:space="preserve">. </w:t>
      </w:r>
    </w:p>
    <w:p w:rsidR="00A20183" w:rsidRPr="0056439C" w:rsidRDefault="00A20183" w:rsidP="00A20183">
      <w:r w:rsidRPr="0056439C">
        <w:rPr>
          <w:rStyle w:val="StyleUnderline"/>
        </w:rPr>
        <w:t xml:space="preserve">Considering that all the </w:t>
      </w:r>
      <w:r w:rsidRPr="00BB2CF8">
        <w:rPr>
          <w:rStyle w:val="StyleUnderline"/>
          <w:highlight w:val="green"/>
        </w:rPr>
        <w:t>defense corporations from the Taiwan arms sale are multinational</w:t>
      </w:r>
      <w:r w:rsidRPr="0056439C">
        <w:t xml:space="preserve"> in their operations </w:t>
      </w:r>
      <w:r w:rsidRPr="00BB2CF8">
        <w:rPr>
          <w:rStyle w:val="StyleUnderline"/>
          <w:highlight w:val="green"/>
        </w:rPr>
        <w:t>and have civilian sectors</w:t>
      </w:r>
      <w:r w:rsidRPr="0056439C">
        <w:t xml:space="preserve"> that extend the globe, </w:t>
      </w:r>
      <w:r w:rsidRPr="00BB2CF8">
        <w:rPr>
          <w:rStyle w:val="StyleUnderline"/>
          <w:highlight w:val="green"/>
        </w:rPr>
        <w:t xml:space="preserve">China has an ability to </w:t>
      </w:r>
      <w:r w:rsidRPr="00BB2CF8">
        <w:rPr>
          <w:rStyle w:val="StyleUnderline"/>
          <w:sz w:val="30"/>
          <w:szCs w:val="30"/>
          <w:highlight w:val="green"/>
        </w:rPr>
        <w:t>sanction portions of the exposed civilian sectors</w:t>
      </w:r>
      <w:r w:rsidRPr="0056439C">
        <w:rPr>
          <w:rStyle w:val="StyleUnderline"/>
        </w:rPr>
        <w:t xml:space="preserve"> of the defense corporations</w:t>
      </w:r>
      <w:r w:rsidRPr="0056439C">
        <w:t xml:space="preserve">.95 Unlike the defense </w:t>
      </w:r>
      <w:r w:rsidRPr="00BB2CF8">
        <w:t xml:space="preserve">sectors, </w:t>
      </w:r>
      <w:r w:rsidRPr="00BB2CF8">
        <w:rPr>
          <w:rStyle w:val="StyleUnderline"/>
        </w:rPr>
        <w:t>civilian sectors look at foreign areas as a new market in which to gain new customers</w:t>
      </w:r>
      <w:r w:rsidRPr="00BB2CF8">
        <w:t>.96</w:t>
      </w:r>
      <w:r w:rsidRPr="0056439C">
        <w:t xml:space="preserve"> Therefore, to be able to understand the effectiveness of sanctions against the civilian sectors, it is important to register how much these </w:t>
      </w:r>
      <w:r w:rsidRPr="00BB2CF8">
        <w:rPr>
          <w:rStyle w:val="StyleUnderline"/>
          <w:highlight w:val="green"/>
        </w:rPr>
        <w:t>defense corporations rely on their civilian sectors</w:t>
      </w:r>
      <w:r w:rsidRPr="0056439C">
        <w:t xml:space="preserve"> and how much of a role China plays in the calculus of their future prospect. </w:t>
      </w:r>
    </w:p>
    <w:p w:rsidR="00A20183" w:rsidRPr="0056439C" w:rsidRDefault="00A20183" w:rsidP="00A20183">
      <w:pPr>
        <w:rPr>
          <w:rStyle w:val="StyleUnderline"/>
        </w:rPr>
      </w:pPr>
      <w:r w:rsidRPr="0056439C">
        <w:t xml:space="preserve">In analyzing Table 2, </w:t>
      </w:r>
      <w:r w:rsidRPr="0056439C">
        <w:rPr>
          <w:rStyle w:val="StyleUnderline"/>
        </w:rPr>
        <w:t>one can see that both Boeing and UTC show a large reliance on their civilian sector</w:t>
      </w:r>
      <w:r w:rsidRPr="0056439C">
        <w:t xml:space="preserve">. According to their financial data, </w:t>
      </w:r>
      <w:r w:rsidRPr="0056439C">
        <w:rPr>
          <w:rStyle w:val="StyleUnderline"/>
        </w:rPr>
        <w:t>both companies rely heavily upon their civilian sectors’ total revenue to maintain operations</w:t>
      </w:r>
      <w:r w:rsidRPr="0056439C">
        <w:t xml:space="preserve">. Lockheed Martin, Northrop Grumman, and Raytheon have a significant amount of civilian revenue; however, their business structure does not rely as heavily on civilian revenue and would therefore not be in as much jeopardy if sanctions were imposed on their civilian sectors. </w:t>
      </w:r>
      <w:r w:rsidRPr="0056439C">
        <w:rPr>
          <w:rStyle w:val="StyleUnderline"/>
        </w:rPr>
        <w:t>For Boeing and UTC, 49% and 83% are sufficiently significant that they require their civilian sectors’ revenue and would, therefore, be extremely vulnerable to the Chinese sanctions.</w:t>
      </w:r>
    </w:p>
    <w:p w:rsidR="00A20183" w:rsidRPr="0056439C" w:rsidRDefault="00A20183" w:rsidP="00A20183">
      <w:pPr>
        <w:rPr>
          <w:rStyle w:val="StyleUnderline"/>
        </w:rPr>
      </w:pPr>
      <w:r w:rsidRPr="0056439C">
        <w:rPr>
          <w:rStyle w:val="StyleUnderline"/>
        </w:rPr>
        <w:t>Boeing sells commercial aircraft to the Chinese Airlines and UTC sells Otis elevators and Carrier brand heating and air-conditioning in China</w:t>
      </w:r>
      <w:r w:rsidRPr="0056439C">
        <w:t xml:space="preserve">.98 For Boeing, </w:t>
      </w:r>
      <w:r w:rsidRPr="0056439C">
        <w:rPr>
          <w:rStyle w:val="StyleUnderline"/>
        </w:rPr>
        <w:t>a complication in the Chinese market would severely hurt their civilian revenue</w:t>
      </w:r>
      <w:r w:rsidRPr="0056439C">
        <w:t xml:space="preserve">. Over the next two decades, </w:t>
      </w:r>
      <w:r w:rsidRPr="0056439C">
        <w:rPr>
          <w:rStyle w:val="StyleUnderline"/>
        </w:rPr>
        <w:t>Boeing expects China to spend $400 billion to purchase around 3,770 planes from certain manufacturers, therefore making China the second largest commercial aircraft market in the world</w:t>
      </w:r>
      <w:r w:rsidRPr="0056439C">
        <w:t xml:space="preserve">.99 According to UTC’s CEO, Louis Chenevert, “[China’s market] feels really good right now,” adding that he sees no evidence of China’s market slowing down and noted that the company’s Otis elevators were up by double digits, and orders for its Carrier air conditioning systems were “starting to come up.” </w:t>
      </w:r>
      <w:r w:rsidRPr="0056439C">
        <w:rPr>
          <w:rStyle w:val="StyleUnderline"/>
        </w:rPr>
        <w:t>For UTC, the revenue from Otis Corporation accounted for the bulk of the $3.1 billion in sales in China last year, and it is estimated that China’s economy will grow 9.9 percent this year</w:t>
      </w:r>
      <w:r w:rsidRPr="0056439C">
        <w:t xml:space="preserve">.100 With results and high expectations for both companies, and a large reliance on their civilian sector’s total revenue to maintain operations, </w:t>
      </w:r>
      <w:r w:rsidRPr="0056439C">
        <w:rPr>
          <w:rStyle w:val="StyleUnderline"/>
        </w:rPr>
        <w:t>it appears as though these two defense corporations have a large reliance on the civilian Chinese market and would, therefore, be highly vulnerable to Chinese sanctions.</w:t>
      </w:r>
    </w:p>
    <w:p w:rsidR="00A20183" w:rsidRPr="0056439C" w:rsidRDefault="00A20183" w:rsidP="00A20183">
      <w:pPr>
        <w:rPr>
          <w:sz w:val="10"/>
          <w:szCs w:val="10"/>
        </w:rPr>
      </w:pPr>
      <w:r w:rsidRPr="0056439C">
        <w:rPr>
          <w:sz w:val="10"/>
          <w:szCs w:val="10"/>
        </w:rPr>
        <w:t>This is not to say that effective sanctions on the civilian sectors of Northrop Grumman, Raytheon and Lockheed Martin would not have a profound affect on these corporations. Referring back to the findings of Jonathan Galloway, these corporations regardless of percentage, will take the necessary actions to rebalance the equilibrium between the three markets: Governmental, Domestic Civilian, and Foreign.101 It is hard to fathom any corporation willingly taking hits on their overall revenue. While Raytheon only receives 7% of their total revenue from their civilian sector, this still amounts to $1.6 billion, which is no small amount.</w:t>
      </w:r>
    </w:p>
    <w:p w:rsidR="00A20183" w:rsidRPr="0056439C" w:rsidRDefault="00A20183" w:rsidP="00A20183">
      <w:pPr>
        <w:rPr>
          <w:sz w:val="10"/>
          <w:szCs w:val="10"/>
        </w:rPr>
      </w:pPr>
      <w:r w:rsidRPr="0056439C">
        <w:rPr>
          <w:sz w:val="10"/>
          <w:szCs w:val="10"/>
        </w:rPr>
        <w:t>While civilian revenue for these three corporations is significant, their overall civilian operations in China are minimal as compared to UTC and Boeing. In this case, both UTC and Boeing depend on the Chinese market to make sales and purchases. Their dependence on the Chinese economy goes beyond that of supply chains and logistics, but also depends on consumer buying and open markets. This dependence separates them from the others in that they have become more vulnerable to the PRC.</w:t>
      </w:r>
    </w:p>
    <w:p w:rsidR="00A20183" w:rsidRPr="0056439C" w:rsidRDefault="00A20183" w:rsidP="00A20183">
      <w:r w:rsidRPr="0056439C">
        <w:rPr>
          <w:rStyle w:val="StyleUnderline"/>
        </w:rPr>
        <w:t xml:space="preserve">If </w:t>
      </w:r>
      <w:r w:rsidRPr="00BB2CF8">
        <w:rPr>
          <w:rStyle w:val="StyleUnderline"/>
          <w:highlight w:val="green"/>
        </w:rPr>
        <w:t>China does impose</w:t>
      </w:r>
      <w:r w:rsidRPr="0056439C">
        <w:t xml:space="preserve"> the threatened </w:t>
      </w:r>
      <w:r w:rsidRPr="00BB2CF8">
        <w:rPr>
          <w:rStyle w:val="StyleUnderline"/>
          <w:highlight w:val="green"/>
        </w:rPr>
        <w:t>sanctions</w:t>
      </w:r>
      <w:r w:rsidRPr="0056439C">
        <w:rPr>
          <w:rStyle w:val="StyleUnderline"/>
        </w:rPr>
        <w:t xml:space="preserve"> against these DMNCs it could prove to be detrimental to their international operations</w:t>
      </w:r>
      <w:r w:rsidRPr="0056439C">
        <w:t xml:space="preserve">. While the military sectors of these defense corporations would not be affected by sanctions from China, considering that China does not buy U.S. weapons, </w:t>
      </w:r>
      <w:r w:rsidRPr="0056439C">
        <w:rPr>
          <w:rStyle w:val="StyleUnderline"/>
        </w:rPr>
        <w:t>the civilian sectors are left relatively unprotected</w:t>
      </w:r>
      <w:r w:rsidRPr="0056439C">
        <w:t xml:space="preserve">.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government’s will over that of their host national government’s desires. </w:t>
      </w:r>
    </w:p>
    <w:p w:rsidR="00A20183" w:rsidRPr="0056439C" w:rsidRDefault="00A20183" w:rsidP="00A20183">
      <w:r w:rsidRPr="0056439C">
        <w:t>2. Exploitation by Use of Foreign Competitors</w:t>
      </w:r>
    </w:p>
    <w:p w:rsidR="00A20183" w:rsidRPr="0056439C" w:rsidRDefault="00A20183" w:rsidP="00A20183">
      <w:r w:rsidRPr="0056439C">
        <w:t xml:space="preserve">Another way in which China can exploit a major weakness in certain civilian sectors of the defense corporations is through pre-existing competitive rivalries. In most cases, Lockheed Martin, Boeing, Raytheon, UTC, Northrop Grumman and other defense corporations are in tight contention for defense contracts relating in their respective fields, however, as was discussed, China does not have an ability to affect this. There are </w:t>
      </w:r>
      <w:r w:rsidRPr="0056439C">
        <w:rPr>
          <w:rStyle w:val="StyleUnderline"/>
        </w:rPr>
        <w:t>pre-existing rivalries in the civilian sectors</w:t>
      </w:r>
      <w:r w:rsidRPr="0056439C">
        <w:t xml:space="preserve"> that </w:t>
      </w:r>
      <w:r w:rsidRPr="0056439C">
        <w:rPr>
          <w:rStyle w:val="StyleUnderline"/>
        </w:rPr>
        <w:t>can be exploited to create even more pressure on</w:t>
      </w:r>
      <w:r w:rsidRPr="0056439C">
        <w:t xml:space="preserve"> the defense corporations involved in the </w:t>
      </w:r>
      <w:r w:rsidRPr="0056439C">
        <w:rPr>
          <w:rStyle w:val="StyleUnderline"/>
        </w:rPr>
        <w:t>Taiwan arms sale</w:t>
      </w:r>
      <w:r w:rsidRPr="0056439C">
        <w:t xml:space="preserve">. </w:t>
      </w:r>
    </w:p>
    <w:p w:rsidR="00A20183" w:rsidRPr="0056439C" w:rsidRDefault="00A20183" w:rsidP="00A20183">
      <w:pPr>
        <w:rPr>
          <w:rStyle w:val="StyleUnderline"/>
        </w:rPr>
      </w:pPr>
      <w:r w:rsidRPr="0056439C">
        <w:rPr>
          <w:rStyle w:val="StyleUnderline"/>
        </w:rPr>
        <w:t xml:space="preserve">The </w:t>
      </w:r>
      <w:r w:rsidRPr="00BB2CF8">
        <w:rPr>
          <w:rStyle w:val="StyleUnderline"/>
          <w:highlight w:val="green"/>
        </w:rPr>
        <w:t>targeting of corporations</w:t>
      </w:r>
      <w:r w:rsidRPr="0056439C">
        <w:rPr>
          <w:rStyle w:val="StyleUnderline"/>
        </w:rPr>
        <w:t xml:space="preserve"> with strong rivals can</w:t>
      </w:r>
      <w:r w:rsidRPr="0056439C">
        <w:t xml:space="preserve"> serve two purposes: it can </w:t>
      </w:r>
      <w:r w:rsidRPr="00BB2CF8">
        <w:rPr>
          <w:rStyle w:val="StyleUnderline"/>
          <w:highlight w:val="green"/>
        </w:rPr>
        <w:t>cause civilian revenue</w:t>
      </w:r>
      <w:r w:rsidRPr="0056439C">
        <w:rPr>
          <w:rStyle w:val="StyleUnderline"/>
        </w:rPr>
        <w:t xml:space="preserve"> of the defense corporations </w:t>
      </w:r>
      <w:r w:rsidRPr="00BB2CF8">
        <w:rPr>
          <w:rStyle w:val="StyleUnderline"/>
          <w:highlight w:val="green"/>
        </w:rPr>
        <w:t>to decrease</w:t>
      </w:r>
      <w:r w:rsidRPr="0056439C">
        <w:t xml:space="preserve">, and increase the competitive gain of their key competitor. Not only do they lose that part of the market, but </w:t>
      </w:r>
      <w:r w:rsidRPr="0056439C">
        <w:rPr>
          <w:rStyle w:val="StyleUnderline"/>
        </w:rPr>
        <w:t>their competitor also ends up gaining from it, therefore delivering a double blow to the defense corporation under fire</w:t>
      </w:r>
      <w:r w:rsidRPr="0056439C">
        <w:t xml:space="preserve">. In tight competition for new markets like China, </w:t>
      </w:r>
      <w:r w:rsidRPr="0056439C">
        <w:rPr>
          <w:rStyle w:val="StyleUnderline"/>
        </w:rPr>
        <w:t>this sort of altercation can result in a major setback</w:t>
      </w:r>
      <w:r w:rsidRPr="0056439C">
        <w:t xml:space="preserve"> to the defense corporation’s civilian revenue </w:t>
      </w:r>
      <w:r w:rsidRPr="0056439C">
        <w:rPr>
          <w:rStyle w:val="StyleUnderline"/>
        </w:rPr>
        <w:t>and could become a crippling long-term effect. Not only does the rival gain from a sanction in China, but</w:t>
      </w:r>
      <w:r w:rsidRPr="0056439C">
        <w:t xml:space="preserve"> also, </w:t>
      </w:r>
      <w:r w:rsidRPr="0056439C">
        <w:rPr>
          <w:rStyle w:val="StyleUnderline"/>
        </w:rPr>
        <w:t>due to the increased capital, the rival will have the ability to use this gain in other competitive areas to help increase funding in their global market.</w:t>
      </w:r>
    </w:p>
    <w:p w:rsidR="00A20183" w:rsidRPr="0056439C" w:rsidRDefault="00A20183" w:rsidP="00A20183">
      <w:pPr>
        <w:rPr>
          <w:sz w:val="10"/>
          <w:szCs w:val="10"/>
        </w:rPr>
      </w:pPr>
      <w:r w:rsidRPr="0056439C">
        <w:rPr>
          <w:sz w:val="10"/>
          <w:szCs w:val="10"/>
        </w:rPr>
        <w:t>There are many different types of rivalries that exist in the market. Raytheon, Lockheed Martin, and Northrop Grumman mainly compete with each other for defense contracts and their civilian revenue is relatively low as compared to others. This, therefore, indicates that they are somewhat protected from a Chinese exploitation of the key rivalries between them.</w:t>
      </w:r>
    </w:p>
    <w:p w:rsidR="00A20183" w:rsidRPr="0056439C" w:rsidRDefault="00A20183" w:rsidP="00A20183">
      <w:pPr>
        <w:rPr>
          <w:sz w:val="10"/>
          <w:szCs w:val="10"/>
        </w:rPr>
      </w:pPr>
      <w:r w:rsidRPr="0056439C">
        <w:rPr>
          <w:sz w:val="10"/>
          <w:szCs w:val="10"/>
        </w:rPr>
        <w:t xml:space="preserve">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air-conditioners.102 The sanctions against UTC would result in fewer Otis elevators and Carrier products; however, there are many different elevator and air-conditioner companies operating in China and, therefore, no specific competitor would gain from such sanctions. This therefore does not affect the global competitiveness of the civilian sector of UTC but only local competitiveness in the Chinese market. Therefore, the sanctions will not make UTC as vulnerable. </w:t>
      </w:r>
    </w:p>
    <w:p w:rsidR="00A20183" w:rsidRPr="0056439C" w:rsidRDefault="00A20183" w:rsidP="00A20183">
      <w:pPr>
        <w:rPr>
          <w:sz w:val="10"/>
          <w:szCs w:val="10"/>
        </w:rPr>
      </w:pPr>
      <w:r w:rsidRPr="0056439C">
        <w:rPr>
          <w:sz w:val="10"/>
          <w:szCs w:val="10"/>
        </w:rPr>
        <w:t>Boeing on the other hand has one major rival, Airbus. As most would claim, the rivalry between Boeing and Airbus is the largest international rivalry in the world.103 Both companies are identical in that their civilian sectors develop comparable commercial aircrafts that are competitive on the global market. Foreign corporations that choose to buy a commercial jet are usually considering whether or not they choose Airbus or Boeing and at times will use the two corporations to play off each other in a bidding war. The stakes are extremely high for each corporation being that a single deal with an airline could be a deciding factor between success and failure over a multibilliondollar investment.104 Therefore, one of the best strategies for both Boeing and Airbus is that of persuading prospective buyers such as nationally owned airlines (as is the case in China), to purchase their planes over the others.105</w:t>
      </w:r>
    </w:p>
    <w:p w:rsidR="00A20183" w:rsidRPr="0056439C" w:rsidRDefault="00A20183" w:rsidP="00A20183">
      <w:pPr>
        <w:rPr>
          <w:sz w:val="10"/>
          <w:szCs w:val="10"/>
        </w:rPr>
      </w:pPr>
      <w:r w:rsidRPr="0056439C">
        <w:rPr>
          <w:sz w:val="10"/>
          <w:szCs w:val="10"/>
        </w:rPr>
        <w:t>a. Boeing Versus Airbus in China</w:t>
      </w:r>
    </w:p>
    <w:p w:rsidR="00A20183" w:rsidRPr="0056439C" w:rsidRDefault="00A20183" w:rsidP="00A20183">
      <w:pPr>
        <w:rPr>
          <w:sz w:val="10"/>
          <w:szCs w:val="10"/>
        </w:rPr>
      </w:pPr>
      <w:r w:rsidRPr="0056439C">
        <w:rPr>
          <w:sz w:val="10"/>
          <w:szCs w:val="10"/>
        </w:rPr>
        <w:t>The competition between Boeing and Airbus has been extremely tight over the years. Neither company has been able to pull away from the other, so the slightest change in their global market share gives each company a comparable advantage over the other. For such a close race, it can be seen how important the Chinese market is to both companies. According to China’s own projections, they believe they will quadruple their aircraft fleet to 3,900 by 2025, which will create a large amount of potential revenue for either Boeing or Airbus.106 To further this, Boeing expects China to spend over $400 billion to purchase planes over the next couple of years, thus making China the second largest aeronautics market in the world.107 China “probably has the most potential of any significant market in the world,” said the Airbus China President Laurence Barron.108</w:t>
      </w:r>
    </w:p>
    <w:p w:rsidR="00A20183" w:rsidRPr="0056439C" w:rsidRDefault="00A20183" w:rsidP="00A20183">
      <w:pPr>
        <w:rPr>
          <w:sz w:val="10"/>
          <w:szCs w:val="10"/>
        </w:rPr>
      </w:pPr>
      <w:r w:rsidRPr="0056439C">
        <w:rPr>
          <w:sz w:val="10"/>
          <w:szCs w:val="10"/>
        </w:rPr>
        <w:t>However, with such a tight contention, is Boeing at a point that they can handle a head-to-head challenge with Airbus in China, especially if sanctions are involved? With airlines in other markets struggling, and Boeing itself still trying to recover from its much-delayed Dreamliner 787 project, Boeing seems to be on shaky ground and stands to lose more than Airbus.109 Along with this, before the arms sales to Taiwan, Airbus was already winning more orders from China than Boeing.110</w:t>
      </w:r>
    </w:p>
    <w:p w:rsidR="00A20183" w:rsidRPr="0056439C" w:rsidRDefault="00A20183" w:rsidP="00A20183">
      <w:pPr>
        <w:rPr>
          <w:sz w:val="10"/>
          <w:szCs w:val="10"/>
        </w:rPr>
      </w:pPr>
      <w:r w:rsidRPr="0056439C">
        <w:rPr>
          <w:sz w:val="10"/>
          <w:szCs w:val="10"/>
        </w:rPr>
        <w:t>While Boeing currently has 736 Boeing planes operating in China (and another 30 from McDonnell-Douglas, which Boeing-acquired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Boeing.111</w:t>
      </w:r>
    </w:p>
    <w:p w:rsidR="00A20183" w:rsidRPr="0056439C" w:rsidRDefault="00A20183" w:rsidP="00A20183">
      <w:pPr>
        <w:rPr>
          <w:sz w:val="10"/>
          <w:szCs w:val="10"/>
        </w:rPr>
      </w:pPr>
      <w:r w:rsidRPr="0056439C">
        <w:rPr>
          <w:sz w:val="10"/>
          <w:szCs w:val="10"/>
        </w:rPr>
        <w:t>Because the three largest airline companies (China Southern, China Eastern, and Air China) are still controlled by the Chinese government, the purchasing of commercial airliners is highly politicized where government officials have the ability to reward foreign governments with airplane sales that meet the interests of China.112 In response to such a system, Airbus, in June 2008, built an assembly base in Tianjin.113 By developing an assembly factory in Tianjin, Airbus is hoping that building aircraft in China (and the corresponding transfer of technology) will strengthen its position with the Chinese government to a better one than that of Boeing. To further this, Airbus has also developed an engineering center in Beijing that will train up to 200 local engineers to assist in the plant operations in Tianjin.114 In China, “if you allow for more local production and information-sharing, the purchaser is going to be a lot more willing to accept your aircraft,” says Peter Harbison, executive chairman of the Center for Asia Pacific Aviation in Sydney.115</w:t>
      </w:r>
    </w:p>
    <w:p w:rsidR="00A20183" w:rsidRPr="0056439C" w:rsidRDefault="00A20183" w:rsidP="00A20183">
      <w:pPr>
        <w:rPr>
          <w:sz w:val="10"/>
          <w:szCs w:val="10"/>
        </w:rPr>
      </w:pPr>
      <w:r w:rsidRPr="0056439C">
        <w:rPr>
          <w:sz w:val="10"/>
          <w:szCs w:val="10"/>
        </w:rPr>
        <w:t>Boeing on the other hand is at a disadvantage. Hindered by unions and concerns of the company shifting jobs overseas, Boeing has had to maintain production in the United States. However, Boeing has argued that their presence in China is significant because Boeing buys parts from seven local manufacturers in China. Boeing spokesman, Yukui Wang, stated that Boeing is the Chinese aviation industry’s largest foreign customer. He stresses that Boeing, over the years, has bought $1.5 billion in aircraft parts and services from China and that this figure “will double in the next few years… Chinese suppliers now have a role in all of Boeing airplanes.”116 To emphasize their commitment to China, Boeing ramped up its efforts and sent a sales director to Beijing to become the company’s first China-based sales executive—which is something that is not normally practiced by Boeing.117</w:t>
      </w:r>
    </w:p>
    <w:p w:rsidR="00A20183" w:rsidRPr="0056439C" w:rsidRDefault="00A20183" w:rsidP="00A20183">
      <w:r w:rsidRPr="0056439C">
        <w:t xml:space="preserve">Even with the past level of competition between Boeing and Airbus, </w:t>
      </w:r>
      <w:r w:rsidRPr="0056439C">
        <w:rPr>
          <w:rStyle w:val="StyleUnderline"/>
        </w:rPr>
        <w:t>Boeing is now at a large disadvantage because of their defense sector’s sales of</w:t>
      </w:r>
      <w:r w:rsidRPr="0056439C">
        <w:t xml:space="preserve"> the Harpoon </w:t>
      </w:r>
      <w:r w:rsidRPr="0056439C">
        <w:rPr>
          <w:rStyle w:val="StyleUnderline"/>
        </w:rPr>
        <w:t>missiles to Taiwan. If China enacts the sanctions</w:t>
      </w:r>
      <w:r w:rsidRPr="0056439C">
        <w:t xml:space="preserve"> against Boeing, </w:t>
      </w:r>
      <w:r w:rsidRPr="0056439C">
        <w:rPr>
          <w:rStyle w:val="StyleUnderline"/>
        </w:rPr>
        <w:t>Boeing will have to face a strong rival who just became stronger, while they lost major ground in the battle over the Chinese market</w:t>
      </w:r>
      <w:r w:rsidRPr="0056439C">
        <w:t xml:space="preserve">. Even if China does not impose the sanctions, </w:t>
      </w:r>
      <w:r w:rsidRPr="0056439C">
        <w:rPr>
          <w:rStyle w:val="StyleUnderline"/>
        </w:rPr>
        <w:t>the Chinese government will probably be more likely to purchase planes from, and therefore support a company that does not sell weapons to areas of concern and complies with their national interests</w:t>
      </w:r>
      <w:r w:rsidRPr="0056439C">
        <w:t>.</w:t>
      </w:r>
    </w:p>
    <w:p w:rsidR="00A20183" w:rsidRPr="0056439C" w:rsidRDefault="00A20183" w:rsidP="00A20183">
      <w:pPr>
        <w:rPr>
          <w:sz w:val="10"/>
          <w:szCs w:val="10"/>
        </w:rPr>
      </w:pPr>
      <w:r w:rsidRPr="0056439C">
        <w:rPr>
          <w:sz w:val="10"/>
          <w:szCs w:val="10"/>
        </w:rPr>
        <w:t>The defense corporations that are more reliant on their defense sales and, therefore, are not as competitive in the civilian sectors, such as Raytheon, Northrop Grumman, and Lockheed Martin, are not under the same kind of pressure to expand their international production base and depend on foreign markets as is Boeing (due to their competitive nature with Airbus). If China were to take sanctions against Boeing, they would be able to meet their aeronautical needs by buying planes from Airbus, who is Boeing’s tight competitor. Therefore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government.</w:t>
      </w:r>
    </w:p>
    <w:p w:rsidR="00A20183" w:rsidRPr="0056439C" w:rsidRDefault="00A20183" w:rsidP="00A20183">
      <w:r w:rsidRPr="0056439C">
        <w:t>C. CONCLUDING ANALYSIS</w:t>
      </w:r>
    </w:p>
    <w:p w:rsidR="00A20183" w:rsidRPr="0056439C" w:rsidRDefault="00A20183" w:rsidP="00A20183">
      <w:r w:rsidRPr="0056439C">
        <w:t xml:space="preserve">In this section, we have explored the possible vulnerabilities due to foreign subcontracting, and civilian operations internationally. It was shown that </w:t>
      </w:r>
      <w:r w:rsidRPr="0056439C">
        <w:rPr>
          <w:rStyle w:val="StyleUnderline"/>
        </w:rPr>
        <w:t>foreign subcontracting is not only prevalent in defense operations but that there is no clear way of demarking and tracking exactly where all parts and pieces are made and assembled. This</w:t>
      </w:r>
      <w:r w:rsidRPr="0056439C">
        <w:t xml:space="preserve"> is alarming in that it </w:t>
      </w:r>
      <w:r w:rsidRPr="0056439C">
        <w:rPr>
          <w:rStyle w:val="StyleUnderline"/>
        </w:rPr>
        <w:t>opens opportunities for foreign meddling and highlights a lack of understand on how truly the defense sector depends on foreign supplies and assistance</w:t>
      </w:r>
      <w:r w:rsidRPr="0056439C">
        <w:t>. It is only clear that levels of dependency do exist and that the controls in place are inadequate to exactly track such vulnerabilities.</w:t>
      </w:r>
    </w:p>
    <w:p w:rsidR="00A20183" w:rsidRPr="0056439C" w:rsidRDefault="00A20183" w:rsidP="00A20183">
      <w:pPr>
        <w:pStyle w:val="Heading4"/>
      </w:pPr>
      <w:r w:rsidRPr="0056439C">
        <w:t xml:space="preserve">Manufacturing solves war – key to overall military strategy  </w:t>
      </w:r>
    </w:p>
    <w:p w:rsidR="00A20183" w:rsidRPr="0056439C" w:rsidRDefault="00A20183" w:rsidP="00A20183">
      <w:r w:rsidRPr="0056439C">
        <w:rPr>
          <w:rStyle w:val="Style13ptBold"/>
        </w:rPr>
        <w:t>Hudson and Gerard 13</w:t>
      </w:r>
      <w:r w:rsidRPr="0056439C">
        <w:t xml:space="preserve"> Linda P. Hudson is president and CEO of BAE Systems Inc. Leo W. Gerard is international president of United Steelworkers. Keep BAE's Bradley program rolling in York (column) Linda P. Hudson and Leo W. Gerard UPDATED: 10/09/2013 11:50:47 AM EDT </w:t>
      </w:r>
    </w:p>
    <w:p w:rsidR="00A20183" w:rsidRPr="0056439C" w:rsidRDefault="00A20183" w:rsidP="00A20183">
      <w:r w:rsidRPr="0056439C">
        <w:t xml:space="preserve">As the past decade has shown, </w:t>
      </w:r>
      <w:r w:rsidRPr="0056439C">
        <w:rPr>
          <w:bCs/>
          <w:u w:val="single"/>
        </w:rPr>
        <w:t xml:space="preserve">the </w:t>
      </w:r>
      <w:r w:rsidRPr="00BB2CF8">
        <w:rPr>
          <w:bCs/>
          <w:u w:val="single"/>
        </w:rPr>
        <w:t xml:space="preserve">United States </w:t>
      </w:r>
      <w:r w:rsidRPr="00BB2CF8">
        <w:rPr>
          <w:b/>
          <w:bCs/>
          <w:u w:val="single"/>
        </w:rPr>
        <w:t>can</w:t>
      </w:r>
      <w:r w:rsidRPr="0056439C">
        <w:rPr>
          <w:b/>
          <w:bCs/>
          <w:u w:val="single"/>
        </w:rPr>
        <w:t xml:space="preserve"> be quickly drawn into conflicts around the world</w:t>
      </w:r>
      <w:r w:rsidRPr="0056439C">
        <w:rPr>
          <w:bCs/>
          <w:u w:val="single"/>
        </w:rPr>
        <w:t xml:space="preserve">. To </w:t>
      </w:r>
      <w:r w:rsidRPr="00BB2CF8">
        <w:rPr>
          <w:bCs/>
          <w:u w:val="single"/>
        </w:rPr>
        <w:t>be prepared</w:t>
      </w:r>
      <w:r w:rsidRPr="0056439C">
        <w:rPr>
          <w:bCs/>
          <w:u w:val="single"/>
        </w:rPr>
        <w:t xml:space="preserve">, </w:t>
      </w:r>
      <w:r w:rsidRPr="00BB2CF8">
        <w:rPr>
          <w:b/>
          <w:bCs/>
          <w:highlight w:val="green"/>
          <w:u w:val="single"/>
        </w:rPr>
        <w:t>our country must maintain a</w:t>
      </w:r>
      <w:r w:rsidRPr="0056439C">
        <w:rPr>
          <w:b/>
          <w:bCs/>
          <w:u w:val="single"/>
        </w:rPr>
        <w:t xml:space="preserve"> strong and skilled </w:t>
      </w:r>
      <w:r w:rsidRPr="00BB2CF8">
        <w:rPr>
          <w:b/>
          <w:bCs/>
          <w:highlight w:val="green"/>
          <w:u w:val="single"/>
        </w:rPr>
        <w:t>defense manufacturing industry</w:t>
      </w:r>
      <w:r w:rsidRPr="0056439C">
        <w:rPr>
          <w:b/>
          <w:bCs/>
          <w:u w:val="single"/>
        </w:rPr>
        <w:t xml:space="preserve"> to support the production of the equipment our troops need</w:t>
      </w:r>
      <w:r w:rsidRPr="0056439C">
        <w:rPr>
          <w:u w:val="single"/>
        </w:rPr>
        <w:t xml:space="preserve">. But </w:t>
      </w:r>
      <w:r w:rsidRPr="00BB2CF8">
        <w:rPr>
          <w:highlight w:val="green"/>
          <w:u w:val="single"/>
        </w:rPr>
        <w:t>this defense base</w:t>
      </w:r>
      <w:r w:rsidRPr="0056439C">
        <w:rPr>
          <w:u w:val="single"/>
        </w:rPr>
        <w:t xml:space="preserve"> </w:t>
      </w:r>
      <w:r w:rsidRPr="00BB2CF8">
        <w:rPr>
          <w:highlight w:val="green"/>
          <w:u w:val="single"/>
        </w:rPr>
        <w:t>and</w:t>
      </w:r>
      <w:r w:rsidRPr="0056439C">
        <w:rPr>
          <w:u w:val="single"/>
        </w:rPr>
        <w:t xml:space="preserve"> the</w:t>
      </w:r>
      <w:r w:rsidRPr="0056439C">
        <w:t xml:space="preserve"> skilled </w:t>
      </w:r>
      <w:r w:rsidRPr="00BB2CF8">
        <w:rPr>
          <w:highlight w:val="green"/>
          <w:u w:val="single"/>
        </w:rPr>
        <w:t>jobs</w:t>
      </w:r>
      <w:r w:rsidRPr="0056439C">
        <w:rPr>
          <w:u w:val="single"/>
        </w:rPr>
        <w:t xml:space="preserve"> it provides </w:t>
      </w:r>
      <w:r w:rsidRPr="00BB2CF8">
        <w:rPr>
          <w:highlight w:val="green"/>
          <w:u w:val="single"/>
        </w:rPr>
        <w:t>are in</w:t>
      </w:r>
      <w:r w:rsidRPr="0056439C">
        <w:t xml:space="preserve"> grave </w:t>
      </w:r>
      <w:r w:rsidRPr="00BB2CF8">
        <w:rPr>
          <w:highlight w:val="green"/>
          <w:u w:val="single"/>
        </w:rPr>
        <w:t>danger</w:t>
      </w:r>
      <w:r w:rsidRPr="0056439C">
        <w:t>.</w:t>
      </w:r>
    </w:p>
    <w:p w:rsidR="00A20183" w:rsidRPr="0056439C" w:rsidRDefault="00A20183" w:rsidP="00A20183">
      <w:pPr>
        <w:rPr>
          <w:u w:val="single"/>
        </w:rPr>
      </w:pPr>
      <w:r w:rsidRPr="0056439C">
        <w:t xml:space="preserve">Between 1998 and 2010, the country lost 57,000 manufacturing facilities and 6 million manufacturing jobs. </w:t>
      </w:r>
      <w:r w:rsidRPr="0056439C">
        <w:rPr>
          <w:u w:val="single"/>
        </w:rPr>
        <w:t>If this trend continues, there is a very real risk that we will permanently lose the skills required to make much-needed equipment for the U.S. military and will need to look overseas for suppliers.</w:t>
      </w:r>
    </w:p>
    <w:p w:rsidR="00A20183" w:rsidRPr="0056439C" w:rsidRDefault="00A20183" w:rsidP="00A20183">
      <w:r w:rsidRPr="0056439C">
        <w:t xml:space="preserve">As former Defense Secretary Leon Panetta warned earlier this year, "The last damn thing we need if we face a crisis is to somehow contract out that responsibility to another country. So </w:t>
      </w:r>
      <w:r w:rsidRPr="0056439C">
        <w:rPr>
          <w:u w:val="single"/>
        </w:rPr>
        <w:t xml:space="preserve">we have to maintain the core industrial base that we need. </w:t>
      </w:r>
      <w:r w:rsidRPr="00BB2CF8">
        <w:rPr>
          <w:b/>
          <w:highlight w:val="green"/>
          <w:u w:val="single"/>
        </w:rPr>
        <w:t>The skills are essential to our ability to maintain a strong national defense</w:t>
      </w:r>
      <w:r w:rsidRPr="0056439C">
        <w:t>."</w:t>
      </w:r>
    </w:p>
    <w:p w:rsidR="00A20183" w:rsidRPr="0056439C" w:rsidRDefault="00A20183" w:rsidP="00A20183">
      <w:r w:rsidRPr="0056439C">
        <w:t>A prime example of this danger to both our economy and national security is the threatened shutdown of the Bradley Industrial Base, consisting of the York, Pa., facility where BAE Systems manufactures the Bradley Fighting Vehicle and the suppliers that support the program.</w:t>
      </w:r>
    </w:p>
    <w:p w:rsidR="00A20183" w:rsidRPr="0056439C" w:rsidRDefault="00A20183" w:rsidP="00A20183">
      <w:r w:rsidRPr="0056439C">
        <w:t>Built to protect and transport troops, the armored vehicle is the workhorse of the U.S. Army and the embodiment of American defense industrial base know-how and engineering: The vehicle's advanced aluminium armor and weapons systems are produced by 7,000 skilled workers in 586 businesses across 44 states.</w:t>
      </w:r>
    </w:p>
    <w:p w:rsidR="00A20183" w:rsidRPr="0056439C" w:rsidRDefault="00A20183" w:rsidP="00A20183">
      <w:r w:rsidRPr="0056439C">
        <w:t xml:space="preserve">Now, in an attempt to modernize the Bradley Fighting Vehicle, and lasting at least three years. </w:t>
      </w:r>
      <w:r w:rsidRPr="0056439C">
        <w:rPr>
          <w:u w:val="single"/>
        </w:rPr>
        <w:t>With production halted</w:t>
      </w:r>
      <w:r w:rsidRPr="0056439C">
        <w:t xml:space="preserve">, the businesses that make up the Bradley Industrial Base will be unable to employ the highly skilled workers who produce the specialized parts that keep these vehicles running. </w:t>
      </w:r>
      <w:r w:rsidRPr="0056439C">
        <w:rPr>
          <w:u w:val="single"/>
        </w:rPr>
        <w:t>Thousands of workers will lose their jobs, and some will move on to other fields, while their skills - unique to building combat vehicles - will become lost or obsolete. As a result, our armed forces may end up going into harm's way without equipment manufactured in America and ready for today's battlefield</w:t>
      </w:r>
      <w:r w:rsidRPr="0056439C">
        <w:t>.</w:t>
      </w:r>
    </w:p>
    <w:p w:rsidR="00A20183" w:rsidRPr="0056439C" w:rsidRDefault="00A20183" w:rsidP="00A20183">
      <w:r w:rsidRPr="0056439C">
        <w:rPr>
          <w:u w:val="single"/>
        </w:rPr>
        <w:t>Since World War II, our military - and all Americans - have relied on a highly skilled, dedicated and engaged civilian defense labor force of engineers, designers, welders, electricians, machinists and pipe fitters</w:t>
      </w:r>
      <w:r w:rsidRPr="0056439C">
        <w:t xml:space="preserve">. Like a well-prepared combat team, </w:t>
      </w:r>
      <w:r w:rsidRPr="0056439C">
        <w:rPr>
          <w:u w:val="single"/>
        </w:rPr>
        <w:t>this labor force</w:t>
      </w:r>
      <w:r w:rsidRPr="0056439C">
        <w:t xml:space="preserve"> - nearly 625,000 people - </w:t>
      </w:r>
      <w:r w:rsidRPr="0056439C">
        <w:rPr>
          <w:u w:val="single"/>
        </w:rPr>
        <w:t>is continuously training in order to maintain their technological superiority. As new technologies are developed to address the ever-changing threats from our enemy, this labor force acquires new skills to keep pace and meet the military's needs</w:t>
      </w:r>
      <w:r w:rsidRPr="0056439C">
        <w:t>.</w:t>
      </w:r>
    </w:p>
    <w:p w:rsidR="00A20183" w:rsidRPr="0056439C" w:rsidRDefault="00A20183" w:rsidP="00A20183">
      <w:r w:rsidRPr="0056439C">
        <w:rPr>
          <w:u w:val="single"/>
        </w:rPr>
        <w:t>Now these workers</w:t>
      </w:r>
      <w:r w:rsidRPr="0056439C">
        <w:t xml:space="preserve">, the products they make, the incomes their families and communities depend on </w:t>
      </w:r>
      <w:r w:rsidRPr="0056439C">
        <w:rPr>
          <w:u w:val="single"/>
        </w:rPr>
        <w:t>and America's ability to defend itself are all at risk</w:t>
      </w:r>
      <w:r w:rsidRPr="0056439C">
        <w:t>.</w:t>
      </w:r>
    </w:p>
    <w:p w:rsidR="00A20183" w:rsidRPr="0056439C" w:rsidRDefault="00A20183" w:rsidP="00A20183">
      <w:r w:rsidRPr="0056439C">
        <w:t xml:space="preserve">As a nation, </w:t>
      </w:r>
      <w:r w:rsidRPr="0056439C">
        <w:rPr>
          <w:bCs/>
          <w:u w:val="single"/>
        </w:rPr>
        <w:t>we must make it a priority to ensure the strength of the Army's combat vehicle program and the skilled defense industrial base jobs that support this crucial capability. The Army can help</w:t>
      </w:r>
      <w:r w:rsidRPr="0056439C">
        <w:t xml:space="preserve"> the Bradley Industrial Base </w:t>
      </w:r>
      <w:r w:rsidRPr="0056439C">
        <w:rPr>
          <w:bCs/>
          <w:u w:val="single"/>
        </w:rPr>
        <w:t>in the near term simply by spending the $288 million provided last year to allow industry to perform its requirements, which ensure that older vehicles are upgraded</w:t>
      </w:r>
      <w:r w:rsidRPr="0056439C">
        <w:t xml:space="preserve"> with the latest technology our troops need.</w:t>
      </w:r>
    </w:p>
    <w:p w:rsidR="00A20183" w:rsidRPr="0056439C" w:rsidRDefault="00A20183" w:rsidP="00A20183">
      <w:r w:rsidRPr="0056439C">
        <w:rPr>
          <w:u w:val="single"/>
        </w:rPr>
        <w:t>In the longer term, the Army should work with industry to ensure that our troops can meet the missions they might face, while providing industry with the stability to sustain the skilled jobs needed to respond to future</w:t>
      </w:r>
      <w:r w:rsidRPr="0056439C">
        <w:t>.</w:t>
      </w:r>
    </w:p>
    <w:p w:rsidR="00A20183" w:rsidRPr="0056439C" w:rsidRDefault="00A20183" w:rsidP="00A20183">
      <w:r w:rsidRPr="0056439C">
        <w:rPr>
          <w:b/>
          <w:bCs/>
          <w:u w:val="single"/>
        </w:rPr>
        <w:t xml:space="preserve">Dwindling </w:t>
      </w:r>
      <w:r w:rsidRPr="00BB2CF8">
        <w:rPr>
          <w:b/>
          <w:bCs/>
          <w:highlight w:val="green"/>
          <w:u w:val="single"/>
        </w:rPr>
        <w:t>budgets and</w:t>
      </w:r>
      <w:r w:rsidRPr="0056439C">
        <w:rPr>
          <w:b/>
          <w:bCs/>
          <w:u w:val="single"/>
        </w:rPr>
        <w:t xml:space="preserve"> the desire </w:t>
      </w:r>
      <w:r w:rsidRPr="00BB2CF8">
        <w:rPr>
          <w:b/>
          <w:bCs/>
          <w:highlight w:val="green"/>
          <w:u w:val="single"/>
        </w:rPr>
        <w:t>for short-term financial gains are threatening America's "arsenal of democracy"</w:t>
      </w:r>
      <w:r w:rsidRPr="0056439C">
        <w:rPr>
          <w:b/>
          <w:u w:val="single"/>
        </w:rPr>
        <w:t xml:space="preserve"> </w:t>
      </w:r>
      <w:r w:rsidRPr="00BB2CF8">
        <w:rPr>
          <w:b/>
          <w:highlight w:val="green"/>
          <w:u w:val="single"/>
        </w:rPr>
        <w:t>and</w:t>
      </w:r>
      <w:r w:rsidRPr="0056439C">
        <w:rPr>
          <w:b/>
          <w:u w:val="single"/>
        </w:rPr>
        <w:t xml:space="preserve"> with it our </w:t>
      </w:r>
      <w:r w:rsidRPr="00BB2CF8">
        <w:rPr>
          <w:b/>
          <w:highlight w:val="green"/>
          <w:u w:val="single"/>
        </w:rPr>
        <w:t>economy</w:t>
      </w:r>
      <w:r w:rsidRPr="0056439C">
        <w:t xml:space="preserve">. The skilled men and women of the defense manufacturing industry do work that allows us to fly the red, white and blue, and they must not be pink-slipped. </w:t>
      </w:r>
      <w:r w:rsidRPr="00BB2CF8">
        <w:rPr>
          <w:highlight w:val="green"/>
          <w:u w:val="single"/>
        </w:rPr>
        <w:t>Equipping our military is</w:t>
      </w:r>
      <w:r w:rsidRPr="0056439C">
        <w:rPr>
          <w:u w:val="single"/>
        </w:rPr>
        <w:t xml:space="preserve"> </w:t>
      </w:r>
      <w:r w:rsidRPr="00BB2CF8">
        <w:rPr>
          <w:highlight w:val="green"/>
          <w:u w:val="single"/>
        </w:rPr>
        <w:t>too important to outsource</w:t>
      </w:r>
      <w:r w:rsidRPr="0056439C">
        <w:rPr>
          <w:u w:val="single"/>
        </w:rPr>
        <w:t xml:space="preserve"> - our economy, our national security and our fellow Americans count on it</w:t>
      </w:r>
      <w:r w:rsidRPr="0056439C">
        <w:t>.</w:t>
      </w:r>
    </w:p>
    <w:p w:rsidR="00A20183" w:rsidRPr="0005462D" w:rsidRDefault="00A20183" w:rsidP="00A20183">
      <w:pPr>
        <w:pStyle w:val="Heading4"/>
      </w:pPr>
      <w:r w:rsidRPr="0005462D">
        <w:t>Reducing arms sales doesn’t affect US economy</w:t>
      </w:r>
    </w:p>
    <w:p w:rsidR="00A20183" w:rsidRPr="0005462D" w:rsidRDefault="00A20183" w:rsidP="00A20183">
      <w:r w:rsidRPr="0005462D">
        <w:rPr>
          <w:rStyle w:val="Style13ptBold"/>
        </w:rPr>
        <w:t>Caverley, 4-6-18</w:t>
      </w:r>
      <w:r w:rsidRPr="0005462D">
        <w:rPr>
          <w:b/>
          <w:bCs/>
        </w:rPr>
        <w:t xml:space="preserve"> </w:t>
      </w:r>
      <w:r w:rsidRPr="0005462D">
        <w:rPr>
          <w:bCs/>
        </w:rPr>
        <w:t>(Jonathan Caverley, Political science researcher at MIT, US Naval College professor, and Author at War on the Rocks, specializing in global arms trade, “America’s arm sales policy: Security abroad, not hobs at home, War on the Rocks) //GB</w:t>
      </w:r>
    </w:p>
    <w:p w:rsidR="00A20183" w:rsidRPr="0005462D" w:rsidRDefault="00A20183" w:rsidP="00A20183">
      <w:pPr>
        <w:rPr>
          <w:sz w:val="14"/>
        </w:rPr>
      </w:pPr>
      <w:r w:rsidRPr="0005462D">
        <w:rPr>
          <w:sz w:val="14"/>
        </w:rPr>
        <w:t xml:space="preserve">However, the Trump administration’s new initiative threatens to disrupt this balance and undermine the often useful role that arms sales have played in U.S. foreign policy. Tina Kaidanow,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w:t>
      </w:r>
      <w:r w:rsidRPr="0016214F">
        <w:rPr>
          <w:highlight w:val="green"/>
          <w:u w:val="single"/>
        </w:rPr>
        <w:t>linking U.S. security and American jobs through arms sales</w:t>
      </w:r>
      <w:r w:rsidRPr="0016214F">
        <w:rPr>
          <w:sz w:val="14"/>
          <w:highlight w:val="green"/>
        </w:rPr>
        <w:t>,</w:t>
      </w:r>
      <w:r w:rsidRPr="0005462D">
        <w:rPr>
          <w:sz w:val="14"/>
        </w:rPr>
        <w:t xml:space="preserve"> while it may seem intuitive</w:t>
      </w:r>
      <w:r w:rsidRPr="0016214F">
        <w:rPr>
          <w:sz w:val="14"/>
          <w:highlight w:val="green"/>
        </w:rPr>
        <w:t xml:space="preserve">, </w:t>
      </w:r>
      <w:r w:rsidRPr="0016214F">
        <w:rPr>
          <w:highlight w:val="green"/>
          <w:u w:val="single"/>
        </w:rPr>
        <w:t>rarely works</w:t>
      </w:r>
      <w:r w:rsidRPr="0005462D">
        <w:rPr>
          <w:sz w:val="14"/>
        </w:rPr>
        <w:t xml:space="preserve">. Indeed, </w:t>
      </w:r>
      <w:r w:rsidRPr="0005462D">
        <w:rPr>
          <w:u w:val="single"/>
        </w:rPr>
        <w:t xml:space="preserve">such a </w:t>
      </w:r>
      <w:r w:rsidRPr="0016214F">
        <w:rPr>
          <w:highlight w:val="green"/>
          <w:u w:val="single"/>
        </w:rPr>
        <w:t>policy will carry few economic benefits</w:t>
      </w:r>
      <w:r w:rsidRPr="0005462D">
        <w:rPr>
          <w:u w:val="single"/>
        </w:rPr>
        <w:t>, and, if done</w:t>
      </w:r>
      <w:r w:rsidRPr="0005462D">
        <w:rPr>
          <w:sz w:val="14"/>
        </w:rPr>
        <w:t xml:space="preserve"> indiscriminately, </w:t>
      </w:r>
      <w:r w:rsidRPr="001E03A3">
        <w:rPr>
          <w:highlight w:val="green"/>
          <w:u w:val="single"/>
        </w:rPr>
        <w:t>undermine</w:t>
      </w:r>
      <w:r w:rsidRPr="0005462D">
        <w:rPr>
          <w:u w:val="single"/>
        </w:rPr>
        <w:t xml:space="preserve"> what should be the central goal of the nation’s arms transfer policy: advancing the </w:t>
      </w:r>
      <w:r w:rsidRPr="001E03A3">
        <w:rPr>
          <w:highlight w:val="green"/>
          <w:u w:val="single"/>
        </w:rPr>
        <w:t>national security of the United States</w:t>
      </w:r>
      <w:r w:rsidRPr="0005462D">
        <w:rPr>
          <w:u w:val="single"/>
        </w:rPr>
        <w:t xml:space="preserve"> and its partners</w:t>
      </w:r>
      <w:r w:rsidRPr="0005462D">
        <w:rPr>
          <w:sz w:val="14"/>
        </w:rPr>
        <w:t xml:space="preserve">. </w:t>
      </w:r>
      <w:r w:rsidRPr="0005462D">
        <w:rPr>
          <w:u w:val="single"/>
        </w:rPr>
        <w:t>Many deals that advance U.S. goals will create few jobs in the United States</w:t>
      </w:r>
      <w:r w:rsidRPr="0005462D">
        <w:rPr>
          <w:sz w:val="14"/>
        </w:rPr>
        <w:t>, while some of the most lucrative, job-creating arms deals can undermine U.S. interests.</w:t>
      </w:r>
    </w:p>
    <w:p w:rsidR="00A20183" w:rsidRDefault="00A20183" w:rsidP="00A20183">
      <w:pPr>
        <w:rPr>
          <w:sz w:val="14"/>
        </w:rPr>
      </w:pPr>
      <w:r w:rsidRPr="0005462D">
        <w:rPr>
          <w:u w:val="single"/>
        </w:rPr>
        <w:t xml:space="preserve">The </w:t>
      </w:r>
      <w:r w:rsidRPr="0016214F">
        <w:rPr>
          <w:highlight w:val="green"/>
          <w:u w:val="single"/>
        </w:rPr>
        <w:t>arms market is a surprisingly tiny portion of world trade</w:t>
      </w:r>
      <w:r w:rsidRPr="0005462D">
        <w:rPr>
          <w:sz w:val="14"/>
        </w:rPr>
        <w:t xml:space="preserve">. </w:t>
      </w:r>
      <w:r w:rsidRPr="0005462D">
        <w:rPr>
          <w:u w:val="single"/>
        </w:rPr>
        <w:t>Annual estimates range from $86 to 105 billion dollars</w:t>
      </w:r>
      <w:r w:rsidRPr="0005462D">
        <w:rPr>
          <w:sz w:val="14"/>
        </w:rPr>
        <w:t>.</w:t>
      </w:r>
    </w:p>
    <w:p w:rsidR="00A20183" w:rsidRDefault="00A20183" w:rsidP="00A20183">
      <w:pPr>
        <w:rPr>
          <w:sz w:val="14"/>
        </w:rPr>
      </w:pPr>
    </w:p>
    <w:p w:rsidR="00A20183" w:rsidRPr="0005462D" w:rsidRDefault="00A20183" w:rsidP="00A20183">
      <w:pPr>
        <w:rPr>
          <w:sz w:val="14"/>
        </w:rPr>
      </w:pPr>
      <w:r w:rsidRPr="0005462D">
        <w:rPr>
          <w:sz w:val="14"/>
        </w:rPr>
        <w:t> </w:t>
      </w:r>
      <w:hyperlink r:id="rId66" w:history="1">
        <w:r w:rsidRPr="0005462D">
          <w:rPr>
            <w:rStyle w:val="Hyperlink"/>
            <w:sz w:val="14"/>
          </w:rPr>
          <w:t>Compare this to the global markets</w:t>
        </w:r>
      </w:hyperlink>
      <w:r w:rsidRPr="0005462D">
        <w:rPr>
          <w:sz w:val="14"/>
        </w:rPr>
        <w:t xml:space="preserve"> for cars ($1.35 trillion), pharmaceuticals ($613 billion), and even “human or animal blood” ($252 billion) </w:t>
      </w:r>
      <w:r w:rsidRPr="0005462D">
        <w:rPr>
          <w:u w:val="single"/>
        </w:rPr>
        <w:t>and the international arms industry begins to look paltry</w:t>
      </w:r>
      <w:r w:rsidRPr="0005462D">
        <w:rPr>
          <w:sz w:val="14"/>
        </w:rPr>
        <w:t>.</w:t>
      </w:r>
    </w:p>
    <w:p w:rsidR="00A20183" w:rsidRPr="0005462D" w:rsidRDefault="00A20183" w:rsidP="00A20183">
      <w:pPr>
        <w:rPr>
          <w:sz w:val="14"/>
        </w:rPr>
      </w:pPr>
      <w:r w:rsidRPr="0005462D">
        <w:rPr>
          <w:sz w:val="14"/>
        </w:rPr>
        <w:t xml:space="preserve">By any estimate, </w:t>
      </w:r>
      <w:r w:rsidRPr="0005462D">
        <w:rPr>
          <w:u w:val="single"/>
        </w:rPr>
        <w:t>the United States already dominates this industry</w:t>
      </w:r>
      <w:r w:rsidRPr="0005462D">
        <w:rPr>
          <w:sz w:val="14"/>
        </w:rPr>
        <w:t xml:space="preserve">. The State Department’s own estimates for 2015 credit the United States with a whopping 80 percent of the financial value of all global arms deliveries from 2013 to 2017. </w:t>
      </w:r>
      <w:r w:rsidRPr="0005462D">
        <w:rPr>
          <w:u w:val="single"/>
        </w:rPr>
        <w:t>The most authoritative source of data, the Stockholm International Peace Research Institute, gives the United States a more conservative, but still commanding, lead of 34 percent of arms deliveries</w:t>
      </w:r>
      <w:r w:rsidRPr="0005462D">
        <w:rPr>
          <w:sz w:val="14"/>
        </w:rPr>
        <w:t xml:space="preserve"> (measured according to an index of military, rather than financial, value) for the same time period. </w:t>
      </w:r>
      <w:r w:rsidRPr="0005462D">
        <w:rPr>
          <w:u w:val="single"/>
        </w:rPr>
        <w:t>Russia comes in at second place with 22 percent</w:t>
      </w:r>
      <w:r w:rsidRPr="0005462D">
        <w:rPr>
          <w:sz w:val="14"/>
        </w:rPr>
        <w:t>, with the next four leading states scrapping for 5 to 7 percent each.</w:t>
      </w:r>
    </w:p>
    <w:p w:rsidR="00A20183" w:rsidRPr="0005462D" w:rsidRDefault="00A20183" w:rsidP="00A20183">
      <w:pPr>
        <w:rPr>
          <w:sz w:val="14"/>
        </w:rPr>
      </w:pPr>
      <w:r w:rsidRPr="0005462D">
        <w:rPr>
          <w:sz w:val="14"/>
        </w:rPr>
        <w:t xml:space="preserve">Easing regulations on sales to existing American customers is unlikely to have a huge effect on the size of these transactions, and even with relaxed rules, finding new state customers will be hard. </w:t>
      </w:r>
      <w:r w:rsidRPr="0005462D">
        <w:rPr>
          <w:u w:val="single"/>
        </w:rPr>
        <w:t>Much of the remaining market is essentially closed to the United States</w:t>
      </w:r>
      <w:r w:rsidRPr="0005462D">
        <w:rPr>
          <w:sz w:val="14"/>
        </w:rPr>
        <w:t xml:space="preserve">. With the crucial exception of India, </w:t>
      </w:r>
      <w:r w:rsidRPr="0005462D">
        <w:rPr>
          <w:u w:val="single"/>
        </w:rPr>
        <w:t xml:space="preserve">there is little opportunity to encroach upon the market share of the number two weapons exporter — Russia — since the United States restricts </w:t>
      </w:r>
      <w:r w:rsidRPr="0005462D">
        <w:rPr>
          <w:sz w:val="14"/>
        </w:rPr>
        <w:t>or bans</w:t>
      </w:r>
      <w:r w:rsidRPr="0005462D">
        <w:rPr>
          <w:u w:val="single"/>
        </w:rPr>
        <w:t xml:space="preserve"> sales of weapons to important Russian customers</w:t>
      </w:r>
      <w:r w:rsidRPr="0005462D">
        <w:rPr>
          <w:sz w:val="14"/>
        </w:rPr>
        <w:t xml:space="preserve"> like China, Venezuela, Syria, and Vietnam.</w:t>
      </w:r>
    </w:p>
    <w:p w:rsidR="00A20183" w:rsidRDefault="00A20183" w:rsidP="00A20183">
      <w:pPr>
        <w:rPr>
          <w:rStyle w:val="StyleUnderline"/>
        </w:rPr>
      </w:pPr>
    </w:p>
    <w:p w:rsidR="00A20183" w:rsidRPr="00A20183" w:rsidRDefault="00A20183" w:rsidP="00A20183">
      <w:pPr>
        <w:rPr>
          <w:sz w:val="12"/>
        </w:rPr>
      </w:pPr>
    </w:p>
    <w:p w:rsidR="00A20183" w:rsidRDefault="00A20183" w:rsidP="00A20183">
      <w:pPr>
        <w:pStyle w:val="Heading3"/>
      </w:pPr>
      <w:r>
        <w:t>*Manufacturing Turn</w:t>
      </w:r>
    </w:p>
    <w:p w:rsidR="00A20183" w:rsidRPr="0056439C" w:rsidRDefault="00A20183" w:rsidP="00A20183">
      <w:pPr>
        <w:pStyle w:val="Heading4"/>
      </w:pPr>
      <w:r w:rsidRPr="0056439C">
        <w:t xml:space="preserve">China </w:t>
      </w:r>
      <w:r>
        <w:t>is going to sanction manufacturers over Taiwan</w:t>
      </w:r>
      <w:r w:rsidRPr="0056439C">
        <w:t xml:space="preserve"> </w:t>
      </w:r>
    </w:p>
    <w:p w:rsidR="00A20183" w:rsidRPr="0056439C" w:rsidRDefault="00A20183" w:rsidP="00A20183">
      <w:r w:rsidRPr="0056439C">
        <w:rPr>
          <w:rStyle w:val="Style13ptBold"/>
        </w:rPr>
        <w:t xml:space="preserve">Chesson 10 </w:t>
      </w:r>
      <w:r w:rsidRPr="0056439C">
        <w:t>Roy David Chesson, Postgraduate School Thesis for the Naal Postgraduate School. How China could affect the future of U.S. defense corporations December 2010 Thesis Co-Advisors: Alice L. Miller &amp; Robert Looney https://apps.dtic.mil/dtic/tr/fulltext/u2/a536529.pdf</w:t>
      </w:r>
    </w:p>
    <w:p w:rsidR="00A20183" w:rsidRPr="0056439C" w:rsidRDefault="00A20183" w:rsidP="00A20183">
      <w:pPr>
        <w:rPr>
          <w:rStyle w:val="StyleUnderline"/>
        </w:rPr>
      </w:pPr>
      <w:r w:rsidRPr="0056439C">
        <w:t xml:space="preserve">While opportunities do exist from internationalization, so does risk. </w:t>
      </w:r>
      <w:r w:rsidRPr="0056439C">
        <w:rPr>
          <w:rStyle w:val="StyleUnderline"/>
        </w:rPr>
        <w:t xml:space="preserve">The </w:t>
      </w:r>
      <w:r w:rsidRPr="004F4564">
        <w:rPr>
          <w:rStyle w:val="StyleUnderline"/>
          <w:highlight w:val="green"/>
        </w:rPr>
        <w:t>continued operations in foreign countries create new</w:t>
      </w:r>
      <w:r w:rsidRPr="0056439C">
        <w:t xml:space="preserve"> pressures and </w:t>
      </w:r>
      <w:r w:rsidRPr="004F4564">
        <w:rPr>
          <w:rStyle w:val="StyleUnderline"/>
          <w:highlight w:val="green"/>
        </w:rPr>
        <w:t>difficulties</w:t>
      </w:r>
      <w:r w:rsidRPr="0056439C">
        <w:rPr>
          <w:rStyle w:val="StyleUnderline"/>
        </w:rPr>
        <w:t xml:space="preserve"> </w:t>
      </w:r>
      <w:r w:rsidRPr="004F4564">
        <w:rPr>
          <w:rStyle w:val="StyleUnderline"/>
          <w:highlight w:val="green"/>
        </w:rPr>
        <w:t>for</w:t>
      </w:r>
      <w:r w:rsidRPr="0056439C">
        <w:t xml:space="preserve"> these </w:t>
      </w:r>
      <w:r w:rsidRPr="004F4564">
        <w:rPr>
          <w:rStyle w:val="StyleUnderline"/>
          <w:highlight w:val="green"/>
        </w:rPr>
        <w:t>corporations</w:t>
      </w:r>
      <w:r w:rsidRPr="0056439C">
        <w:t xml:space="preserve">.93 It is not that they are just American companies, but that their </w:t>
      </w:r>
      <w:r w:rsidRPr="004F4564">
        <w:rPr>
          <w:rStyle w:val="StyleUnderline"/>
          <w:highlight w:val="green"/>
        </w:rPr>
        <w:t>operations are tied to</w:t>
      </w:r>
      <w:r w:rsidRPr="0056439C">
        <w:rPr>
          <w:rStyle w:val="StyleUnderline"/>
        </w:rPr>
        <w:t xml:space="preserve"> the </w:t>
      </w:r>
      <w:r w:rsidRPr="004F4564">
        <w:rPr>
          <w:rStyle w:val="StyleUnderline"/>
          <w:highlight w:val="green"/>
        </w:rPr>
        <w:t>political ramifications</w:t>
      </w:r>
      <w:r w:rsidRPr="0056439C">
        <w:rPr>
          <w:rStyle w:val="StyleUnderline"/>
        </w:rPr>
        <w:t xml:space="preserve"> of being a defense corporation and a national asset to their host nation</w:t>
      </w:r>
      <w:r w:rsidRPr="0056439C">
        <w:t xml:space="preserve">. Therefore, </w:t>
      </w:r>
      <w:r w:rsidRPr="0056439C">
        <w:rPr>
          <w:rStyle w:val="StyleUnderline"/>
        </w:rPr>
        <w:t xml:space="preserve">the continual operation of these corporations in multiple nations raises the likelihood that </w:t>
      </w:r>
      <w:r w:rsidRPr="0056439C">
        <w:rPr>
          <w:rStyle w:val="StyleUnderline"/>
          <w:sz w:val="30"/>
          <w:szCs w:val="30"/>
        </w:rPr>
        <w:t>political confrontation</w:t>
      </w:r>
      <w:r w:rsidRPr="0056439C">
        <w:rPr>
          <w:rStyle w:val="StyleUnderline"/>
        </w:rPr>
        <w:t xml:space="preserve"> between the foreign nations and the corporation may occur</w:t>
      </w:r>
      <w:r w:rsidRPr="0056439C">
        <w:t xml:space="preserve">.94 </w:t>
      </w:r>
      <w:r w:rsidRPr="0056439C">
        <w:rPr>
          <w:rStyle w:val="StyleUnderline"/>
        </w:rPr>
        <w:t xml:space="preserve">The </w:t>
      </w:r>
      <w:r w:rsidRPr="004F4564">
        <w:rPr>
          <w:rStyle w:val="StyleUnderline"/>
          <w:sz w:val="30"/>
          <w:szCs w:val="30"/>
          <w:highlight w:val="green"/>
        </w:rPr>
        <w:t>response from the PRC</w:t>
      </w:r>
      <w:r w:rsidRPr="0056439C">
        <w:rPr>
          <w:rStyle w:val="StyleUnderline"/>
          <w:sz w:val="30"/>
          <w:szCs w:val="30"/>
        </w:rPr>
        <w:t xml:space="preserve"> over the sales to Taiwan </w:t>
      </w:r>
      <w:r w:rsidRPr="004F4564">
        <w:rPr>
          <w:rStyle w:val="StyleUnderline"/>
          <w:sz w:val="30"/>
          <w:szCs w:val="30"/>
          <w:highlight w:val="green"/>
        </w:rPr>
        <w:t>highlights that</w:t>
      </w:r>
      <w:r w:rsidRPr="0056439C">
        <w:rPr>
          <w:rStyle w:val="StyleUnderline"/>
          <w:sz w:val="30"/>
          <w:szCs w:val="30"/>
        </w:rPr>
        <w:t xml:space="preserve"> exact </w:t>
      </w:r>
      <w:r w:rsidRPr="004F4564">
        <w:rPr>
          <w:rStyle w:val="StyleUnderline"/>
          <w:sz w:val="30"/>
          <w:szCs w:val="30"/>
          <w:highlight w:val="green"/>
        </w:rPr>
        <w:t>problem</w:t>
      </w:r>
      <w:r w:rsidRPr="0056439C">
        <w:rPr>
          <w:rStyle w:val="StyleUnderline"/>
        </w:rPr>
        <w:t xml:space="preserve">. </w:t>
      </w:r>
    </w:p>
    <w:p w:rsidR="00A20183" w:rsidRPr="0056439C" w:rsidRDefault="00A20183" w:rsidP="00A20183">
      <w:r w:rsidRPr="0056439C">
        <w:rPr>
          <w:rStyle w:val="StyleUnderline"/>
        </w:rPr>
        <w:t xml:space="preserve">Considering that all the </w:t>
      </w:r>
      <w:r w:rsidRPr="00BB2CF8">
        <w:rPr>
          <w:rStyle w:val="StyleUnderline"/>
          <w:highlight w:val="green"/>
        </w:rPr>
        <w:t>defense corporations from the Taiwan arms sale are multinational</w:t>
      </w:r>
      <w:r w:rsidRPr="0056439C">
        <w:t xml:space="preserve"> in their operations </w:t>
      </w:r>
      <w:r w:rsidRPr="00BB2CF8">
        <w:rPr>
          <w:rStyle w:val="StyleUnderline"/>
          <w:highlight w:val="green"/>
        </w:rPr>
        <w:t>and have civilian sectors</w:t>
      </w:r>
      <w:r w:rsidRPr="0056439C">
        <w:t xml:space="preserve"> that extend the globe, </w:t>
      </w:r>
      <w:r w:rsidRPr="00BB2CF8">
        <w:rPr>
          <w:rStyle w:val="StyleUnderline"/>
          <w:highlight w:val="green"/>
        </w:rPr>
        <w:t xml:space="preserve">China has an ability to </w:t>
      </w:r>
      <w:r w:rsidRPr="00BB2CF8">
        <w:rPr>
          <w:rStyle w:val="StyleUnderline"/>
          <w:sz w:val="30"/>
          <w:szCs w:val="30"/>
          <w:highlight w:val="green"/>
        </w:rPr>
        <w:t>sanction portions of the exposed civilian sectors</w:t>
      </w:r>
      <w:r w:rsidRPr="0056439C">
        <w:rPr>
          <w:rStyle w:val="StyleUnderline"/>
        </w:rPr>
        <w:t xml:space="preserve"> of the defense corporations</w:t>
      </w:r>
      <w:r w:rsidRPr="0056439C">
        <w:t xml:space="preserve">.95 Unlike the defense </w:t>
      </w:r>
      <w:r w:rsidRPr="00BB2CF8">
        <w:t xml:space="preserve">sectors, </w:t>
      </w:r>
      <w:r w:rsidRPr="00BB2CF8">
        <w:rPr>
          <w:rStyle w:val="StyleUnderline"/>
        </w:rPr>
        <w:t>civilian sectors look at foreign areas as a new market in which to gain new customers</w:t>
      </w:r>
      <w:r w:rsidRPr="00BB2CF8">
        <w:t>.96</w:t>
      </w:r>
      <w:r w:rsidRPr="0056439C">
        <w:t xml:space="preserve"> Therefore, to be able to understand the effectiveness of sanctions against the civilian sectors, it is important to register how much these </w:t>
      </w:r>
      <w:r w:rsidRPr="00BB2CF8">
        <w:rPr>
          <w:rStyle w:val="StyleUnderline"/>
          <w:highlight w:val="green"/>
        </w:rPr>
        <w:t>defense corporations rely on their civilian sectors</w:t>
      </w:r>
      <w:r w:rsidRPr="0056439C">
        <w:t xml:space="preserve"> and how much of a role China plays in the calculus of their future prospect. </w:t>
      </w:r>
    </w:p>
    <w:p w:rsidR="00A20183" w:rsidRPr="0056439C" w:rsidRDefault="00A20183" w:rsidP="00A20183">
      <w:pPr>
        <w:rPr>
          <w:rStyle w:val="StyleUnderline"/>
        </w:rPr>
      </w:pPr>
      <w:r w:rsidRPr="0056439C">
        <w:t xml:space="preserve">In analyzing Table 2, </w:t>
      </w:r>
      <w:r w:rsidRPr="0056439C">
        <w:rPr>
          <w:rStyle w:val="StyleUnderline"/>
        </w:rPr>
        <w:t>one can see that both Boeing and UTC show a large reliance on their civilian sector</w:t>
      </w:r>
      <w:r w:rsidRPr="0056439C">
        <w:t xml:space="preserve">. According to their financial data, </w:t>
      </w:r>
      <w:r w:rsidRPr="0056439C">
        <w:rPr>
          <w:rStyle w:val="StyleUnderline"/>
        </w:rPr>
        <w:t>both companies rely heavily upon their civilian sectors’ total revenue to maintain operations</w:t>
      </w:r>
      <w:r w:rsidRPr="0056439C">
        <w:t xml:space="preserve">. Lockheed Martin, Northrop Grumman, and Raytheon have a significant amount of civilian revenue; however, their business structure does not rely as heavily on civilian revenue and would therefore not be in as much jeopardy if sanctions were imposed on their civilian sectors. </w:t>
      </w:r>
      <w:r w:rsidRPr="0056439C">
        <w:rPr>
          <w:rStyle w:val="StyleUnderline"/>
        </w:rPr>
        <w:t>For Boeing and UTC, 49% and 83% are sufficiently significant that they require their civilian sectors’ revenue and would, therefore, be extremely vulnerable to the Chinese sanctions.</w:t>
      </w:r>
    </w:p>
    <w:p w:rsidR="00A20183" w:rsidRPr="0056439C" w:rsidRDefault="00A20183" w:rsidP="00A20183">
      <w:pPr>
        <w:rPr>
          <w:rStyle w:val="StyleUnderline"/>
        </w:rPr>
      </w:pPr>
      <w:r w:rsidRPr="0056439C">
        <w:rPr>
          <w:rStyle w:val="StyleUnderline"/>
        </w:rPr>
        <w:t>Boeing sells commercial aircraft to the Chinese Airlines and UTC sells Otis elevators and Carrier brand heating and air-conditioning in China</w:t>
      </w:r>
      <w:r w:rsidRPr="0056439C">
        <w:t xml:space="preserve">.98 For Boeing, </w:t>
      </w:r>
      <w:r w:rsidRPr="0056439C">
        <w:rPr>
          <w:rStyle w:val="StyleUnderline"/>
        </w:rPr>
        <w:t>a complication in the Chinese market would severely hurt their civilian revenue</w:t>
      </w:r>
      <w:r w:rsidRPr="0056439C">
        <w:t xml:space="preserve">. Over the next two decades, </w:t>
      </w:r>
      <w:r w:rsidRPr="0056439C">
        <w:rPr>
          <w:rStyle w:val="StyleUnderline"/>
        </w:rPr>
        <w:t>Boeing expects China to spend $400 billion to purchase around 3,770 planes from certain manufacturers, therefore making China the second largest commercial aircraft market in the world</w:t>
      </w:r>
      <w:r w:rsidRPr="0056439C">
        <w:t xml:space="preserve">.99 According to UTC’s CEO, Louis Chenevert, “[China’s market] feels really good right now,” adding that he sees no evidence of China’s market slowing down and noted that the company’s Otis elevators were up by double digits, and orders for its Carrier air conditioning systems were “starting to come up.” </w:t>
      </w:r>
      <w:r w:rsidRPr="0056439C">
        <w:rPr>
          <w:rStyle w:val="StyleUnderline"/>
        </w:rPr>
        <w:t>For UTC, the revenue from Otis Corporation accounted for the bulk of the $3.1 billion in sales in China last year, and it is estimated that China’s economy will grow 9.9 percent this year</w:t>
      </w:r>
      <w:r w:rsidRPr="0056439C">
        <w:t xml:space="preserve">.100 With results and high expectations for both companies, and a large reliance on their civilian sector’s total revenue to maintain operations, </w:t>
      </w:r>
      <w:r w:rsidRPr="0056439C">
        <w:rPr>
          <w:rStyle w:val="StyleUnderline"/>
        </w:rPr>
        <w:t>it appears as though these two defense corporations have a large reliance on the civilian Chinese market and would, therefore, be highly vulnerable to Chinese sanctions.</w:t>
      </w:r>
    </w:p>
    <w:p w:rsidR="00A20183" w:rsidRPr="0056439C" w:rsidRDefault="00A20183" w:rsidP="00A20183">
      <w:pPr>
        <w:rPr>
          <w:sz w:val="10"/>
          <w:szCs w:val="10"/>
        </w:rPr>
      </w:pPr>
      <w:r w:rsidRPr="0056439C">
        <w:rPr>
          <w:sz w:val="10"/>
          <w:szCs w:val="10"/>
        </w:rPr>
        <w:t>This is not to say that effective sanctions on the civilian sectors of Northrop Grumman, Raytheon and Lockheed Martin would not have a profound affect on these corporations. Referring back to the findings of Jonathan Galloway, these corporations regardless of percentage, will take the necessary actions to rebalance the equilibrium between the three markets: Governmental, Domestic Civilian, and Foreign.101 It is hard to fathom any corporation willingly taking hits on their overall revenue. While Raytheon only receives 7% of their total revenue from their civilian sector, this still amounts to $1.6 billion, which is no small amount.</w:t>
      </w:r>
    </w:p>
    <w:p w:rsidR="00A20183" w:rsidRPr="0056439C" w:rsidRDefault="00A20183" w:rsidP="00A20183">
      <w:pPr>
        <w:rPr>
          <w:sz w:val="10"/>
          <w:szCs w:val="10"/>
        </w:rPr>
      </w:pPr>
      <w:r w:rsidRPr="0056439C">
        <w:rPr>
          <w:sz w:val="10"/>
          <w:szCs w:val="10"/>
        </w:rPr>
        <w:t>While civilian revenue for these three corporations is significant, their overall civilian operations in China are minimal as compared to UTC and Boeing. In this case, both UTC and Boeing depend on the Chinese market to make sales and purchases. Their dependence on the Chinese economy goes beyond that of supply chains and logistics, but also depends on consumer buying and open markets. This dependence separates them from the others in that they have become more vulnerable to the PRC.</w:t>
      </w:r>
    </w:p>
    <w:p w:rsidR="00A20183" w:rsidRPr="0056439C" w:rsidRDefault="00A20183" w:rsidP="00A20183">
      <w:r w:rsidRPr="0056439C">
        <w:rPr>
          <w:rStyle w:val="StyleUnderline"/>
        </w:rPr>
        <w:t xml:space="preserve">If </w:t>
      </w:r>
      <w:r w:rsidRPr="00BB2CF8">
        <w:rPr>
          <w:rStyle w:val="StyleUnderline"/>
          <w:highlight w:val="green"/>
        </w:rPr>
        <w:t>China does impose</w:t>
      </w:r>
      <w:r w:rsidRPr="0056439C">
        <w:t xml:space="preserve"> the threatened </w:t>
      </w:r>
      <w:r w:rsidRPr="00BB2CF8">
        <w:rPr>
          <w:rStyle w:val="StyleUnderline"/>
          <w:highlight w:val="green"/>
        </w:rPr>
        <w:t>sanctions</w:t>
      </w:r>
      <w:r w:rsidRPr="0056439C">
        <w:rPr>
          <w:rStyle w:val="StyleUnderline"/>
        </w:rPr>
        <w:t xml:space="preserve"> against these DMNCs it could prove to be detrimental to their international operations</w:t>
      </w:r>
      <w:r w:rsidRPr="0056439C">
        <w:t xml:space="preserve">. While the military sectors of these defense corporations would not be affected by sanctions from China, considering that China does not buy U.S. weapons, </w:t>
      </w:r>
      <w:r w:rsidRPr="0056439C">
        <w:rPr>
          <w:rStyle w:val="StyleUnderline"/>
        </w:rPr>
        <w:t>the civilian sectors are left relatively unprotected</w:t>
      </w:r>
      <w:r w:rsidRPr="0056439C">
        <w:t xml:space="preserve">.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government’s will over that of their host national government’s desires. </w:t>
      </w:r>
    </w:p>
    <w:p w:rsidR="00A20183" w:rsidRPr="0056439C" w:rsidRDefault="00A20183" w:rsidP="00A20183">
      <w:r w:rsidRPr="0056439C">
        <w:t>2. Exploitation by Use of Foreign Competitors</w:t>
      </w:r>
    </w:p>
    <w:p w:rsidR="00A20183" w:rsidRPr="0056439C" w:rsidRDefault="00A20183" w:rsidP="00A20183">
      <w:r w:rsidRPr="0056439C">
        <w:t xml:space="preserve">Another way in which China can exploit a major weakness in certain civilian sectors of the defense corporations is through pre-existing competitive rivalries. In most cases, Lockheed Martin, Boeing, Raytheon, UTC, Northrop Grumman and other defense corporations are in tight contention for defense contracts relating in their respective fields, however, as was discussed, China does not have an ability to affect this. There are </w:t>
      </w:r>
      <w:r w:rsidRPr="0056439C">
        <w:rPr>
          <w:rStyle w:val="StyleUnderline"/>
        </w:rPr>
        <w:t>pre-existing rivalries in the civilian sectors</w:t>
      </w:r>
      <w:r w:rsidRPr="0056439C">
        <w:t xml:space="preserve"> that </w:t>
      </w:r>
      <w:r w:rsidRPr="0056439C">
        <w:rPr>
          <w:rStyle w:val="StyleUnderline"/>
        </w:rPr>
        <w:t>can be exploited to create even more pressure on</w:t>
      </w:r>
      <w:r w:rsidRPr="0056439C">
        <w:t xml:space="preserve"> the defense corporations involved in the </w:t>
      </w:r>
      <w:r w:rsidRPr="0056439C">
        <w:rPr>
          <w:rStyle w:val="StyleUnderline"/>
        </w:rPr>
        <w:t>Taiwan arms sale</w:t>
      </w:r>
      <w:r w:rsidRPr="0056439C">
        <w:t xml:space="preserve">. </w:t>
      </w:r>
    </w:p>
    <w:p w:rsidR="00A20183" w:rsidRPr="0056439C" w:rsidRDefault="00A20183" w:rsidP="00A20183">
      <w:pPr>
        <w:rPr>
          <w:rStyle w:val="StyleUnderline"/>
        </w:rPr>
      </w:pPr>
      <w:r w:rsidRPr="0056439C">
        <w:rPr>
          <w:rStyle w:val="StyleUnderline"/>
        </w:rPr>
        <w:t xml:space="preserve">The </w:t>
      </w:r>
      <w:r w:rsidRPr="00BB2CF8">
        <w:rPr>
          <w:rStyle w:val="StyleUnderline"/>
          <w:highlight w:val="green"/>
        </w:rPr>
        <w:t>targeting of corporations</w:t>
      </w:r>
      <w:r w:rsidRPr="0056439C">
        <w:rPr>
          <w:rStyle w:val="StyleUnderline"/>
        </w:rPr>
        <w:t xml:space="preserve"> with strong rivals can</w:t>
      </w:r>
      <w:r w:rsidRPr="0056439C">
        <w:t xml:space="preserve"> serve two purposes: it can </w:t>
      </w:r>
      <w:r w:rsidRPr="00BB2CF8">
        <w:rPr>
          <w:rStyle w:val="StyleUnderline"/>
          <w:highlight w:val="green"/>
        </w:rPr>
        <w:t>cause civilian revenue</w:t>
      </w:r>
      <w:r w:rsidRPr="0056439C">
        <w:rPr>
          <w:rStyle w:val="StyleUnderline"/>
        </w:rPr>
        <w:t xml:space="preserve"> of the defense corporations </w:t>
      </w:r>
      <w:r w:rsidRPr="00BB2CF8">
        <w:rPr>
          <w:rStyle w:val="StyleUnderline"/>
          <w:highlight w:val="green"/>
        </w:rPr>
        <w:t>to decrease</w:t>
      </w:r>
      <w:r w:rsidRPr="0056439C">
        <w:t xml:space="preserve">, and increase the competitive gain of their key competitor. Not only do they lose that part of the market, but </w:t>
      </w:r>
      <w:r w:rsidRPr="0056439C">
        <w:rPr>
          <w:rStyle w:val="StyleUnderline"/>
        </w:rPr>
        <w:t>their competitor also ends up gaining from it, therefore delivering a double blow to the defense corporation under fire</w:t>
      </w:r>
      <w:r w:rsidRPr="0056439C">
        <w:t xml:space="preserve">. In tight competition for new markets like China, </w:t>
      </w:r>
      <w:r w:rsidRPr="0056439C">
        <w:rPr>
          <w:rStyle w:val="StyleUnderline"/>
        </w:rPr>
        <w:t>this sort of altercation can result in a major setback</w:t>
      </w:r>
      <w:r w:rsidRPr="0056439C">
        <w:t xml:space="preserve"> to the defense corporation’s civilian revenue </w:t>
      </w:r>
      <w:r w:rsidRPr="0056439C">
        <w:rPr>
          <w:rStyle w:val="StyleUnderline"/>
        </w:rPr>
        <w:t>and could become a crippling long-term effect. Not only does the rival gain from a sanction in China, but</w:t>
      </w:r>
      <w:r w:rsidRPr="0056439C">
        <w:t xml:space="preserve"> also, </w:t>
      </w:r>
      <w:r w:rsidRPr="0056439C">
        <w:rPr>
          <w:rStyle w:val="StyleUnderline"/>
        </w:rPr>
        <w:t>due to the increased capital, the rival will have the ability to use this gain in other competitive areas to help increase funding in their global market.</w:t>
      </w:r>
    </w:p>
    <w:p w:rsidR="00A20183" w:rsidRPr="0056439C" w:rsidRDefault="00A20183" w:rsidP="00A20183">
      <w:pPr>
        <w:rPr>
          <w:sz w:val="10"/>
          <w:szCs w:val="10"/>
        </w:rPr>
      </w:pPr>
      <w:r w:rsidRPr="0056439C">
        <w:rPr>
          <w:sz w:val="10"/>
          <w:szCs w:val="10"/>
        </w:rPr>
        <w:t>There are many different types of rivalries that exist in the market. Raytheon, Lockheed Martin, and Northrop Grumman mainly compete with each other for defense contracts and their civilian revenue is relatively low as compared to others. This, therefore, indicates that they are somewhat protected from a Chinese exploitation of the key rivalries between them.</w:t>
      </w:r>
    </w:p>
    <w:p w:rsidR="00A20183" w:rsidRPr="0056439C" w:rsidRDefault="00A20183" w:rsidP="00A20183">
      <w:pPr>
        <w:rPr>
          <w:sz w:val="10"/>
          <w:szCs w:val="10"/>
        </w:rPr>
      </w:pPr>
      <w:r w:rsidRPr="0056439C">
        <w:rPr>
          <w:sz w:val="10"/>
          <w:szCs w:val="10"/>
        </w:rPr>
        <w:t xml:space="preserve">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air-conditioners.102 The sanctions against UTC would result in fewer Otis elevators and Carrier products; however, there are many different elevator and air-conditioner companies operating in China and, therefore, no specific competitor would gain from such sanctions. This therefore does not affect the global competitiveness of the civilian sector of UTC but only local competitiveness in the Chinese market. Therefore, the sanctions will not make UTC as vulnerable. </w:t>
      </w:r>
    </w:p>
    <w:p w:rsidR="00A20183" w:rsidRPr="0056439C" w:rsidRDefault="00A20183" w:rsidP="00A20183">
      <w:pPr>
        <w:rPr>
          <w:sz w:val="10"/>
          <w:szCs w:val="10"/>
        </w:rPr>
      </w:pPr>
      <w:r w:rsidRPr="0056439C">
        <w:rPr>
          <w:sz w:val="10"/>
          <w:szCs w:val="10"/>
        </w:rPr>
        <w:t>Boeing on the other hand has one major rival, Airbus. As most would claim, the rivalry between Boeing and Airbus is the largest international rivalry in the world.103 Both companies are identical in that their civilian sectors develop comparable commercial aircrafts that are competitive on the global market. Foreign corporations that choose to buy a commercial jet are usually considering whether or not they choose Airbus or Boeing and at times will use the two corporations to play off each other in a bidding war. The stakes are extremely high for each corporation being that a single deal with an airline could be a deciding factor between success and failure over a multibilliondollar investment.104 Therefore, one of the best strategies for both Boeing and Airbus is that of persuading prospective buyers such as nationally owned airlines (as is the case in China), to purchase their planes over the others.105</w:t>
      </w:r>
    </w:p>
    <w:p w:rsidR="00A20183" w:rsidRPr="0056439C" w:rsidRDefault="00A20183" w:rsidP="00A20183">
      <w:pPr>
        <w:rPr>
          <w:sz w:val="10"/>
          <w:szCs w:val="10"/>
        </w:rPr>
      </w:pPr>
      <w:r w:rsidRPr="0056439C">
        <w:rPr>
          <w:sz w:val="10"/>
          <w:szCs w:val="10"/>
        </w:rPr>
        <w:t>a. Boeing Versus Airbus in China</w:t>
      </w:r>
    </w:p>
    <w:p w:rsidR="00A20183" w:rsidRPr="0056439C" w:rsidRDefault="00A20183" w:rsidP="00A20183">
      <w:pPr>
        <w:rPr>
          <w:sz w:val="10"/>
          <w:szCs w:val="10"/>
        </w:rPr>
      </w:pPr>
      <w:r w:rsidRPr="0056439C">
        <w:rPr>
          <w:sz w:val="10"/>
          <w:szCs w:val="10"/>
        </w:rPr>
        <w:t>The competition between Boeing and Airbus has been extremely tight over the years. Neither company has been able to pull away from the other, so the slightest change in their global market share gives each company a comparable advantage over the other. For such a close race, it can be seen how important the Chinese market is to both companies. According to China’s own projections, they believe they will quadruple their aircraft fleet to 3,900 by 2025, which will create a large amount of potential revenue for either Boeing or Airbus.106 To further this, Boeing expects China to spend over $400 billion to purchase planes over the next couple of years, thus making China the second largest aeronautics market in the world.107 China “probably has the most potential of any significant market in the world,” said the Airbus China President Laurence Barron.108</w:t>
      </w:r>
    </w:p>
    <w:p w:rsidR="00A20183" w:rsidRPr="0056439C" w:rsidRDefault="00A20183" w:rsidP="00A20183">
      <w:pPr>
        <w:rPr>
          <w:sz w:val="10"/>
          <w:szCs w:val="10"/>
        </w:rPr>
      </w:pPr>
      <w:r w:rsidRPr="0056439C">
        <w:rPr>
          <w:sz w:val="10"/>
          <w:szCs w:val="10"/>
        </w:rPr>
        <w:t>However, with such a tight contention, is Boeing at a point that they can handle a head-to-head challenge with Airbus in China, especially if sanctions are involved? With airlines in other markets struggling, and Boeing itself still trying to recover from its much-delayed Dreamliner 787 project, Boeing seems to be on shaky ground and stands to lose more than Airbus.109 Along with this, before the arms sales to Taiwan, Airbus was already winning more orders from China than Boeing.110</w:t>
      </w:r>
    </w:p>
    <w:p w:rsidR="00A20183" w:rsidRPr="0056439C" w:rsidRDefault="00A20183" w:rsidP="00A20183">
      <w:pPr>
        <w:rPr>
          <w:sz w:val="10"/>
          <w:szCs w:val="10"/>
        </w:rPr>
      </w:pPr>
      <w:r w:rsidRPr="0056439C">
        <w:rPr>
          <w:sz w:val="10"/>
          <w:szCs w:val="10"/>
        </w:rPr>
        <w:t>While Boeing currently has 736 Boeing planes operating in China (and another 30 from McDonnell-Douglas, which Boeing-acquired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Boeing.111</w:t>
      </w:r>
    </w:p>
    <w:p w:rsidR="00A20183" w:rsidRPr="0056439C" w:rsidRDefault="00A20183" w:rsidP="00A20183">
      <w:pPr>
        <w:rPr>
          <w:sz w:val="10"/>
          <w:szCs w:val="10"/>
        </w:rPr>
      </w:pPr>
      <w:r w:rsidRPr="0056439C">
        <w:rPr>
          <w:sz w:val="10"/>
          <w:szCs w:val="10"/>
        </w:rPr>
        <w:t>Because the three largest airline companies (China Southern, China Eastern, and Air China) are still controlled by the Chinese government, the purchasing of commercial airliners is highly politicized where government officials have the ability to reward foreign governments with airplane sales that meet the interests of China.112 In response to such a system, Airbus, in June 2008, built an assembly base in Tianjin.113 By developing an assembly factory in Tianjin, Airbus is hoping that building aircraft in China (and the corresponding transfer of technology) will strengthen its position with the Chinese government to a better one than that of Boeing. To further this, Airbus has also developed an engineering center in Beijing that will train up to 200 local engineers to assist in the plant operations in Tianjin.114 In China, “if you allow for more local production and information-sharing, the purchaser is going to be a lot more willing to accept your aircraft,” says Peter Harbison, executive chairman of the Center for Asia Pacific Aviation in Sydney.115</w:t>
      </w:r>
    </w:p>
    <w:p w:rsidR="00A20183" w:rsidRPr="0056439C" w:rsidRDefault="00A20183" w:rsidP="00A20183">
      <w:pPr>
        <w:rPr>
          <w:sz w:val="10"/>
          <w:szCs w:val="10"/>
        </w:rPr>
      </w:pPr>
      <w:r w:rsidRPr="0056439C">
        <w:rPr>
          <w:sz w:val="10"/>
          <w:szCs w:val="10"/>
        </w:rPr>
        <w:t>Boeing on the other hand is at a disadvantage. Hindered by unions and concerns of the company shifting jobs overseas, Boeing has had to maintain production in the United States. However, Boeing has argued that their presence in China is significant because Boeing buys parts from seven local manufacturers in China. Boeing spokesman, Yukui Wang, stated that Boeing is the Chinese aviation industry’s largest foreign customer. He stresses that Boeing, over the years, has bought $1.5 billion in aircraft parts and services from China and that this figure “will double in the next few years… Chinese suppliers now have a role in all of Boeing airplanes.”116 To emphasize their commitment to China, Boeing ramped up its efforts and sent a sales director to Beijing to become the company’s first China-based sales executive—which is something that is not normally practiced by Boeing.117</w:t>
      </w:r>
    </w:p>
    <w:p w:rsidR="00A20183" w:rsidRPr="0056439C" w:rsidRDefault="00A20183" w:rsidP="00A20183">
      <w:r w:rsidRPr="0056439C">
        <w:t xml:space="preserve">Even with the past level of competition between Boeing and Airbus, </w:t>
      </w:r>
      <w:r w:rsidRPr="0056439C">
        <w:rPr>
          <w:rStyle w:val="StyleUnderline"/>
        </w:rPr>
        <w:t>Boeing is now at a large disadvantage because of their defense sector’s sales of</w:t>
      </w:r>
      <w:r w:rsidRPr="0056439C">
        <w:t xml:space="preserve"> the Harpoon </w:t>
      </w:r>
      <w:r w:rsidRPr="0056439C">
        <w:rPr>
          <w:rStyle w:val="StyleUnderline"/>
        </w:rPr>
        <w:t>missiles to Taiwan. If China enacts the sanctions</w:t>
      </w:r>
      <w:r w:rsidRPr="0056439C">
        <w:t xml:space="preserve"> against Boeing, </w:t>
      </w:r>
      <w:r w:rsidRPr="0056439C">
        <w:rPr>
          <w:rStyle w:val="StyleUnderline"/>
        </w:rPr>
        <w:t>Boeing will have to face a strong rival who just became stronger, while they lost major ground in the battle over the Chinese market</w:t>
      </w:r>
      <w:r w:rsidRPr="0056439C">
        <w:t xml:space="preserve">. Even if China does not impose the sanctions, </w:t>
      </w:r>
      <w:r w:rsidRPr="0056439C">
        <w:rPr>
          <w:rStyle w:val="StyleUnderline"/>
        </w:rPr>
        <w:t>the Chinese government will probably be more likely to purchase planes from, and therefore support a company that does not sell weapons to areas of concern and complies with their national interests</w:t>
      </w:r>
      <w:r w:rsidRPr="0056439C">
        <w:t>.</w:t>
      </w:r>
    </w:p>
    <w:p w:rsidR="00A20183" w:rsidRPr="0056439C" w:rsidRDefault="00A20183" w:rsidP="00A20183">
      <w:pPr>
        <w:rPr>
          <w:sz w:val="10"/>
          <w:szCs w:val="10"/>
        </w:rPr>
      </w:pPr>
      <w:r w:rsidRPr="0056439C">
        <w:rPr>
          <w:sz w:val="10"/>
          <w:szCs w:val="10"/>
        </w:rPr>
        <w:t>The defense corporations that are more reliant on their defense sales and, therefore, are not as competitive in the civilian sectors, such as Raytheon, Northrop Grumman, and Lockheed Martin, are not under the same kind of pressure to expand their international production base and depend on foreign markets as is Boeing (due to their competitive nature with Airbus). If China were to take sanctions against Boeing, they would be able to meet their aeronautical needs by buying planes from Airbus, who is Boeing’s tight competitor. Therefore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government.</w:t>
      </w:r>
    </w:p>
    <w:p w:rsidR="00A20183" w:rsidRPr="0056439C" w:rsidRDefault="00A20183" w:rsidP="00A20183">
      <w:r w:rsidRPr="0056439C">
        <w:t>C. CONCLUDING ANALYSIS</w:t>
      </w:r>
    </w:p>
    <w:p w:rsidR="00A20183" w:rsidRPr="0056439C" w:rsidRDefault="00A20183" w:rsidP="00A20183">
      <w:r w:rsidRPr="0056439C">
        <w:t xml:space="preserve">In this section, we have explored the possible vulnerabilities due to foreign subcontracting, and civilian operations internationally. It was shown that </w:t>
      </w:r>
      <w:r w:rsidRPr="0056439C">
        <w:rPr>
          <w:rStyle w:val="StyleUnderline"/>
        </w:rPr>
        <w:t>foreign subcontracting is not only prevalent in defense operations but that there is no clear way of demarking and tracking exactly where all parts and pieces are made and assembled. This</w:t>
      </w:r>
      <w:r w:rsidRPr="0056439C">
        <w:t xml:space="preserve"> is alarming in that it </w:t>
      </w:r>
      <w:r w:rsidRPr="0056439C">
        <w:rPr>
          <w:rStyle w:val="StyleUnderline"/>
        </w:rPr>
        <w:t>opens opportunities for foreign meddling and highlights a lack of understand on how truly the defense sector depends on foreign supplies and assistance</w:t>
      </w:r>
      <w:r w:rsidRPr="0056439C">
        <w:t>. It is only clear that levels of dependency do exist and that the controls in place are inadequate to exactly track such vulnerabilities.</w:t>
      </w:r>
    </w:p>
    <w:p w:rsidR="00A20183" w:rsidRPr="0056439C" w:rsidRDefault="00A20183" w:rsidP="00A20183">
      <w:pPr>
        <w:pStyle w:val="Heading4"/>
      </w:pPr>
      <w:r>
        <w:t xml:space="preserve">Only aff protects manufacturing – solves DIB </w:t>
      </w:r>
    </w:p>
    <w:p w:rsidR="00A20183" w:rsidRPr="0056439C" w:rsidRDefault="00A20183" w:rsidP="00A20183">
      <w:r w:rsidRPr="0056439C">
        <w:rPr>
          <w:rStyle w:val="Style13ptBold"/>
        </w:rPr>
        <w:t>Hudson and Gerard 13</w:t>
      </w:r>
      <w:r w:rsidRPr="0056439C">
        <w:t xml:space="preserve"> Linda P. Hudson is president and CEO of BAE Systems Inc. Leo W. Gerard is international president of United Steelworkers. Keep BAE's Bradley program rolling in York (column) Linda P. Hudson and Leo W. Gerard UPDATED: 10/09/2013 11:50:47 AM EDT </w:t>
      </w:r>
    </w:p>
    <w:p w:rsidR="00A20183" w:rsidRPr="0056439C" w:rsidRDefault="00A20183" w:rsidP="00A20183">
      <w:r w:rsidRPr="0056439C">
        <w:t xml:space="preserve">As the past decade has shown, </w:t>
      </w:r>
      <w:r w:rsidRPr="0056439C">
        <w:rPr>
          <w:bCs/>
          <w:u w:val="single"/>
        </w:rPr>
        <w:t xml:space="preserve">the </w:t>
      </w:r>
      <w:r w:rsidRPr="00BB2CF8">
        <w:rPr>
          <w:bCs/>
          <w:u w:val="single"/>
        </w:rPr>
        <w:t xml:space="preserve">United States </w:t>
      </w:r>
      <w:r w:rsidRPr="00BB2CF8">
        <w:rPr>
          <w:b/>
          <w:bCs/>
          <w:u w:val="single"/>
        </w:rPr>
        <w:t>can</w:t>
      </w:r>
      <w:r w:rsidRPr="0056439C">
        <w:rPr>
          <w:b/>
          <w:bCs/>
          <w:u w:val="single"/>
        </w:rPr>
        <w:t xml:space="preserve"> be quickly drawn into conflicts around the world</w:t>
      </w:r>
      <w:r w:rsidRPr="0056439C">
        <w:rPr>
          <w:bCs/>
          <w:u w:val="single"/>
        </w:rPr>
        <w:t xml:space="preserve">. To </w:t>
      </w:r>
      <w:r w:rsidRPr="00BB2CF8">
        <w:rPr>
          <w:bCs/>
          <w:u w:val="single"/>
        </w:rPr>
        <w:t>be prepared</w:t>
      </w:r>
      <w:r w:rsidRPr="0056439C">
        <w:rPr>
          <w:bCs/>
          <w:u w:val="single"/>
        </w:rPr>
        <w:t xml:space="preserve">, </w:t>
      </w:r>
      <w:r w:rsidRPr="00BB2CF8">
        <w:rPr>
          <w:b/>
          <w:bCs/>
          <w:highlight w:val="green"/>
          <w:u w:val="single"/>
        </w:rPr>
        <w:t>our country must maintain a</w:t>
      </w:r>
      <w:r w:rsidRPr="0056439C">
        <w:rPr>
          <w:b/>
          <w:bCs/>
          <w:u w:val="single"/>
        </w:rPr>
        <w:t xml:space="preserve"> strong and skilled </w:t>
      </w:r>
      <w:r w:rsidRPr="00BB2CF8">
        <w:rPr>
          <w:b/>
          <w:bCs/>
          <w:highlight w:val="green"/>
          <w:u w:val="single"/>
        </w:rPr>
        <w:t>defense manufacturing industry</w:t>
      </w:r>
      <w:r w:rsidRPr="0056439C">
        <w:rPr>
          <w:b/>
          <w:bCs/>
          <w:u w:val="single"/>
        </w:rPr>
        <w:t xml:space="preserve"> to support the production of the equipment our troops need</w:t>
      </w:r>
      <w:r w:rsidRPr="0056439C">
        <w:rPr>
          <w:u w:val="single"/>
        </w:rPr>
        <w:t xml:space="preserve">. But </w:t>
      </w:r>
      <w:r w:rsidRPr="00BB2CF8">
        <w:rPr>
          <w:highlight w:val="green"/>
          <w:u w:val="single"/>
        </w:rPr>
        <w:t>this defense base</w:t>
      </w:r>
      <w:r w:rsidRPr="0056439C">
        <w:rPr>
          <w:u w:val="single"/>
        </w:rPr>
        <w:t xml:space="preserve"> </w:t>
      </w:r>
      <w:r w:rsidRPr="00BB2CF8">
        <w:rPr>
          <w:highlight w:val="green"/>
          <w:u w:val="single"/>
        </w:rPr>
        <w:t>and</w:t>
      </w:r>
      <w:r w:rsidRPr="0056439C">
        <w:rPr>
          <w:u w:val="single"/>
        </w:rPr>
        <w:t xml:space="preserve"> the</w:t>
      </w:r>
      <w:r w:rsidRPr="0056439C">
        <w:t xml:space="preserve"> skilled </w:t>
      </w:r>
      <w:r w:rsidRPr="00BB2CF8">
        <w:rPr>
          <w:highlight w:val="green"/>
          <w:u w:val="single"/>
        </w:rPr>
        <w:t>jobs</w:t>
      </w:r>
      <w:r w:rsidRPr="0056439C">
        <w:rPr>
          <w:u w:val="single"/>
        </w:rPr>
        <w:t xml:space="preserve"> it provides </w:t>
      </w:r>
      <w:r w:rsidRPr="00BB2CF8">
        <w:rPr>
          <w:highlight w:val="green"/>
          <w:u w:val="single"/>
        </w:rPr>
        <w:t>are in</w:t>
      </w:r>
      <w:r w:rsidRPr="0056439C">
        <w:t xml:space="preserve"> grave </w:t>
      </w:r>
      <w:r w:rsidRPr="00BB2CF8">
        <w:rPr>
          <w:highlight w:val="green"/>
          <w:u w:val="single"/>
        </w:rPr>
        <w:t>danger</w:t>
      </w:r>
      <w:r w:rsidRPr="0056439C">
        <w:t>.</w:t>
      </w:r>
    </w:p>
    <w:p w:rsidR="00A20183" w:rsidRPr="0056439C" w:rsidRDefault="00A20183" w:rsidP="00A20183">
      <w:pPr>
        <w:rPr>
          <w:u w:val="single"/>
        </w:rPr>
      </w:pPr>
      <w:r w:rsidRPr="0056439C">
        <w:t xml:space="preserve">Between 1998 and 2010, the country lost 57,000 manufacturing facilities and 6 million manufacturing jobs. </w:t>
      </w:r>
      <w:r w:rsidRPr="0056439C">
        <w:rPr>
          <w:u w:val="single"/>
        </w:rPr>
        <w:t>If this trend continues, there is a very real risk that we will permanently lose the skills required to make much-needed equipment for the U.S. military and will need to look overseas for suppliers.</w:t>
      </w:r>
    </w:p>
    <w:p w:rsidR="00A20183" w:rsidRPr="0056439C" w:rsidRDefault="00A20183" w:rsidP="00A20183">
      <w:r w:rsidRPr="0056439C">
        <w:t xml:space="preserve">As former Defense Secretary Leon Panetta warned earlier this year, "The last damn thing we need if we face a crisis is to somehow contract out that responsibility to another country. So </w:t>
      </w:r>
      <w:r w:rsidRPr="0056439C">
        <w:rPr>
          <w:u w:val="single"/>
        </w:rPr>
        <w:t xml:space="preserve">we have to maintain the core industrial base that we need. </w:t>
      </w:r>
      <w:r w:rsidRPr="00BB2CF8">
        <w:rPr>
          <w:b/>
          <w:highlight w:val="green"/>
          <w:u w:val="single"/>
        </w:rPr>
        <w:t>The skills are essential to our ability to maintain a strong national defense</w:t>
      </w:r>
      <w:r w:rsidRPr="0056439C">
        <w:t>."</w:t>
      </w:r>
    </w:p>
    <w:p w:rsidR="00A20183" w:rsidRPr="0056439C" w:rsidRDefault="00A20183" w:rsidP="00A20183">
      <w:r w:rsidRPr="0056439C">
        <w:t>A prime example of this danger to both our economy and national security is the threatened shutdown of the Bradley Industrial Base, consisting of the York, Pa., facility where BAE Systems manufactures the Bradley Fighting Vehicle and the suppliers that support the program.</w:t>
      </w:r>
    </w:p>
    <w:p w:rsidR="00A20183" w:rsidRPr="0056439C" w:rsidRDefault="00A20183" w:rsidP="00A20183">
      <w:r w:rsidRPr="0056439C">
        <w:t>Built to protect and transport troops, the armored vehicle is the workhorse of the U.S. Army and the embodiment of American defense industrial base know-how and engineering: The vehicle's advanced aluminium armor and weapons systems are produced by 7,000 skilled workers in 586 businesses across 44 states.</w:t>
      </w:r>
    </w:p>
    <w:p w:rsidR="00A20183" w:rsidRPr="0056439C" w:rsidRDefault="00A20183" w:rsidP="00A20183">
      <w:r w:rsidRPr="0056439C">
        <w:t xml:space="preserve">Now, in an attempt to modernize the Bradley Fighting Vehicle, and lasting at least three years. </w:t>
      </w:r>
      <w:r w:rsidRPr="0056439C">
        <w:rPr>
          <w:u w:val="single"/>
        </w:rPr>
        <w:t>With production halted</w:t>
      </w:r>
      <w:r w:rsidRPr="0056439C">
        <w:t xml:space="preserve">, the businesses that make up the Bradley Industrial Base will be unable to employ the highly skilled workers who produce the specialized parts that keep these vehicles running. </w:t>
      </w:r>
      <w:r w:rsidRPr="0056439C">
        <w:rPr>
          <w:u w:val="single"/>
        </w:rPr>
        <w:t>Thousands of workers will lose their jobs, and some will move on to other fields, while their skills - unique to building combat vehicles - will become lost or obsolete. As a result, our armed forces may end up going into harm's way without equipment manufactured in America and ready for today's battlefield</w:t>
      </w:r>
      <w:r w:rsidRPr="0056439C">
        <w:t>.</w:t>
      </w:r>
    </w:p>
    <w:p w:rsidR="00A20183" w:rsidRPr="0056439C" w:rsidRDefault="00A20183" w:rsidP="00A20183">
      <w:r w:rsidRPr="0056439C">
        <w:rPr>
          <w:u w:val="single"/>
        </w:rPr>
        <w:t>Since World War II, our military - and all Americans - have relied on a highly skilled, dedicated and engaged civilian defense labor force of engineers, designers, welders, electricians, machinists and pipe fitters</w:t>
      </w:r>
      <w:r w:rsidRPr="0056439C">
        <w:t xml:space="preserve">. Like a well-prepared combat team, </w:t>
      </w:r>
      <w:r w:rsidRPr="0056439C">
        <w:rPr>
          <w:u w:val="single"/>
        </w:rPr>
        <w:t>this labor force</w:t>
      </w:r>
      <w:r w:rsidRPr="0056439C">
        <w:t xml:space="preserve"> - nearly 625,000 people - </w:t>
      </w:r>
      <w:r w:rsidRPr="0056439C">
        <w:rPr>
          <w:u w:val="single"/>
        </w:rPr>
        <w:t>is continuously training in order to maintain their technological superiority. As new technologies are developed to address the ever-changing threats from our enemy, this labor force acquires new skills to keep pace and meet the military's needs</w:t>
      </w:r>
      <w:r w:rsidRPr="0056439C">
        <w:t>.</w:t>
      </w:r>
    </w:p>
    <w:p w:rsidR="00A20183" w:rsidRPr="0056439C" w:rsidRDefault="00A20183" w:rsidP="00A20183">
      <w:r w:rsidRPr="0056439C">
        <w:rPr>
          <w:u w:val="single"/>
        </w:rPr>
        <w:t>Now these workers</w:t>
      </w:r>
      <w:r w:rsidRPr="0056439C">
        <w:t xml:space="preserve">, the products they make, the incomes their families and communities depend on </w:t>
      </w:r>
      <w:r w:rsidRPr="0056439C">
        <w:rPr>
          <w:u w:val="single"/>
        </w:rPr>
        <w:t>and America's ability to defend itself are all at risk</w:t>
      </w:r>
      <w:r w:rsidRPr="0056439C">
        <w:t>.</w:t>
      </w:r>
    </w:p>
    <w:p w:rsidR="00A20183" w:rsidRPr="0056439C" w:rsidRDefault="00A20183" w:rsidP="00A20183">
      <w:r w:rsidRPr="0056439C">
        <w:t xml:space="preserve">As a nation, </w:t>
      </w:r>
      <w:r w:rsidRPr="0056439C">
        <w:rPr>
          <w:bCs/>
          <w:u w:val="single"/>
        </w:rPr>
        <w:t>we must make it a priority to ensure the strength of the Army's combat vehicle program and the skilled defense industrial base jobs that support this crucial capability. The Army can help</w:t>
      </w:r>
      <w:r w:rsidRPr="0056439C">
        <w:t xml:space="preserve"> the Bradley Industrial Base </w:t>
      </w:r>
      <w:r w:rsidRPr="0056439C">
        <w:rPr>
          <w:bCs/>
          <w:u w:val="single"/>
        </w:rPr>
        <w:t>in the near term simply by spending the $288 million provided last year to allow industry to perform its requirements, which ensure that older vehicles are upgraded</w:t>
      </w:r>
      <w:r w:rsidRPr="0056439C">
        <w:t xml:space="preserve"> with the latest technology our troops need.</w:t>
      </w:r>
    </w:p>
    <w:p w:rsidR="00A20183" w:rsidRPr="0056439C" w:rsidRDefault="00A20183" w:rsidP="00A20183">
      <w:r w:rsidRPr="0056439C">
        <w:rPr>
          <w:u w:val="single"/>
        </w:rPr>
        <w:t>In the longer term, the Army should work with industry to ensure that our troops can meet the missions they might face, while providing industry with the stability to sustain the skilled jobs needed to respond to future</w:t>
      </w:r>
      <w:r w:rsidRPr="0056439C">
        <w:t>.</w:t>
      </w:r>
    </w:p>
    <w:p w:rsidR="00A20183" w:rsidRPr="006507E2" w:rsidRDefault="00A20183" w:rsidP="00A20183">
      <w:r w:rsidRPr="0056439C">
        <w:rPr>
          <w:b/>
          <w:bCs/>
          <w:u w:val="single"/>
        </w:rPr>
        <w:t xml:space="preserve">Dwindling </w:t>
      </w:r>
      <w:r w:rsidRPr="00BB2CF8">
        <w:rPr>
          <w:b/>
          <w:bCs/>
          <w:highlight w:val="green"/>
          <w:u w:val="single"/>
        </w:rPr>
        <w:t>budgets and</w:t>
      </w:r>
      <w:r w:rsidRPr="0056439C">
        <w:rPr>
          <w:b/>
          <w:bCs/>
          <w:u w:val="single"/>
        </w:rPr>
        <w:t xml:space="preserve"> the desire </w:t>
      </w:r>
      <w:r w:rsidRPr="00BB2CF8">
        <w:rPr>
          <w:b/>
          <w:bCs/>
          <w:highlight w:val="green"/>
          <w:u w:val="single"/>
        </w:rPr>
        <w:t>for short-term financial gains are threatening America's "arsenal of democracy"</w:t>
      </w:r>
      <w:r w:rsidRPr="0056439C">
        <w:rPr>
          <w:b/>
          <w:u w:val="single"/>
        </w:rPr>
        <w:t xml:space="preserve"> </w:t>
      </w:r>
      <w:r w:rsidRPr="00BB2CF8">
        <w:rPr>
          <w:b/>
          <w:highlight w:val="green"/>
          <w:u w:val="single"/>
        </w:rPr>
        <w:t>and</w:t>
      </w:r>
      <w:r w:rsidRPr="0056439C">
        <w:rPr>
          <w:b/>
          <w:u w:val="single"/>
        </w:rPr>
        <w:t xml:space="preserve"> with it our </w:t>
      </w:r>
      <w:r w:rsidRPr="00BB2CF8">
        <w:rPr>
          <w:b/>
          <w:highlight w:val="green"/>
          <w:u w:val="single"/>
        </w:rPr>
        <w:t>economy</w:t>
      </w:r>
      <w:r w:rsidRPr="0056439C">
        <w:t xml:space="preserve">. The skilled men and women of the defense manufacturing industry do work that allows us to fly the red, white and blue, and they must not be pink-slipped. </w:t>
      </w:r>
      <w:r w:rsidRPr="00BB2CF8">
        <w:rPr>
          <w:highlight w:val="green"/>
          <w:u w:val="single"/>
        </w:rPr>
        <w:t>Equipping our military is</w:t>
      </w:r>
      <w:r w:rsidRPr="0056439C">
        <w:rPr>
          <w:u w:val="single"/>
        </w:rPr>
        <w:t xml:space="preserve"> </w:t>
      </w:r>
      <w:r w:rsidRPr="00BB2CF8">
        <w:rPr>
          <w:highlight w:val="green"/>
          <w:u w:val="single"/>
        </w:rPr>
        <w:t>too important to outsource</w:t>
      </w:r>
      <w:r w:rsidRPr="0056439C">
        <w:rPr>
          <w:u w:val="single"/>
        </w:rPr>
        <w:t xml:space="preserve"> - our economy, our national security and our fellow Americans count on it</w:t>
      </w:r>
      <w:r w:rsidRPr="0056439C">
        <w:t>.</w:t>
      </w:r>
    </w:p>
    <w:p w:rsidR="00A20183" w:rsidRPr="00A20183" w:rsidRDefault="00A20183" w:rsidP="00A20183"/>
    <w:p w:rsidR="00A20183" w:rsidRDefault="00A20183" w:rsidP="00A20183">
      <w:pPr>
        <w:pStyle w:val="Heading3"/>
      </w:pPr>
      <w:r>
        <w:t>*Rare Earths Turn</w:t>
      </w:r>
    </w:p>
    <w:p w:rsidR="00A20183" w:rsidRDefault="00A20183" w:rsidP="00A20183">
      <w:pPr>
        <w:pStyle w:val="Heading4"/>
      </w:pPr>
      <w:r>
        <w:t>Trade war over Taiwan means China is starting to restrict access to rare earth minerals</w:t>
      </w:r>
    </w:p>
    <w:p w:rsidR="00A20183" w:rsidRPr="00EC6D68" w:rsidRDefault="00A20183" w:rsidP="00A20183">
      <w:r>
        <w:rPr>
          <w:rStyle w:val="Style13ptBold"/>
        </w:rPr>
        <w:t xml:space="preserve">Li 19 </w:t>
      </w:r>
      <w:r w:rsidRPr="00EC6D68">
        <w:t xml:space="preserve">Yun Li, </w:t>
      </w:r>
      <w:r>
        <w:t>5</w:t>
      </w:r>
      <w:r w:rsidRPr="00EC6D68">
        <w:t>-</w:t>
      </w:r>
      <w:r>
        <w:t>30</w:t>
      </w:r>
      <w:r w:rsidRPr="00EC6D68">
        <w:t>-</w:t>
      </w:r>
      <w:r>
        <w:t>2019</w:t>
      </w:r>
      <w:r w:rsidRPr="00EC6D68">
        <w:t xml:space="preserve">, "Why China's threat to restrict rare earth minerals is so serious," MSN, </w:t>
      </w:r>
      <w:hyperlink r:id="rId67" w:history="1">
        <w:r w:rsidRPr="00B25D44">
          <w:rPr>
            <w:rStyle w:val="Hyperlink"/>
          </w:rPr>
          <w:t>https://www.msn.com/en-us/money/markets/why-chinas-threat-to-restrict-rare-earth-minerals-is-so-serious/ar-AAC9sdJ</w:t>
        </w:r>
      </w:hyperlink>
      <w:r>
        <w:t xml:space="preserve"> Lowell-SB</w:t>
      </w:r>
    </w:p>
    <w:p w:rsidR="00A20183" w:rsidRPr="00154097" w:rsidRDefault="00A20183" w:rsidP="00A20183">
      <w:pPr>
        <w:rPr>
          <w:sz w:val="16"/>
        </w:rPr>
      </w:pPr>
      <w:r w:rsidRPr="00807EF1">
        <w:rPr>
          <w:b/>
          <w:highlight w:val="green"/>
          <w:u w:val="single"/>
        </w:rPr>
        <w:t>China's threat to curb exports of rare earth minerals to the United States</w:t>
      </w:r>
      <w:r w:rsidRPr="00D100E2">
        <w:rPr>
          <w:b/>
          <w:u w:val="single"/>
        </w:rPr>
        <w:t xml:space="preserve"> could </w:t>
      </w:r>
      <w:r w:rsidRPr="00807EF1">
        <w:rPr>
          <w:b/>
          <w:highlight w:val="green"/>
          <w:u w:val="single"/>
        </w:rPr>
        <w:t>move the needle in an escalating trade war</w:t>
      </w:r>
      <w:r w:rsidRPr="00D100E2">
        <w:rPr>
          <w:b/>
          <w:u w:val="single"/>
        </w:rPr>
        <w:t xml:space="preserve"> as the world's two largest economies continue to jockey for leverage.</w:t>
      </w:r>
      <w:r>
        <w:rPr>
          <w:b/>
          <w:u w:val="single"/>
        </w:rPr>
        <w:t xml:space="preserve"> </w:t>
      </w:r>
      <w:r w:rsidRPr="00D100E2">
        <w:rPr>
          <w:sz w:val="16"/>
        </w:rPr>
        <w:t xml:space="preserve">The official newspaper of the Communist Party of China explicitly warned the U.S. on Wednesday </w:t>
      </w:r>
      <w:r w:rsidRPr="00807EF1">
        <w:rPr>
          <w:sz w:val="16"/>
          <w:highlight w:val="green"/>
        </w:rPr>
        <w:t xml:space="preserve">that </w:t>
      </w:r>
      <w:r w:rsidRPr="00807EF1">
        <w:rPr>
          <w:highlight w:val="green"/>
          <w:u w:val="single"/>
        </w:rPr>
        <w:t>China would cut off rare earth minerals as a countermeasure</w:t>
      </w:r>
      <w:r w:rsidRPr="00D100E2">
        <w:rPr>
          <w:u w:val="single"/>
        </w:rPr>
        <w:t xml:space="preserve"> in the escalated trade battle.</w:t>
      </w:r>
      <w:r>
        <w:rPr>
          <w:u w:val="single"/>
        </w:rPr>
        <w:t xml:space="preserve"> </w:t>
      </w:r>
      <w:r w:rsidRPr="00D100E2">
        <w:rPr>
          <w:u w:val="single"/>
        </w:rPr>
        <w:t>Rare earth minerals are a suite of 17 elements mineable in the earth's crust, with names such as cerium, europium and lutetium. They are commonly used in everything from car motors and electronics to oil refining and clean diesel to many major weapons systems the U.S. relies on for national security, including lasers and radar.</w:t>
      </w:r>
      <w:r>
        <w:rPr>
          <w:u w:val="single"/>
        </w:rPr>
        <w:t xml:space="preserve"> </w:t>
      </w:r>
      <w:r w:rsidRPr="00D100E2">
        <w:rPr>
          <w:sz w:val="16"/>
        </w:rPr>
        <w:t xml:space="preserve">About 35% of rare earth global reserves are in China, the most in the world, and the country is a mining machine, producing 120,000 metric tons or 70% of total rare earths in 2018, according to the United States Geological Survey. </w:t>
      </w:r>
      <w:r w:rsidRPr="00D100E2">
        <w:rPr>
          <w:u w:val="single"/>
        </w:rPr>
        <w:t>The U.S. pales in comparison as it mined 15,000 metric tons of rare earths in 2018 and has a total of 1.4 million metric tons of reserves, versus China's 44 million.</w:t>
      </w:r>
      <w:r w:rsidRPr="00D100E2">
        <w:rPr>
          <w:sz w:val="16"/>
        </w:rPr>
        <w:t xml:space="preserve"> </w:t>
      </w:r>
      <w:r w:rsidRPr="00D100E2">
        <w:rPr>
          <w:u w:val="single"/>
        </w:rPr>
        <w:t>U.S. consumption of rare earth compounds and metals relies heavily on imports, which rose to $160 million in 2018, according to USGS. Eighty percent were from China</w:t>
      </w:r>
      <w:r w:rsidRPr="00D100E2">
        <w:rPr>
          <w:sz w:val="16"/>
        </w:rPr>
        <w:t xml:space="preserve">. To make it worse, although other countries supply to the U.S. including Estonia (6%), France (3%) and Japan (3%), much of their materials were derived from mineral concentrates and chemical substances produced in China, according to Hui Shan, commodities analyst at Goldman Sachs. "The U.S.' reliance on Chinese supply may be higher than the import breakdown data suggest on the surface," Shan said in a note on </w:t>
      </w:r>
      <w:r w:rsidRPr="00807EF1">
        <w:rPr>
          <w:sz w:val="16"/>
          <w:highlight w:val="green"/>
        </w:rPr>
        <w:t xml:space="preserve">Wednesday. </w:t>
      </w:r>
      <w:r w:rsidRPr="00807EF1">
        <w:rPr>
          <w:b/>
          <w:highlight w:val="green"/>
          <w:u w:val="single"/>
        </w:rPr>
        <w:t>Given U.S. dependence on Chinese supply, the threat of a restriction could hurt many industries including</w:t>
      </w:r>
      <w:r w:rsidRPr="00D100E2">
        <w:rPr>
          <w:b/>
          <w:u w:val="single"/>
        </w:rPr>
        <w:t xml:space="preserve"> high-tech devices, automotives, clean energy, and </w:t>
      </w:r>
      <w:r w:rsidRPr="00807EF1">
        <w:rPr>
          <w:b/>
          <w:highlight w:val="green"/>
          <w:u w:val="single"/>
        </w:rPr>
        <w:t>defense</w:t>
      </w:r>
      <w:r w:rsidRPr="00D100E2">
        <w:rPr>
          <w:b/>
          <w:u w:val="single"/>
        </w:rPr>
        <w:t>. An example is the element lanthanum.</w:t>
      </w:r>
      <w:r>
        <w:rPr>
          <w:b/>
          <w:u w:val="single"/>
        </w:rPr>
        <w:t xml:space="preserve"> </w:t>
      </w:r>
      <w:r w:rsidRPr="00D100E2">
        <w:rPr>
          <w:sz w:val="16"/>
        </w:rPr>
        <w:t xml:space="preserve">"The glass industry is the largest consumer of rare earths. For example, lanthanum makes up as much as 50% of digital camera lenses, including cell phone cameras. Hybrid electric cars use significant amounts of lanthanum in its batteries – 10-15 kilograms per vehicle," said Michael Widmer, metals strategist at Bank of America Merrill Lynch, in a note. Dangerous interaction </w:t>
      </w:r>
      <w:r w:rsidRPr="00D100E2">
        <w:rPr>
          <w:b/>
          <w:u w:val="single"/>
        </w:rPr>
        <w:t xml:space="preserve">Rare earth materials are also </w:t>
      </w:r>
      <w:r w:rsidRPr="00807EF1">
        <w:rPr>
          <w:b/>
          <w:highlight w:val="green"/>
          <w:u w:val="single"/>
        </w:rPr>
        <w:t>crucial to the U.S. defense systems</w:t>
      </w:r>
      <w:r w:rsidRPr="00D100E2">
        <w:rPr>
          <w:b/>
          <w:u w:val="single"/>
        </w:rPr>
        <w:t xml:space="preserve"> because of their usage in lasers, radar, sonar, night vision systems, missile guidance, jet engines, and even alloys for armored vehicles, all of which the U.S. relies upon for national security.</w:t>
      </w:r>
      <w:r>
        <w:rPr>
          <w:b/>
          <w:u w:val="single"/>
        </w:rPr>
        <w:t xml:space="preserve"> </w:t>
      </w:r>
      <w:r w:rsidRPr="00D100E2">
        <w:rPr>
          <w:sz w:val="16"/>
        </w:rPr>
        <w:t xml:space="preserve">The Pentagon on Wednesday presented a report to Congress on rare earth minerals in an effort to reduce reliance on China. The move came after the Chinese newspaper People's Daily warned it would cut off the rare earth supply, saying "don't say we didn't warn you." In a 2018 report by the Department of Defense, China's domination of rare earth elements was highlighted as it shows "the potentially dangerous interaction between Chinese economic aggression guided by its strategic industrial policies and vulnerabilities and gaps in America's manufacturing and defense industrial base." </w:t>
      </w:r>
      <w:r w:rsidRPr="00D100E2">
        <w:rPr>
          <w:b/>
          <w:u w:val="single"/>
        </w:rPr>
        <w:t>"</w:t>
      </w:r>
      <w:r w:rsidRPr="00807EF1">
        <w:rPr>
          <w:b/>
          <w:highlight w:val="green"/>
          <w:u w:val="single"/>
        </w:rPr>
        <w:t>China has strategically flooded the global market</w:t>
      </w:r>
      <w:r w:rsidRPr="00D100E2">
        <w:rPr>
          <w:b/>
          <w:u w:val="single"/>
        </w:rPr>
        <w:t xml:space="preserve"> with rare earths at subsidized prices, driven out competitors, and deterred new market entrants," the report said.</w:t>
      </w:r>
      <w:r>
        <w:rPr>
          <w:b/>
          <w:u w:val="single"/>
        </w:rPr>
        <w:t xml:space="preserve"> </w:t>
      </w:r>
      <w:r w:rsidRPr="00D100E2">
        <w:rPr>
          <w:sz w:val="16"/>
        </w:rPr>
        <w:t>Non-Chinese suppliers While China remains a dominant player in the rare earth market, production outside of the country is also growing, which could provide the U.S. with some alternatives, according to Credit Suisse. Non-Chinese production has grown to about 29% of the global production from just 3% in 2009, said Manish Nigam, Credit Suisse's equity analyst said in a note on Thursday. "A U.S. facility is under a revival plan since last year, and the fully operational Australian/ Malaysian venture (Lynas) has a production capacity that is more than the entire demand of the U.S., though processing of some oxides still gets done in China," Nigam said. The impact of an export ban would be somewhat diffused across different U.S. sectors and countries, Nigam said, noting that electric vehicles and clean energy would be impacted the most. Nonetheless, any escalation at this point poses a threat to the market as stocks continue to suffer amid the tit-for-tat strategies in the trade war. The S&amp;P 500 is down 5.4% in May, on track to post its first negative month of the year. "</w:t>
      </w:r>
      <w:r w:rsidRPr="00D100E2">
        <w:rPr>
          <w:u w:val="single"/>
        </w:rPr>
        <w:t>The effect of China restricting its rare earth exports to the US could have a much larger impact on the broader market this time around because of the ongoing US-China trade war</w:t>
      </w:r>
      <w:r w:rsidRPr="00D100E2">
        <w:rPr>
          <w:sz w:val="16"/>
        </w:rPr>
        <w:t>," said Goldman's Shan. "Investors probably would expect further retaliations from the US and risk assets such as copper could face even more headwinds than it is currently under."</w:t>
      </w:r>
    </w:p>
    <w:p w:rsidR="00A20183" w:rsidRDefault="00A20183" w:rsidP="00A20183">
      <w:pPr>
        <w:pStyle w:val="Heading4"/>
      </w:pPr>
      <w:r>
        <w:t>China will withhold rare earths to piss off US – causes DIB collapse</w:t>
      </w:r>
    </w:p>
    <w:p w:rsidR="00A20183" w:rsidRDefault="00A20183" w:rsidP="00A20183">
      <w:r>
        <w:rPr>
          <w:rStyle w:val="Style13ptBold"/>
        </w:rPr>
        <w:t xml:space="preserve">Adams 18 </w:t>
      </w:r>
      <w:r>
        <w:t xml:space="preserve"> Retired U.S. Army Brig. Gen. John Adams served more than 30 years in command and staff assignments as an Army aviator, military intelligence officer and foreign area officer in Europe, Asia, the Middle East and Africa. He is president of Guardian Six Consulting, 7-9-2018, "Rebuild the US minerals supply chain before it’s too late," Defense News, </w:t>
      </w:r>
      <w:hyperlink r:id="rId68" w:history="1">
        <w:r w:rsidRPr="00B25D44">
          <w:rPr>
            <w:rStyle w:val="Hyperlink"/>
          </w:rPr>
          <w:t>https://www.defensenews.com/industry/2018/07/09/rebuild-the-us-minerals-supply-chain-before-its-too-late/</w:t>
        </w:r>
      </w:hyperlink>
      <w:r>
        <w:t xml:space="preserve"> Lowell-SB</w:t>
      </w:r>
    </w:p>
    <w:p w:rsidR="00A20183" w:rsidRDefault="00A20183" w:rsidP="00A20183">
      <w:pPr>
        <w:rPr>
          <w:b/>
          <w:u w:val="single"/>
        </w:rPr>
      </w:pPr>
      <w:r>
        <w:t xml:space="preserve">As the possibility of a full-blown trade war with China looms over the economy, </w:t>
      </w:r>
      <w:r w:rsidRPr="004D7E97">
        <w:rPr>
          <w:b/>
          <w:u w:val="single"/>
        </w:rPr>
        <w:t xml:space="preserve">it’s </w:t>
      </w:r>
      <w:r w:rsidRPr="00807EF1">
        <w:rPr>
          <w:b/>
          <w:highlight w:val="green"/>
          <w:u w:val="single"/>
        </w:rPr>
        <w:t>important to understand the pressure points that Beijing could push to exert leverage against the U.S.</w:t>
      </w:r>
      <w:r w:rsidRPr="004D7E97">
        <w:rPr>
          <w:b/>
          <w:u w:val="single"/>
        </w:rPr>
        <w:t xml:space="preserve"> And the nation’s Achilles’ heel could very well be a complete dependence on China for a growing num</w:t>
      </w:r>
      <w:r>
        <w:rPr>
          <w:b/>
          <w:u w:val="single"/>
        </w:rPr>
        <w:t xml:space="preserve">ber of key minerals and metals. </w:t>
      </w:r>
      <w:r>
        <w:t>If tit-for-tat tariffs don’t result in detente</w:t>
      </w:r>
      <w:r w:rsidRPr="00807EF1">
        <w:rPr>
          <w:highlight w:val="green"/>
        </w:rPr>
        <w:t xml:space="preserve">, </w:t>
      </w:r>
      <w:r w:rsidRPr="00807EF1">
        <w:rPr>
          <w:b/>
          <w:highlight w:val="green"/>
          <w:u w:val="single"/>
        </w:rPr>
        <w:t>Beijing could cripple America’s industrial supply chain by placing an embargo on minerals and metals exports,</w:t>
      </w:r>
      <w:r w:rsidRPr="004D7E97">
        <w:rPr>
          <w:b/>
          <w:u w:val="single"/>
        </w:rPr>
        <w:t xml:space="preserve"> particularly rare earth minerals. It’s Beijing’s ace up the sleeve, and we gave it to them.</w:t>
      </w:r>
      <w:r>
        <w:rPr>
          <w:b/>
          <w:u w:val="single"/>
        </w:rPr>
        <w:t xml:space="preserve"> </w:t>
      </w:r>
      <w:r w:rsidRPr="004D7E97">
        <w:rPr>
          <w:u w:val="single"/>
        </w:rPr>
        <w:t xml:space="preserve">Despite an abundance of minerals reserves, America has become increasingly dependent on imports to meet demand. The U.S. Geological Survey reports that America is now 100 percent import-reliant for 21 minerals, and at least 50 percent import-reliant for another 29. Most troubling is that the U.S. is now 100 percent import-dependent for all of the 17 minerals that constitute the rare-earth minerals group. </w:t>
      </w:r>
      <w:r w:rsidRPr="004D7E97">
        <w:rPr>
          <w:b/>
          <w:u w:val="single"/>
        </w:rPr>
        <w:t xml:space="preserve">And </w:t>
      </w:r>
      <w:r w:rsidRPr="00807EF1">
        <w:rPr>
          <w:b/>
          <w:highlight w:val="green"/>
          <w:u w:val="single"/>
        </w:rPr>
        <w:t>China</w:t>
      </w:r>
      <w:r w:rsidRPr="004D7E97">
        <w:rPr>
          <w:b/>
          <w:u w:val="single"/>
        </w:rPr>
        <w:t xml:space="preserve">, which </w:t>
      </w:r>
      <w:r w:rsidRPr="00807EF1">
        <w:rPr>
          <w:b/>
          <w:highlight w:val="green"/>
          <w:u w:val="single"/>
        </w:rPr>
        <w:t>controls more than 95 percent of global rare-earth minerals production, has a monopoly.</w:t>
      </w:r>
      <w:r>
        <w:rPr>
          <w:b/>
          <w:u w:val="single"/>
        </w:rPr>
        <w:t xml:space="preserve"> </w:t>
      </w:r>
      <w:r>
        <w:t xml:space="preserve">Whether it’s cellphones, electric motors, batteries, aircraft, wind turbines or MRI machines, rare </w:t>
      </w:r>
      <w:r w:rsidRPr="004D7E97">
        <w:rPr>
          <w:b/>
          <w:u w:val="single"/>
        </w:rPr>
        <w:t>earths play an essential role. But it’s not just commercial manufacturing assembly lines that are vulnerable to an embargo; it’s also military hardware.</w:t>
      </w:r>
      <w:r>
        <w:rPr>
          <w:b/>
          <w:u w:val="single"/>
        </w:rPr>
        <w:t xml:space="preserve"> </w:t>
      </w:r>
      <w:r w:rsidRPr="004D7E97">
        <w:rPr>
          <w:b/>
          <w:u w:val="single"/>
        </w:rPr>
        <w:t xml:space="preserve">Whether it’s the advanced electronics and control systems in F-22 and F-35 aircraft, night vision devices, guidance, targeting systems, or dozens of other critical defense technologies, they’re all built with rare earth components. While the U.S. has a small strategic reserve of some of these minerals — to provide a short-term supply for our military supply chain — we have </w:t>
      </w:r>
      <w:r w:rsidRPr="00807EF1">
        <w:rPr>
          <w:b/>
          <w:u w:val="single"/>
        </w:rPr>
        <w:t>allowed ourselves to become unnervingly comfortable in China’s vise.</w:t>
      </w:r>
    </w:p>
    <w:p w:rsidR="00A20183" w:rsidRDefault="00A20183" w:rsidP="00A20183">
      <w:pPr>
        <w:pStyle w:val="Heading4"/>
      </w:pPr>
      <w:r>
        <w:t>Only aff solves – promotes international cooperation that allows free trade of REs</w:t>
      </w:r>
    </w:p>
    <w:p w:rsidR="00A20183" w:rsidRDefault="00A20183" w:rsidP="00A20183">
      <w:r>
        <w:rPr>
          <w:rStyle w:val="Style13ptBold"/>
        </w:rPr>
        <w:t xml:space="preserve">Reichman 19 </w:t>
      </w:r>
      <w:r>
        <w:t xml:space="preserve">Kelsey Reichmann, 6-5-2019, "US Commerce Department offers solution for obtaining minerals critical to the military," Defense News, </w:t>
      </w:r>
      <w:hyperlink r:id="rId69" w:history="1">
        <w:r w:rsidRPr="00B25D44">
          <w:rPr>
            <w:rStyle w:val="Hyperlink"/>
          </w:rPr>
          <w:t>https://www.defensenews.com/global/the-americas/2019/06/05/us-commerce-department-offers-solution-for-obtaining-minerals-critical-to-the-military/</w:t>
        </w:r>
      </w:hyperlink>
      <w:r>
        <w:t xml:space="preserve"> Lowell-SB</w:t>
      </w:r>
    </w:p>
    <w:p w:rsidR="00A20183" w:rsidRDefault="00A20183" w:rsidP="00A20183">
      <w:pPr>
        <w:rPr>
          <w:u w:val="single"/>
        </w:rPr>
      </w:pPr>
      <w:r>
        <w:t xml:space="preserve">A report by </w:t>
      </w:r>
      <w:r w:rsidRPr="00490F4A">
        <w:rPr>
          <w:b/>
          <w:u w:val="single"/>
        </w:rPr>
        <w:t xml:space="preserve">the </w:t>
      </w:r>
      <w:r w:rsidRPr="009809F7">
        <w:rPr>
          <w:b/>
          <w:highlight w:val="green"/>
          <w:u w:val="single"/>
        </w:rPr>
        <w:t>U.S. Commerce Department recommends the government strengthen relations with foreign companies that provide minerals critical to military development</w:t>
      </w:r>
      <w:r w:rsidRPr="00490F4A">
        <w:rPr>
          <w:b/>
          <w:u w:val="single"/>
        </w:rPr>
        <w:t>.</w:t>
      </w:r>
      <w:r>
        <w:t xml:space="preserve"> The report was released Tuesday amid a trade war between the United States and China. </w:t>
      </w:r>
      <w:r w:rsidRPr="00490F4A">
        <w:rPr>
          <w:u w:val="single"/>
        </w:rPr>
        <w:t>“The United States is heavily dependent on critical mineral imports. If China or Russia were to stop exports to the United States and its allies for a prolonged period — similar to China’s rare earths embargo in 2010 — an ex</w:t>
      </w:r>
      <w:r w:rsidRPr="009809F7">
        <w:rPr>
          <w:u w:val="single"/>
        </w:rPr>
        <w:t>t</w:t>
      </w:r>
      <w:r w:rsidRPr="00490F4A">
        <w:rPr>
          <w:u w:val="single"/>
        </w:rPr>
        <w:t>ended supply disruption could cause significant shocks throughout U.S. and foreign critical mineral supply chains,” the report states.</w:t>
      </w:r>
      <w:r>
        <w:rPr>
          <w:u w:val="single"/>
        </w:rPr>
        <w:t xml:space="preserve"> </w:t>
      </w:r>
      <w:r w:rsidRPr="00490F4A">
        <w:t>The report also notes that the U.S. is import-reliant on 31 of the 35 minerals designated as critical by the Department of the Interior. Furthermore, the U.S. completely relies on imports for 14 of these minerals.</w:t>
      </w:r>
      <w:r>
        <w:t xml:space="preserve"> </w:t>
      </w:r>
      <w:r w:rsidRPr="00490F4A">
        <w:t>The report also says the country’s imports of “critical mineral commodities” exceed 50 percent of its annual consumption. These rare earth minerals are often used in the production of aircraft, computers and GPS systems.</w:t>
      </w:r>
      <w:r>
        <w:t xml:space="preserve"> Last year China produced 78 percent of the world’s rare earth minerals, according to researchers at Bank of America Merrill Lynch. </w:t>
      </w:r>
      <w:r w:rsidRPr="00490F4A">
        <w:rPr>
          <w:u w:val="single"/>
        </w:rPr>
        <w:t xml:space="preserve">“These </w:t>
      </w:r>
      <w:r w:rsidRPr="009809F7">
        <w:rPr>
          <w:highlight w:val="green"/>
          <w:u w:val="single"/>
        </w:rPr>
        <w:t>critical minerals are</w:t>
      </w:r>
      <w:r w:rsidRPr="00490F4A">
        <w:rPr>
          <w:u w:val="single"/>
        </w:rPr>
        <w:t xml:space="preserve"> often </w:t>
      </w:r>
      <w:r w:rsidRPr="009809F7">
        <w:rPr>
          <w:highlight w:val="green"/>
          <w:u w:val="single"/>
        </w:rPr>
        <w:t>overlooked</w:t>
      </w:r>
    </w:p>
    <w:p w:rsidR="00A20183" w:rsidRDefault="00A20183" w:rsidP="00A20183">
      <w:pPr>
        <w:rPr>
          <w:u w:val="single"/>
        </w:rPr>
      </w:pPr>
    </w:p>
    <w:p w:rsidR="00A20183" w:rsidRPr="00490F4A" w:rsidRDefault="00A20183" w:rsidP="00A20183">
      <w:pPr>
        <w:rPr>
          <w:b/>
          <w:u w:val="single"/>
        </w:rPr>
      </w:pPr>
      <w:r w:rsidRPr="00490F4A">
        <w:rPr>
          <w:u w:val="single"/>
        </w:rPr>
        <w:t xml:space="preserve"> but modern life without them would be impossible,” Secretary of Commerce Wilbur Ross said in a news release. “Through the recommendations detailed in this report, the </w:t>
      </w:r>
      <w:r w:rsidRPr="009809F7">
        <w:rPr>
          <w:highlight w:val="green"/>
          <w:u w:val="single"/>
        </w:rPr>
        <w:t xml:space="preserve">Federal government will take </w:t>
      </w:r>
      <w:r w:rsidRPr="009809F7">
        <w:rPr>
          <w:u w:val="single"/>
        </w:rPr>
        <w:t xml:space="preserve">unprecedented </w:t>
      </w:r>
      <w:r w:rsidRPr="009809F7">
        <w:rPr>
          <w:highlight w:val="green"/>
          <w:u w:val="single"/>
        </w:rPr>
        <w:t>action to ensure that the United States will not be cut off</w:t>
      </w:r>
      <w:r w:rsidRPr="00490F4A">
        <w:rPr>
          <w:u w:val="single"/>
        </w:rPr>
        <w:t xml:space="preserve"> from these vital minerals.”</w:t>
      </w:r>
      <w:r>
        <w:rPr>
          <w:u w:val="single"/>
        </w:rPr>
        <w:t xml:space="preserve"> </w:t>
      </w:r>
      <w:r w:rsidRPr="00490F4A">
        <w:rPr>
          <w:b/>
          <w:u w:val="single"/>
        </w:rPr>
        <w:t xml:space="preserve">One solution to this problem is to </w:t>
      </w:r>
      <w:r w:rsidRPr="009809F7">
        <w:rPr>
          <w:b/>
          <w:highlight w:val="green"/>
          <w:u w:val="single"/>
        </w:rPr>
        <w:t xml:space="preserve">enhance international trade and cooperation in relation to rare earth minerals, </w:t>
      </w:r>
      <w:r w:rsidRPr="009809F7">
        <w:rPr>
          <w:b/>
          <w:u w:val="single"/>
        </w:rPr>
        <w:t>according to the report.</w:t>
      </w:r>
    </w:p>
    <w:p w:rsidR="00A20183" w:rsidRDefault="00A20183" w:rsidP="00A20183">
      <w:pPr>
        <w:pStyle w:val="Heading2"/>
      </w:pPr>
      <w:r>
        <w:t>Counterplans</w:t>
      </w:r>
    </w:p>
    <w:p w:rsidR="00A20183" w:rsidRDefault="00A20183" w:rsidP="00A20183">
      <w:pPr>
        <w:pStyle w:val="Heading3"/>
      </w:pPr>
      <w:r>
        <w:t>Defensive Weapons PIC</w:t>
      </w:r>
    </w:p>
    <w:p w:rsidR="00A20183" w:rsidRPr="0056439C" w:rsidRDefault="00A20183" w:rsidP="00A20183">
      <w:pPr>
        <w:pStyle w:val="Heading4"/>
      </w:pPr>
      <w:r>
        <w:t>Any weapons aggravate tensions</w:t>
      </w:r>
    </w:p>
    <w:p w:rsidR="00A20183" w:rsidRPr="0056439C" w:rsidRDefault="00A20183" w:rsidP="00A20183">
      <w:r w:rsidRPr="0056439C">
        <w:rPr>
          <w:rStyle w:val="Style13ptBold"/>
        </w:rPr>
        <w:t xml:space="preserve">China Internet Information Center 4/18 </w:t>
      </w:r>
      <w:r w:rsidRPr="0056439C">
        <w:t>2019 US arms sales to Taiwan a dangerous move Xinhua, April 18, 2019 http://www.china.org.cn/china/2019-04/18/content_74693988.htm</w:t>
      </w:r>
    </w:p>
    <w:p w:rsidR="00A20183" w:rsidRPr="0056439C" w:rsidRDefault="00A20183" w:rsidP="00A20183">
      <w:r w:rsidRPr="006600AB">
        <w:rPr>
          <w:rStyle w:val="StyleUnderline"/>
          <w:highlight w:val="cyan"/>
        </w:rPr>
        <w:t>The U.S. arms sale plan</w:t>
      </w:r>
      <w:r w:rsidRPr="0056439C">
        <w:t xml:space="preserve"> unveiled Monday </w:t>
      </w:r>
      <w:r w:rsidRPr="006600AB">
        <w:rPr>
          <w:rStyle w:val="StyleUnderline"/>
          <w:highlight w:val="cyan"/>
        </w:rPr>
        <w:t>is a dangerous move that will only aggravate the</w:t>
      </w:r>
      <w:r w:rsidRPr="0056439C">
        <w:rPr>
          <w:rStyle w:val="StyleUnderline"/>
        </w:rPr>
        <w:t xml:space="preserve"> already complex and grim </w:t>
      </w:r>
      <w:r w:rsidRPr="006600AB">
        <w:rPr>
          <w:rStyle w:val="StyleUnderline"/>
          <w:highlight w:val="cyan"/>
        </w:rPr>
        <w:t>situation across</w:t>
      </w:r>
      <w:r w:rsidRPr="0056439C">
        <w:rPr>
          <w:rStyle w:val="StyleUnderline"/>
        </w:rPr>
        <w:t xml:space="preserve"> the </w:t>
      </w:r>
      <w:r w:rsidRPr="006600AB">
        <w:rPr>
          <w:rStyle w:val="StyleUnderline"/>
          <w:highlight w:val="cyan"/>
        </w:rPr>
        <w:t>Taiwan</w:t>
      </w:r>
      <w:r w:rsidRPr="0056439C">
        <w:rPr>
          <w:rStyle w:val="StyleUnderline"/>
        </w:rPr>
        <w:t xml:space="preserve"> Strait</w:t>
      </w:r>
      <w:r w:rsidRPr="0056439C">
        <w:t>.</w:t>
      </w:r>
    </w:p>
    <w:p w:rsidR="00A20183" w:rsidRPr="0056439C" w:rsidRDefault="00A20183" w:rsidP="00A20183">
      <w:r w:rsidRPr="0056439C">
        <w:rPr>
          <w:rStyle w:val="StyleUnderline"/>
        </w:rPr>
        <w:t>The U.S. government has approved a</w:t>
      </w:r>
      <w:r w:rsidRPr="0056439C">
        <w:t xml:space="preserve"> possible </w:t>
      </w:r>
      <w:r w:rsidRPr="0056439C">
        <w:rPr>
          <w:rStyle w:val="StyleUnderline"/>
        </w:rPr>
        <w:t>500-million-U.S. dollar military sale to Taiwan</w:t>
      </w:r>
      <w:r w:rsidRPr="0056439C">
        <w:t>, claiming that the move will help to improve the security and defensive capability of the recipient.</w:t>
      </w:r>
    </w:p>
    <w:p w:rsidR="00A20183" w:rsidRPr="0056439C" w:rsidRDefault="00A20183" w:rsidP="00A20183">
      <w:r w:rsidRPr="0056439C">
        <w:t>Subsequently, Taiwan leader Tsai Ing-wen expressed "gratitude," saying that the arms sale was "timely."</w:t>
      </w:r>
    </w:p>
    <w:p w:rsidR="00A20183" w:rsidRPr="002B0886" w:rsidRDefault="00A20183" w:rsidP="00A20183">
      <w:r w:rsidRPr="006600AB">
        <w:rPr>
          <w:rStyle w:val="StyleUnderline"/>
          <w:highlight w:val="cyan"/>
        </w:rPr>
        <w:t>The situation</w:t>
      </w:r>
      <w:r w:rsidRPr="0056439C">
        <w:rPr>
          <w:rStyle w:val="StyleUnderline"/>
        </w:rPr>
        <w:t xml:space="preserve"> across the Taiwan Strait</w:t>
      </w:r>
      <w:r w:rsidRPr="0056439C">
        <w:t xml:space="preserve">, which is already complicated and grim, </w:t>
      </w:r>
      <w:r w:rsidRPr="006600AB">
        <w:rPr>
          <w:rStyle w:val="StyleUnderline"/>
          <w:highlight w:val="cyan"/>
        </w:rPr>
        <w:t>is worsening as the U</w:t>
      </w:r>
      <w:r w:rsidRPr="006600AB">
        <w:rPr>
          <w:rStyle w:val="StyleUnderline"/>
        </w:rPr>
        <w:t xml:space="preserve">nited </w:t>
      </w:r>
      <w:r w:rsidRPr="006600AB">
        <w:rPr>
          <w:rStyle w:val="StyleUnderline"/>
          <w:highlight w:val="cyan"/>
        </w:rPr>
        <w:t>S</w:t>
      </w:r>
      <w:r w:rsidRPr="006600AB">
        <w:rPr>
          <w:rStyle w:val="StyleUnderline"/>
        </w:rPr>
        <w:t>tates</w:t>
      </w:r>
      <w:r w:rsidRPr="006600AB">
        <w:rPr>
          <w:rStyle w:val="StyleUnderline"/>
          <w:highlight w:val="cyan"/>
        </w:rPr>
        <w:t xml:space="preserve"> has been using Taiwan to </w:t>
      </w:r>
      <w:r w:rsidRPr="006600AB">
        <w:rPr>
          <w:rStyle w:val="StyleUnderline"/>
          <w:sz w:val="30"/>
          <w:szCs w:val="30"/>
          <w:highlight w:val="cyan"/>
        </w:rPr>
        <w:t>contain China</w:t>
      </w:r>
      <w:r w:rsidRPr="0056439C">
        <w:t xml:space="preserve"> while the Taiwan administration kept seeking foreign </w:t>
      </w:r>
      <w:r w:rsidRPr="002B0886">
        <w:t>intervention.</w:t>
      </w:r>
    </w:p>
    <w:p w:rsidR="00A20183" w:rsidRPr="002B0886" w:rsidRDefault="00A20183" w:rsidP="00A20183">
      <w:pPr>
        <w:rPr>
          <w:rStyle w:val="StyleUnderline"/>
        </w:rPr>
      </w:pPr>
      <w:r w:rsidRPr="002B0886">
        <w:t xml:space="preserve">The </w:t>
      </w:r>
      <w:r w:rsidRPr="002B0886">
        <w:rPr>
          <w:rStyle w:val="StyleUnderline"/>
        </w:rPr>
        <w:t>Taiwan</w:t>
      </w:r>
      <w:r w:rsidRPr="002B0886">
        <w:t xml:space="preserve"> question </w:t>
      </w:r>
      <w:r w:rsidRPr="002B0886">
        <w:rPr>
          <w:rStyle w:val="StyleUnderline"/>
        </w:rPr>
        <w:t xml:space="preserve">concerns China's sovereignty and territorial integrity and is the </w:t>
      </w:r>
      <w:r w:rsidRPr="002B0886">
        <w:rPr>
          <w:rStyle w:val="StyleUnderline"/>
          <w:sz w:val="30"/>
          <w:szCs w:val="30"/>
        </w:rPr>
        <w:t>most important</w:t>
      </w:r>
      <w:r w:rsidRPr="002B0886">
        <w:rPr>
          <w:rStyle w:val="StyleUnderline"/>
        </w:rPr>
        <w:t xml:space="preserve"> and </w:t>
      </w:r>
      <w:r w:rsidRPr="002B0886">
        <w:rPr>
          <w:rStyle w:val="StyleUnderline"/>
          <w:sz w:val="30"/>
          <w:szCs w:val="30"/>
        </w:rPr>
        <w:t>sensitive issue</w:t>
      </w:r>
      <w:r w:rsidRPr="002B0886">
        <w:rPr>
          <w:rStyle w:val="StyleUnderline"/>
        </w:rPr>
        <w:t xml:space="preserve"> in China-U.S. relations.</w:t>
      </w:r>
    </w:p>
    <w:p w:rsidR="00A20183" w:rsidRPr="0056439C" w:rsidRDefault="00A20183" w:rsidP="00A20183">
      <w:pPr>
        <w:rPr>
          <w:rStyle w:val="StyleUnderline"/>
        </w:rPr>
      </w:pPr>
      <w:r w:rsidRPr="002B0886">
        <w:rPr>
          <w:rStyle w:val="StyleUnderline"/>
        </w:rPr>
        <w:t>The</w:t>
      </w:r>
      <w:r w:rsidRPr="006600AB">
        <w:rPr>
          <w:rStyle w:val="StyleUnderline"/>
          <w:highlight w:val="cyan"/>
        </w:rPr>
        <w:t xml:space="preserve"> U.S. arms sales to Taiwan constitutes a serious violation of international law</w:t>
      </w:r>
      <w:r w:rsidRPr="0056439C">
        <w:t xml:space="preserve">, the basic </w:t>
      </w:r>
      <w:r w:rsidRPr="0056439C">
        <w:rPr>
          <w:rStyle w:val="StyleUnderline"/>
        </w:rPr>
        <w:t>norms</w:t>
      </w:r>
      <w:r w:rsidRPr="0056439C">
        <w:t xml:space="preserve"> governing international relations, </w:t>
      </w:r>
      <w:r w:rsidRPr="0056439C">
        <w:rPr>
          <w:rStyle w:val="StyleUnderline"/>
        </w:rPr>
        <w:t>the one-China principle and the three Sino-U.S. joint communiques and undermine China's sovereignty and security interests.</w:t>
      </w:r>
    </w:p>
    <w:p w:rsidR="00A20183" w:rsidRPr="0056439C" w:rsidRDefault="00A20183" w:rsidP="00A20183">
      <w:pPr>
        <w:rPr>
          <w:rStyle w:val="StyleUnderline"/>
        </w:rPr>
      </w:pPr>
      <w:r w:rsidRPr="0056439C">
        <w:rPr>
          <w:rStyle w:val="StyleUnderline"/>
        </w:rPr>
        <w:t>China's firm opposition to such arms sales is consistent and firm.</w:t>
      </w:r>
    </w:p>
    <w:p w:rsidR="00A20183" w:rsidRPr="002B0886" w:rsidRDefault="00A20183" w:rsidP="00A20183">
      <w:r w:rsidRPr="002B0886">
        <w:t xml:space="preserve">Since </w:t>
      </w:r>
      <w:r w:rsidRPr="002B0886">
        <w:rPr>
          <w:rStyle w:val="StyleUnderline"/>
        </w:rPr>
        <w:t>the</w:t>
      </w:r>
      <w:r w:rsidRPr="002B0886">
        <w:t xml:space="preserve"> current </w:t>
      </w:r>
      <w:r w:rsidRPr="002B0886">
        <w:rPr>
          <w:rStyle w:val="StyleUnderline"/>
        </w:rPr>
        <w:t>U.S.</w:t>
      </w:r>
      <w:r w:rsidRPr="002B0886">
        <w:t xml:space="preserve"> administration took office, it </w:t>
      </w:r>
      <w:r w:rsidRPr="002B0886">
        <w:rPr>
          <w:rStyle w:val="StyleUnderline"/>
        </w:rPr>
        <w:t>has constantly played the "Taiwan card" to contain China</w:t>
      </w:r>
      <w:r w:rsidRPr="002B0886">
        <w:t>, especially in arms sales to Taiwan and military exchanges between the United States and Taiwan.</w:t>
      </w:r>
    </w:p>
    <w:p w:rsidR="00A20183" w:rsidRPr="002B0886" w:rsidRDefault="00A20183" w:rsidP="00A20183">
      <w:pPr>
        <w:rPr>
          <w:rStyle w:val="StyleUnderline"/>
          <w:b w:val="0"/>
        </w:rPr>
      </w:pPr>
      <w:r w:rsidRPr="002B0886">
        <w:rPr>
          <w:rStyle w:val="StyleUnderline"/>
        </w:rPr>
        <w:t xml:space="preserve">This has </w:t>
      </w:r>
      <w:r w:rsidRPr="002B0886">
        <w:rPr>
          <w:rStyle w:val="StyleUnderline"/>
          <w:sz w:val="30"/>
          <w:szCs w:val="30"/>
        </w:rPr>
        <w:t>seriously damaged China-U.S. relations</w:t>
      </w:r>
      <w:r w:rsidRPr="002B0886">
        <w:rPr>
          <w:rStyle w:val="StyleUnderline"/>
        </w:rPr>
        <w:t xml:space="preserve"> and </w:t>
      </w:r>
      <w:r w:rsidRPr="002B0886">
        <w:rPr>
          <w:rStyle w:val="StyleUnderline"/>
          <w:sz w:val="30"/>
          <w:szCs w:val="30"/>
        </w:rPr>
        <w:t>jeopardized peace and stability across the Taiwan Strait</w:t>
      </w:r>
      <w:r w:rsidRPr="002B0886">
        <w:rPr>
          <w:rStyle w:val="StyleUnderline"/>
        </w:rPr>
        <w:t>.</w:t>
      </w:r>
    </w:p>
    <w:p w:rsidR="00A20183" w:rsidRPr="002B0886" w:rsidRDefault="00A20183" w:rsidP="00A20183">
      <w:r w:rsidRPr="002B0886">
        <w:t>The Taiwan question, which concerns China's core interests and the national bond of the Chinese people, brooks no external interference.</w:t>
      </w:r>
    </w:p>
    <w:p w:rsidR="00A20183" w:rsidRPr="0056439C" w:rsidRDefault="00A20183" w:rsidP="00A20183">
      <w:r w:rsidRPr="002B0886">
        <w:rPr>
          <w:rStyle w:val="StyleUnderline"/>
        </w:rPr>
        <w:t>The U.S.</w:t>
      </w:r>
      <w:r w:rsidRPr="002B0886">
        <w:t xml:space="preserve"> administration </w:t>
      </w:r>
      <w:r w:rsidRPr="002B0886">
        <w:rPr>
          <w:rStyle w:val="StyleUnderline"/>
        </w:rPr>
        <w:t>has</w:t>
      </w:r>
      <w:r w:rsidRPr="002B0886">
        <w:t xml:space="preserve"> once again </w:t>
      </w:r>
      <w:r w:rsidRPr="002B0886">
        <w:rPr>
          <w:rStyle w:val="StyleUnderline"/>
        </w:rPr>
        <w:t>stirred up sensitive nerves</w:t>
      </w:r>
      <w:r w:rsidRPr="002B0886">
        <w:t xml:space="preserve"> in the Taiwan Strait. </w:t>
      </w:r>
      <w:r w:rsidRPr="002B0886">
        <w:rPr>
          <w:rStyle w:val="StyleUnderline"/>
        </w:rPr>
        <w:t>Its gross interference</w:t>
      </w:r>
      <w:r w:rsidRPr="002B0886">
        <w:t xml:space="preserve"> in China's internal affairs </w:t>
      </w:r>
      <w:r w:rsidRPr="002B0886">
        <w:rPr>
          <w:rStyle w:val="StyleUnderline"/>
        </w:rPr>
        <w:t>has aroused the strong indignation of the Chinese people</w:t>
      </w:r>
      <w:r w:rsidRPr="002B0886">
        <w:t xml:space="preserve"> on both sides of the Stra</w:t>
      </w:r>
      <w:r w:rsidRPr="0056439C">
        <w:t>it.</w:t>
      </w:r>
    </w:p>
    <w:p w:rsidR="00A20183" w:rsidRPr="0056439C" w:rsidRDefault="00A20183" w:rsidP="00A20183">
      <w:r w:rsidRPr="0056439C">
        <w:rPr>
          <w:rStyle w:val="StyleUnderline"/>
        </w:rPr>
        <w:t>Some Taiwan organizations and people protested outside the American Institute in Taiwan</w:t>
      </w:r>
      <w:r w:rsidRPr="0056439C">
        <w:t xml:space="preserve"> (AIT) in Taipei, condemning U.S. arms sales to Taiwan and demanding "no war, only peace," and "</w:t>
      </w:r>
      <w:r w:rsidRPr="0056439C">
        <w:rPr>
          <w:rStyle w:val="StyleUnderline"/>
        </w:rPr>
        <w:t>Taiwan is not a pawn for the United States</w:t>
      </w:r>
      <w:r w:rsidRPr="0056439C">
        <w:t>."</w:t>
      </w:r>
    </w:p>
    <w:p w:rsidR="00A20183" w:rsidRPr="0056439C" w:rsidRDefault="00A20183" w:rsidP="00A20183">
      <w:r w:rsidRPr="0056439C">
        <w:t xml:space="preserve">Therefore, </w:t>
      </w:r>
      <w:r w:rsidRPr="006600AB">
        <w:rPr>
          <w:rStyle w:val="StyleUnderline"/>
          <w:highlight w:val="cyan"/>
        </w:rPr>
        <w:t>we would</w:t>
      </w:r>
      <w:r w:rsidRPr="0056439C">
        <w:t xml:space="preserve"> like to </w:t>
      </w:r>
      <w:r w:rsidRPr="006600AB">
        <w:rPr>
          <w:rStyle w:val="StyleUnderline"/>
          <w:highlight w:val="cyan"/>
        </w:rPr>
        <w:t>advise the U.S. side to clearly recognize the high sensitivity and serious harm of arms sales to Taiwan</w:t>
      </w:r>
      <w:r w:rsidRPr="0056439C">
        <w:rPr>
          <w:rStyle w:val="StyleUnderline"/>
        </w:rPr>
        <w:t>, correct mistakes, honor its commitments and handle Taiwan-related issues in a prudent and proper manner in accordance with the one-China principle</w:t>
      </w:r>
      <w:r w:rsidRPr="0056439C">
        <w:t xml:space="preserve"> and the provisions of the three Sino-U.S. joint communiques.</w:t>
      </w:r>
    </w:p>
    <w:p w:rsidR="00A20183" w:rsidRPr="0056439C" w:rsidRDefault="00A20183" w:rsidP="00A20183">
      <w:pPr>
        <w:rPr>
          <w:sz w:val="10"/>
          <w:szCs w:val="10"/>
        </w:rPr>
      </w:pPr>
      <w:r w:rsidRPr="0056439C">
        <w:rPr>
          <w:sz w:val="10"/>
          <w:szCs w:val="10"/>
        </w:rPr>
        <w:t>Taiwan's current Democratic Progressive Party (DPP) administration, which is teetering on the brink of collapse, was overjoyed at the U.S. arms sales as if it had been given a "straw to save its life."</w:t>
      </w:r>
    </w:p>
    <w:p w:rsidR="00A20183" w:rsidRPr="0056439C" w:rsidRDefault="00A20183" w:rsidP="00A20183">
      <w:pPr>
        <w:rPr>
          <w:sz w:val="10"/>
          <w:szCs w:val="10"/>
        </w:rPr>
      </w:pPr>
      <w:r w:rsidRPr="0056439C">
        <w:rPr>
          <w:sz w:val="10"/>
          <w:szCs w:val="10"/>
        </w:rPr>
        <w:t>Tsai Ing-wen and the DPP administration have escalated provocations against the Chinese mainland, created disturbances recently and cooperated with the United States in vigorously clamoring the so-called "military threat" from the mainland.</w:t>
      </w:r>
    </w:p>
    <w:p w:rsidR="00A20183" w:rsidRPr="0056439C" w:rsidRDefault="00A20183" w:rsidP="00A20183">
      <w:pPr>
        <w:rPr>
          <w:sz w:val="10"/>
          <w:szCs w:val="10"/>
        </w:rPr>
      </w:pPr>
      <w:r w:rsidRPr="0056439C">
        <w:rPr>
          <w:sz w:val="10"/>
          <w:szCs w:val="10"/>
        </w:rPr>
        <w:t>In the face of next year's general election on the island, Tsai and the DPP will not hesitate to let Taiwan serve as a pawn for forces of external interference in order to protect their power, regardless of the safety and well-being of the Taiwanese people.</w:t>
      </w:r>
    </w:p>
    <w:p w:rsidR="00A20183" w:rsidRPr="0056439C" w:rsidRDefault="00A20183" w:rsidP="00A20183">
      <w:pPr>
        <w:rPr>
          <w:sz w:val="10"/>
          <w:szCs w:val="10"/>
        </w:rPr>
      </w:pPr>
      <w:r w:rsidRPr="0056439C">
        <w:rPr>
          <w:sz w:val="10"/>
          <w:szCs w:val="10"/>
        </w:rPr>
        <w:t>This party has not only misjudged the situation but also deviated from the people's heart.</w:t>
      </w:r>
    </w:p>
    <w:p w:rsidR="00A20183" w:rsidRPr="0056439C" w:rsidRDefault="00A20183" w:rsidP="00A20183">
      <w:r w:rsidRPr="006600AB">
        <w:rPr>
          <w:rStyle w:val="StyleUnderline"/>
          <w:highlight w:val="cyan"/>
        </w:rPr>
        <w:t>U.S. weapons cannot guarantee Taiwan's security</w:t>
      </w:r>
      <w:r w:rsidRPr="0056439C">
        <w:rPr>
          <w:rStyle w:val="StyleUnderline"/>
        </w:rPr>
        <w:t>. Tsai</w:t>
      </w:r>
      <w:r w:rsidRPr="0056439C">
        <w:t xml:space="preserve"> and the DPP </w:t>
      </w:r>
      <w:r w:rsidRPr="0056439C">
        <w:rPr>
          <w:rStyle w:val="StyleUnderline"/>
        </w:rPr>
        <w:t>cannot secure</w:t>
      </w:r>
      <w:r w:rsidRPr="0056439C">
        <w:t xml:space="preserve"> their </w:t>
      </w:r>
      <w:r w:rsidRPr="0056439C">
        <w:rPr>
          <w:rStyle w:val="StyleUnderline"/>
        </w:rPr>
        <w:t>power</w:t>
      </w:r>
      <w:r w:rsidRPr="0056439C">
        <w:t xml:space="preserve"> and position </w:t>
      </w:r>
      <w:r w:rsidRPr="0056439C">
        <w:rPr>
          <w:rStyle w:val="StyleUnderline"/>
        </w:rPr>
        <w:t>by seeking foreign interference or threatening the people</w:t>
      </w:r>
      <w:r w:rsidRPr="0056439C">
        <w:t>.</w:t>
      </w:r>
    </w:p>
    <w:p w:rsidR="00A20183" w:rsidRPr="0056439C" w:rsidRDefault="00A20183" w:rsidP="00A20183">
      <w:r w:rsidRPr="0056439C">
        <w:rPr>
          <w:rStyle w:val="StyleUnderline"/>
        </w:rPr>
        <w:t>Tsai, the DPP and "Taiwan independence" separatist elements should not play with fire</w:t>
      </w:r>
      <w:r w:rsidRPr="0056439C">
        <w:t xml:space="preserve"> or even think about it. They are doomed to be alone in the face of the pressure of their own actions.</w:t>
      </w:r>
    </w:p>
    <w:p w:rsidR="00A20183" w:rsidRPr="0056439C" w:rsidRDefault="00A20183" w:rsidP="00A20183">
      <w:pPr>
        <w:rPr>
          <w:sz w:val="10"/>
          <w:szCs w:val="10"/>
        </w:rPr>
      </w:pPr>
      <w:r w:rsidRPr="0056439C">
        <w:rPr>
          <w:sz w:val="10"/>
          <w:szCs w:val="10"/>
        </w:rPr>
        <w:t>On April 17, 124 years ago, the Treaty of Shimonoseki was signed, securing foreigner's occupation of Taiwan for half a century. It left lasting, painful memories for all Chinese.</w:t>
      </w:r>
    </w:p>
    <w:p w:rsidR="00A20183" w:rsidRPr="0056439C" w:rsidRDefault="00A20183" w:rsidP="00A20183">
      <w:r w:rsidRPr="0056439C">
        <w:t xml:space="preserve">Today's </w:t>
      </w:r>
      <w:r w:rsidRPr="0056439C">
        <w:rPr>
          <w:rStyle w:val="StyleUnderline"/>
        </w:rPr>
        <w:t>China will never allow the historical tragedy of national division to repeat itself</w:t>
      </w:r>
      <w:r w:rsidRPr="0056439C">
        <w:t>.</w:t>
      </w:r>
    </w:p>
    <w:p w:rsidR="00A20183" w:rsidRPr="00A20183" w:rsidRDefault="00A20183" w:rsidP="00A20183">
      <w:pPr>
        <w:rPr>
          <w:u w:val="single"/>
        </w:rPr>
      </w:pPr>
      <w:r w:rsidRPr="0056439C">
        <w:rPr>
          <w:rStyle w:val="StyleUnderline"/>
        </w:rPr>
        <w:t>No one and no force should underestimate the determination and capability of the Chinese in safeguarding national sovereignty and territorial integrity.</w:t>
      </w:r>
    </w:p>
    <w:p w:rsidR="00A20183" w:rsidRPr="0056439C" w:rsidRDefault="00A20183" w:rsidP="00A20183">
      <w:pPr>
        <w:pStyle w:val="Heading4"/>
      </w:pPr>
      <w:r>
        <w:t>Arms aren’t key to US deterrence- only a risk it angers China</w:t>
      </w:r>
    </w:p>
    <w:p w:rsidR="00A20183" w:rsidRPr="0056439C" w:rsidRDefault="00A20183" w:rsidP="00A20183">
      <w:r w:rsidRPr="0056439C">
        <w:rPr>
          <w:rStyle w:val="Style13ptBold"/>
        </w:rPr>
        <w:t xml:space="preserve">Gomez 16 </w:t>
      </w:r>
      <w:r w:rsidRPr="0056439C">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A20183" w:rsidRDefault="00A20183" w:rsidP="00A20183">
      <w:r w:rsidRPr="0056439C">
        <w:t xml:space="preserve">Finally, </w:t>
      </w:r>
      <w:r w:rsidRPr="0056439C">
        <w:rPr>
          <w:rStyle w:val="StyleUnderline"/>
        </w:rPr>
        <w:t xml:space="preserve">stepping down from the commitment to defend Taiwan with military force does not remove America’s interest in keeping the Taiwan Strait free of armed conflict. The United States would </w:t>
      </w:r>
      <w:r w:rsidRPr="00230976">
        <w:rPr>
          <w:rStyle w:val="StyleUnderline"/>
          <w:highlight w:val="green"/>
        </w:rPr>
        <w:t>retain the ability to punish China</w:t>
      </w:r>
      <w:r w:rsidRPr="0056439C">
        <w:rPr>
          <w:rStyle w:val="StyleUnderline"/>
        </w:rPr>
        <w:t xml:space="preserve"> in other ways should it attack Taiwan. </w:t>
      </w:r>
      <w:r w:rsidRPr="00230976">
        <w:rPr>
          <w:rStyle w:val="StyleUnderline"/>
          <w:highlight w:val="green"/>
        </w:rPr>
        <w:t>Diplomatic isolation and economic sanctions</w:t>
      </w:r>
      <w:r w:rsidRPr="0056439C">
        <w:t xml:space="preserve"> may not inflict the same kinds of costs on Beijing as military force, but they </w:t>
      </w:r>
      <w:r w:rsidRPr="00230976">
        <w:rPr>
          <w:rStyle w:val="StyleUnderline"/>
          <w:highlight w:val="green"/>
        </w:rPr>
        <w:t>are additional costs that would have to be absorbed</w:t>
      </w:r>
      <w:r w:rsidRPr="00230976">
        <w:rPr>
          <w:highlight w:val="green"/>
        </w:rPr>
        <w:t>.</w:t>
      </w:r>
      <w:r w:rsidRPr="0056439C">
        <w:t>104 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intervention.106</w:t>
      </w:r>
    </w:p>
    <w:p w:rsidR="00A20183" w:rsidRPr="0056439C" w:rsidRDefault="00A20183" w:rsidP="00A20183">
      <w:pPr>
        <w:pStyle w:val="Heading4"/>
      </w:pPr>
      <w:r w:rsidRPr="0056439C">
        <w:t>China is driven by fear not revisionism – only the aff solves China rise</w:t>
      </w:r>
    </w:p>
    <w:p w:rsidR="00A20183" w:rsidRPr="0056439C" w:rsidRDefault="00A20183" w:rsidP="00A20183">
      <w:r w:rsidRPr="0056439C">
        <w:rPr>
          <w:rStyle w:val="Style13ptBold"/>
        </w:rPr>
        <w:t xml:space="preserve">Swaine 15 </w:t>
      </w:r>
      <w:r w:rsidRPr="0056439C">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A20183" w:rsidRPr="0056439C" w:rsidRDefault="00A20183" w:rsidP="00A20183">
      <w:pPr>
        <w:rPr>
          <w:rStyle w:val="StyleUnderline"/>
        </w:rPr>
      </w:pPr>
      <w:r w:rsidRPr="0056439C">
        <w:t xml:space="preserve">On the U.S. side, </w:t>
      </w:r>
      <w:r w:rsidRPr="0056439C">
        <w:rPr>
          <w:rStyle w:val="StyleUnderline"/>
        </w:rPr>
        <w:t xml:space="preserve">for an arguably growing number of American and some foreign </w:t>
      </w:r>
      <w:r w:rsidRPr="000B41E4">
        <w:rPr>
          <w:rStyle w:val="StyleUnderline"/>
        </w:rPr>
        <w:t>observers, Beijing’s de facto challenge to American predominance</w:t>
      </w:r>
      <w:r w:rsidRPr="000B41E4">
        <w:t xml:space="preserve"> in the</w:t>
      </w:r>
      <w:r w:rsidRPr="0056439C">
        <w:t xml:space="preserve"> Western Pacific </w:t>
      </w:r>
      <w:r w:rsidRPr="0056439C">
        <w:rPr>
          <w:rStyle w:val="StyleUnderline"/>
        </w:rPr>
        <w:t>is a mere prelude to a larger effort to eject the United States from Asia and eventually replace it as the regional</w:t>
      </w:r>
      <w:r w:rsidRPr="0056439C">
        <w:t xml:space="preserve"> (and for some, global) </w:t>
      </w:r>
      <w:r w:rsidRPr="0056439C">
        <w:rPr>
          <w:rStyle w:val="StyleUnderline"/>
        </w:rPr>
        <w:t>superpower</w:t>
      </w:r>
      <w:r w:rsidRPr="0056439C">
        <w:t xml:space="preserve">. Chinese support for a multipolar, balance-of-power system is thus seen as a mere tactical feint designed to undermine U.S. power while Beijing prepares to become the new hegemon. Indeed, </w:t>
      </w:r>
      <w:r w:rsidRPr="0056439C">
        <w:rPr>
          <w:rStyle w:val="StyleUnderline"/>
        </w:rPr>
        <w:t xml:space="preserve">for such observers, </w:t>
      </w:r>
      <w:r w:rsidRPr="000B41E4">
        <w:rPr>
          <w:rStyle w:val="StyleUnderline"/>
          <w:highlight w:val="green"/>
        </w:rPr>
        <w:t>Beijing’s greater assertiveness</w:t>
      </w:r>
      <w:r w:rsidRPr="0056439C">
        <w:rPr>
          <w:rStyle w:val="StyleUnderline"/>
        </w:rPr>
        <w:t xml:space="preserve"> regarding maritime territorial disputes</w:t>
      </w:r>
      <w:r w:rsidRPr="0056439C">
        <w:t xml:space="preserve"> as well as U.S. and Japanese intelligence and surveillance activities along its coastline </w:t>
      </w:r>
      <w:r w:rsidRPr="000B41E4">
        <w:rPr>
          <w:rStyle w:val="StyleUnderline"/>
          <w:highlight w:val="green"/>
        </w:rPr>
        <w:t>constitute strategic gambits designed to “test” U.S. and allied resolve</w:t>
      </w:r>
      <w:r w:rsidRPr="0056439C">
        <w:rPr>
          <w:rStyle w:val="StyleUnderline"/>
        </w:rPr>
        <w:t xml:space="preserve"> and ultimately to create “no-go” zones essential for the establishment of Chinese control over the Western Pacific. Such an outcome would directly threaten both U.S. and allied interests</w:t>
      </w:r>
      <w:r w:rsidRPr="0056439C">
        <w:t xml:space="preserve"> in an open, secure, and peaceful Asia-Pacific region. </w:t>
      </w:r>
      <w:r w:rsidRPr="0056439C">
        <w:rPr>
          <w:rStyle w:val="StyleUnderline"/>
        </w:rPr>
        <w:t>Given this supposedly unambiguous threat, for these observers, the only logical course of action for the United States is to decisively disabuse Beijing of its aspirations by enhancing American predominance and thereby increasing, rather than reducing, Chinese vulnerability in the Western Pacific.</w:t>
      </w:r>
    </w:p>
    <w:p w:rsidR="00A20183" w:rsidRPr="0056439C" w:rsidRDefault="00A20183" w:rsidP="00A20183">
      <w:pPr>
        <w:rPr>
          <w:rStyle w:val="StyleUnderline"/>
        </w:rPr>
      </w:pPr>
      <w:r w:rsidRPr="0056439C">
        <w:rPr>
          <w:rStyle w:val="StyleUnderline"/>
        </w:rPr>
        <w:t>This view</w:t>
      </w:r>
      <w:r w:rsidRPr="0056439C">
        <w:t xml:space="preserve"> is held not only by scholars and policy analysts outside Washington. It is also fairly common among U.S. government officials, both civilian and military. It </w:t>
      </w:r>
      <w:r w:rsidRPr="0056439C">
        <w:rPr>
          <w:rStyle w:val="StyleUnderline"/>
        </w:rPr>
        <w:t>offers a black-and-white, Manichean-type solution to a supposedly clear-cut threat, and one that is extremely appealing to those many U.S. policymakers and analysts convinced of the huge merits (and necessity) of continued American predominance</w:t>
      </w:r>
      <w:r w:rsidRPr="0056439C">
        <w:t xml:space="preserv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w:t>
      </w:r>
      <w:r w:rsidRPr="0056439C">
        <w:rPr>
          <w:rStyle w:val="StyleUnderline"/>
        </w:rPr>
        <w:t>the bottom line for virtually all such individuals is the need for a clear U.S. ability to prevail in any important military-political contingency involving China</w:t>
      </w:r>
      <w:r w:rsidRPr="0056439C">
        <w:t xml:space="preserve">. Moreover, </w:t>
      </w:r>
      <w:r w:rsidRPr="0056439C">
        <w:rPr>
          <w:rStyle w:val="StyleUnderline"/>
        </w:rPr>
        <w:t xml:space="preserve">this view is reinforced, in their minds, by the notion that America’s allies and friends also supposedly desire and require continued U.S. maritime predominance. </w:t>
      </w:r>
    </w:p>
    <w:p w:rsidR="00A20183" w:rsidRPr="0056439C" w:rsidRDefault="00A20183" w:rsidP="00A20183">
      <w:r w:rsidRPr="0056439C">
        <w:rPr>
          <w:rStyle w:val="StyleUnderline"/>
        </w:rPr>
        <w:t xml:space="preserve">The problem with </w:t>
      </w:r>
      <w:r w:rsidRPr="000B41E4">
        <w:rPr>
          <w:rStyle w:val="StyleUnderline"/>
          <w:highlight w:val="green"/>
        </w:rPr>
        <w:t>this outlook is</w:t>
      </w:r>
      <w:r w:rsidRPr="0056439C">
        <w:rPr>
          <w:rStyle w:val="StyleUnderline"/>
        </w:rPr>
        <w:t xml:space="preserve"> that it is </w:t>
      </w:r>
      <w:r w:rsidRPr="000B41E4">
        <w:rPr>
          <w:rStyle w:val="StyleUnderline"/>
          <w:highlight w:val="green"/>
        </w:rPr>
        <w:t xml:space="preserve">based on an </w:t>
      </w:r>
      <w:r w:rsidRPr="000B41E4">
        <w:rPr>
          <w:rStyle w:val="StyleUnderline"/>
          <w:sz w:val="30"/>
          <w:szCs w:val="30"/>
          <w:highlight w:val="green"/>
        </w:rPr>
        <w:t>inaccurate</w:t>
      </w:r>
      <w:r w:rsidRPr="000B41E4">
        <w:rPr>
          <w:rStyle w:val="StyleUnderline"/>
          <w:highlight w:val="green"/>
        </w:rPr>
        <w:t>,</w:t>
      </w:r>
      <w:r w:rsidRPr="0056439C">
        <w:rPr>
          <w:rStyle w:val="StyleUnderline"/>
        </w:rPr>
        <w:t xml:space="preserve"> increasingly </w:t>
      </w:r>
      <w:r w:rsidRPr="000B41E4">
        <w:rPr>
          <w:rStyle w:val="StyleUnderline"/>
          <w:sz w:val="30"/>
          <w:szCs w:val="30"/>
          <w:highlight w:val="green"/>
        </w:rPr>
        <w:t>unrealistic</w:t>
      </w:r>
      <w:r w:rsidRPr="0056439C">
        <w:rPr>
          <w:rStyle w:val="StyleUnderline"/>
        </w:rPr>
        <w:t xml:space="preserve">, and </w:t>
      </w:r>
      <w:r w:rsidRPr="000B41E4">
        <w:rPr>
          <w:rStyle w:val="StyleUnderline"/>
          <w:sz w:val="30"/>
          <w:szCs w:val="30"/>
          <w:highlight w:val="green"/>
        </w:rPr>
        <w:t>dangerous</w:t>
      </w:r>
      <w:r w:rsidRPr="0056439C">
        <w:rPr>
          <w:rStyle w:val="StyleUnderline"/>
        </w:rPr>
        <w:t xml:space="preserve"> </w:t>
      </w:r>
      <w:r w:rsidRPr="000B41E4">
        <w:rPr>
          <w:rStyle w:val="StyleUnderline"/>
          <w:highlight w:val="green"/>
        </w:rPr>
        <w:t>assessme</w:t>
      </w:r>
      <w:r w:rsidRPr="0056439C">
        <w:rPr>
          <w:rStyle w:val="StyleUnderline"/>
        </w:rPr>
        <w:t xml:space="preserve">nt of both the threat the United States confronts in Asia and the likely consequences of the remedy proposed. </w:t>
      </w:r>
      <w:r w:rsidRPr="000B41E4">
        <w:rPr>
          <w:rStyle w:val="StyleUnderline"/>
          <w:highlight w:val="green"/>
        </w:rPr>
        <w:t>Beijing’s</w:t>
      </w:r>
      <w:r w:rsidRPr="0056439C">
        <w:rPr>
          <w:rStyle w:val="StyleUnderline"/>
        </w:rPr>
        <w:t xml:space="preserve"> de facto attempts to limit or end U.S. predominance along its maritime periphery are </w:t>
      </w:r>
      <w:r w:rsidRPr="000B41E4">
        <w:rPr>
          <w:rStyle w:val="StyleUnderline"/>
          <w:highlight w:val="green"/>
        </w:rPr>
        <w:t>motivated</w:t>
      </w:r>
      <w:r w:rsidRPr="0056439C">
        <w:t xml:space="preserve"> almost entirely </w:t>
      </w:r>
      <w:r w:rsidRPr="000B41E4">
        <w:rPr>
          <w:rStyle w:val="StyleUnderline"/>
          <w:highlight w:val="green"/>
        </w:rPr>
        <w:t xml:space="preserve">by </w:t>
      </w:r>
      <w:r w:rsidRPr="000B41E4">
        <w:rPr>
          <w:rStyle w:val="StyleUnderline"/>
          <w:sz w:val="30"/>
          <w:szCs w:val="30"/>
          <w:highlight w:val="green"/>
        </w:rPr>
        <w:t>uncertainties, fears, insecurities</w:t>
      </w:r>
      <w:r w:rsidRPr="0056439C">
        <w:t>, and a certain level of opportunism,</w:t>
      </w:r>
      <w:r w:rsidRPr="0056439C">
        <w:rPr>
          <w:rStyle w:val="StyleUnderline"/>
        </w:rPr>
        <w:t xml:space="preserve"> </w:t>
      </w:r>
      <w:r w:rsidRPr="000B41E4">
        <w:rPr>
          <w:rStyle w:val="StyleUnderline"/>
          <w:sz w:val="30"/>
          <w:szCs w:val="30"/>
          <w:highlight w:val="green"/>
        </w:rPr>
        <w:t>not a grand strategic vision of Chinese predominance</w:t>
      </w:r>
      <w:r w:rsidRPr="000B41E4">
        <w:rPr>
          <w:highlight w:val="green"/>
        </w:rPr>
        <w:t>,</w:t>
      </w:r>
      <w:r w:rsidRPr="0056439C">
        <w:t xml:space="preserve"> despite the arguably growing expression of ultranationalist views within China. </w:t>
      </w:r>
      <w:r w:rsidRPr="0056439C">
        <w:rPr>
          <w:rStyle w:val="StyleUnderline"/>
        </w:rPr>
        <w:t>Those who view China as an aspiring hegemon seeking America’s subordination</w:t>
      </w:r>
      <w:r w:rsidRPr="0056439C">
        <w:t xml:space="preserve"> and ultimate ejection from Asia almost without exception </w:t>
      </w:r>
      <w:r w:rsidRPr="0056439C">
        <w:rPr>
          <w:rStyle w:val="StyleUnderline"/>
        </w:rPr>
        <w:t>base their argument on shaky theoretical postulates and faulty historical analogies or on the decidedly non-authoritative views of a few Chinese analysts, not current, hard evidence regarding either Chinese strategies and doctrines or Chinese behavior, past and present</w:t>
      </w:r>
      <w:r w:rsidRPr="0056439C">
        <w:t>.</w:t>
      </w:r>
    </w:p>
    <w:p w:rsidR="00A20183" w:rsidRPr="00896871" w:rsidRDefault="00A20183" w:rsidP="00A20183">
      <w:r w:rsidRPr="0056439C">
        <w:rPr>
          <w:rStyle w:val="StyleUnderline"/>
        </w:rPr>
        <w:t>Such observers argue</w:t>
      </w:r>
      <w:r w:rsidRPr="0056439C">
        <w:t xml:space="preserve"> that </w:t>
      </w:r>
      <w:r w:rsidRPr="0056439C">
        <w:rPr>
          <w:rStyle w:val="StyleUnderline"/>
        </w:rPr>
        <w:t>all rising powers seek</w:t>
      </w:r>
      <w:r w:rsidRPr="0056439C">
        <w:t xml:space="preserve"> hard-power </w:t>
      </w:r>
      <w:r w:rsidRPr="0056439C">
        <w:rPr>
          <w:rStyle w:val="StyleUnderline"/>
        </w:rPr>
        <w:t>dominance</w:t>
      </w:r>
      <w:r w:rsidRPr="0056439C">
        <w:t xml:space="preserve"> in an anarchic interstate system and that China is a power that always sought to dominate its world. </w:t>
      </w:r>
      <w:r w:rsidRPr="0056439C">
        <w:rPr>
          <w:rStyle w:val="StyleUnderline"/>
        </w:rPr>
        <w:t>However, such absolutist beliefs run counter to the very mixed record of power grabbing and power balancing, aggression and restraint, deterrence and reassurance that has characterized great power relations historically. They</w:t>
      </w:r>
      <w:r w:rsidRPr="0056439C">
        <w:t xml:space="preserve"> also </w:t>
      </w:r>
      <w:r w:rsidRPr="0056439C">
        <w:rPr>
          <w:rStyle w:val="StyleUnderline"/>
        </w:rPr>
        <w:t>ignore the fact that, in the premodern era, Chinese predominance within its part of Asia most often consisted of pragmatic and mutually beneficial exchanges</w:t>
      </w:r>
      <w:r w:rsidRPr="0056439C">
        <w:t xml:space="preserve"> of ritualistic deference for material gains, </w:t>
      </w:r>
      <w:r w:rsidRPr="0056439C">
        <w:rPr>
          <w:rStyle w:val="StyleUnderline"/>
          <w:sz w:val="30"/>
          <w:szCs w:val="30"/>
        </w:rPr>
        <w:t>not Chinese hard-power control</w:t>
      </w:r>
      <w:r w:rsidRPr="0056439C">
        <w:rPr>
          <w:rStyle w:val="StyleUnderline"/>
        </w:rPr>
        <w:t>. While implying a preference for symbolically hierarchical relationships with smaller neighbors, China’s premodern approach did not amount to a demand for</w:t>
      </w:r>
      <w:r w:rsidRPr="0056439C">
        <w:t xml:space="preserve"> clear-cut </w:t>
      </w:r>
      <w:r w:rsidRPr="0056439C">
        <w:rPr>
          <w:rStyle w:val="StyleUnderline"/>
        </w:rPr>
        <w:t>dominance and subordination</w:t>
      </w:r>
      <w:r w:rsidRPr="0056439C">
        <w:t xml:space="preserve">. Moreover, </w:t>
      </w:r>
      <w:r w:rsidRPr="0056439C">
        <w:rPr>
          <w:rStyle w:val="StyleUnderline"/>
        </w:rPr>
        <w:t>the advent of modern</w:t>
      </w:r>
      <w:r w:rsidRPr="0056439C">
        <w:t xml:space="preserve">, independent, and in most cases strong </w:t>
      </w:r>
      <w:r w:rsidRPr="0056439C">
        <w:rPr>
          <w:rStyle w:val="StyleUnderline"/>
        </w:rPr>
        <w:t xml:space="preserve">nation-states along China’s borders; the forces of economic globalization; and the existence of nuclear weapons have enormously </w:t>
      </w:r>
      <w:r w:rsidRPr="0056439C">
        <w:rPr>
          <w:rStyle w:val="StyleUnderline"/>
          <w:sz w:val="30"/>
          <w:szCs w:val="30"/>
        </w:rPr>
        <w:t>reduced, if not eliminated</w:t>
      </w:r>
      <w:r w:rsidRPr="0056439C">
        <w:rPr>
          <w:rStyle w:val="StyleUnderline"/>
        </w:rPr>
        <w:t>, both the willingness and the ability of Chinese leaders today to dominate Asia and carve out an exclusionary sphere of influence, especially in hard-power terms</w:t>
      </w:r>
      <w:r w:rsidRPr="0056439C">
        <w:t xml:space="preserve">. By necessity, </w:t>
      </w:r>
      <w:r w:rsidRPr="0056439C">
        <w:rPr>
          <w:rStyle w:val="StyleUnderline"/>
        </w:rPr>
        <w:t xml:space="preserve">their objective is to </w:t>
      </w:r>
      <w:r w:rsidRPr="0056439C">
        <w:rPr>
          <w:rStyle w:val="StyleUnderline"/>
          <w:sz w:val="30"/>
          <w:szCs w:val="30"/>
        </w:rPr>
        <w:t>reduce their considerable vulnerability</w:t>
      </w:r>
      <w:r w:rsidRPr="0056439C">
        <w:t xml:space="preserve"> and increase their political, diplomatic, and economic leverage in their own backyard to a level where Chinese interests must be reflected in those major political, economic, and security actions undertaken by neighboring states. </w:t>
      </w:r>
      <w:r w:rsidRPr="0056439C">
        <w:rPr>
          <w:rStyle w:val="StyleUnderline"/>
        </w:rPr>
        <w:t xml:space="preserve">This is a much less ambitious and in many ways understandable goal for a continental great power. And it </w:t>
      </w:r>
      <w:r w:rsidRPr="0056439C">
        <w:rPr>
          <w:rStyle w:val="StyleUnderline"/>
          <w:sz w:val="30"/>
          <w:szCs w:val="30"/>
        </w:rPr>
        <w:t>does not</w:t>
      </w:r>
      <w:r w:rsidRPr="0056439C">
        <w:rPr>
          <w:rStyle w:val="StyleUnderline"/>
        </w:rPr>
        <w:t xml:space="preserve"> necessarily threaten vital U.S. or allied interests</w:t>
      </w:r>
      <w:r w:rsidRPr="0056439C">
        <w:t xml:space="preserve">. </w:t>
      </w:r>
    </w:p>
    <w:p w:rsidR="00A20183" w:rsidRDefault="00A20183" w:rsidP="00A20183">
      <w:pPr>
        <w:pStyle w:val="Heading4"/>
      </w:pPr>
      <w:r>
        <w:t>A2AD fails – tech can already get around it</w:t>
      </w:r>
    </w:p>
    <w:p w:rsidR="00A20183" w:rsidRDefault="00A20183" w:rsidP="00A20183">
      <w:r>
        <w:rPr>
          <w:rStyle w:val="Style13ptBold"/>
        </w:rPr>
        <w:t xml:space="preserve">Roblin 19 </w:t>
      </w:r>
      <w:r w:rsidRPr="00A0080A">
        <w:t>Sebastien Roblin</w:t>
      </w:r>
      <w:r>
        <w:t xml:space="preserve"> </w:t>
      </w:r>
      <w:r w:rsidRPr="00A0080A">
        <w:t xml:space="preserve">holds a master’s degree in conflict resolution from Georgetown University and served as a university instructor for the Peace Corps in China. He has also worked in education, editing, and refugee resettlement in France and the United States. He currently writes on security and military history for War Is Boring., 4-9-2019, "A2/AD: The Phrase That Terrifies the U.S. Military (And China and Russia Love It)," National Interest, </w:t>
      </w:r>
      <w:hyperlink r:id="rId70" w:history="1">
        <w:r w:rsidRPr="004C6A95">
          <w:rPr>
            <w:rStyle w:val="Hyperlink"/>
          </w:rPr>
          <w:t>https://nationalinterest.org/blog/buzz/a2ad-phrase-terrifies-us-military-and-china-and-russia-love-it-51597</w:t>
        </w:r>
      </w:hyperlink>
      <w:r>
        <w:t xml:space="preserve"> Lowell-SB</w:t>
      </w:r>
    </w:p>
    <w:p w:rsidR="00A20183" w:rsidRPr="005A0545" w:rsidRDefault="00A20183" w:rsidP="00A20183">
      <w:pPr>
        <w:rPr>
          <w:b/>
          <w:u w:val="single"/>
        </w:rPr>
      </w:pPr>
      <w:r w:rsidRPr="008644D7">
        <w:rPr>
          <w:b/>
          <w:highlight w:val="green"/>
          <w:u w:val="single"/>
        </w:rPr>
        <w:t>Not all A2AD systems are as technically mature</w:t>
      </w:r>
      <w:r w:rsidRPr="005A0545">
        <w:rPr>
          <w:b/>
          <w:u w:val="single"/>
        </w:rPr>
        <w:t xml:space="preserve"> and operationally effective as they are made out to be.</w:t>
      </w:r>
    </w:p>
    <w:p w:rsidR="00A20183" w:rsidRDefault="00A20183" w:rsidP="00A20183">
      <w:r w:rsidRPr="005A0545">
        <w:rPr>
          <w:u w:val="single"/>
        </w:rPr>
        <w:t>The Swedish report points out that Russia’s S-400 surface-to-air missile system (also in service in China) has yet to actually receive its vaunted 250-mile range 40N6 missiles</w:t>
      </w:r>
      <w:r>
        <w:t xml:space="preserve">. Furthermore, </w:t>
      </w:r>
      <w:r w:rsidRPr="005A0545">
        <w:rPr>
          <w:u w:val="single"/>
        </w:rPr>
        <w:t>very long-range interceptions are only viable against large, slow aircraft (think tankers, cargo planes and AWACS radar planes) flying at high altitude. ‘Pushing back’ vital support planes is still useful, but agile war planes may only become vulnerable within a few dozen miles of a SAM site.</w:t>
      </w:r>
    </w:p>
    <w:p w:rsidR="00A20183" w:rsidRPr="005A0545" w:rsidRDefault="00A20183" w:rsidP="00A20183">
      <w:pPr>
        <w:rPr>
          <w:u w:val="single"/>
        </w:rPr>
      </w:pPr>
      <w:r w:rsidRPr="005A0545">
        <w:rPr>
          <w:u w:val="single"/>
        </w:rPr>
        <w:t>Another intimidating new technology, anti-ship ballistic missiles, has only been tested against naval targets a few times, and never in combat</w:t>
      </w:r>
    </w:p>
    <w:p w:rsidR="00A20183" w:rsidRDefault="00A20183" w:rsidP="00A20183">
      <w:r>
        <w:t>On the other hand, cruise missiles and short-range land-attack ballistic missiles have seen extensive combat employment in the last half-century, blasting Middle Eastern cities and sinking Royal Navy ships in the Falklands. Land-based missile transporters have proven easy to conceal and difficult to hunt down.</w:t>
      </w:r>
    </w:p>
    <w:p w:rsidR="00A20183" w:rsidRPr="005A0545" w:rsidRDefault="00A20183" w:rsidP="00A20183">
      <w:pPr>
        <w:rPr>
          <w:u w:val="single"/>
        </w:rPr>
      </w:pPr>
      <w:r w:rsidRPr="005A0545">
        <w:rPr>
          <w:u w:val="single"/>
        </w:rPr>
        <w:t>The FOI study also points out that short-range air defense systems like the Pantsir-S have repeatedly failed to stop U.S. cruise missile barrages and constant Israeli air strikes.</w:t>
      </w:r>
    </w:p>
    <w:p w:rsidR="00A20183" w:rsidRPr="005A0545" w:rsidRDefault="00A20183" w:rsidP="00A20183">
      <w:pPr>
        <w:rPr>
          <w:b/>
          <w:u w:val="single"/>
        </w:rPr>
      </w:pPr>
      <w:r w:rsidRPr="008644D7">
        <w:rPr>
          <w:b/>
          <w:highlight w:val="green"/>
          <w:u w:val="single"/>
        </w:rPr>
        <w:t>A2AD systems can’t see as far as they can shoot</w:t>
      </w:r>
      <w:r w:rsidRPr="005A0545">
        <w:rPr>
          <w:b/>
          <w:u w:val="single"/>
        </w:rPr>
        <w:t>.</w:t>
      </w:r>
    </w:p>
    <w:p w:rsidR="00A20183" w:rsidRDefault="00A20183" w:rsidP="00A20183">
      <w:r>
        <w:t>A 40N6 missile (when and if it enters service) may threaten aircraft up to 250 miles away. A DF-21D may be able to sink a carrier a thousand mile away.</w:t>
      </w:r>
    </w:p>
    <w:p w:rsidR="00A20183" w:rsidRPr="00205CF5" w:rsidRDefault="00A20183" w:rsidP="00A20183">
      <w:pPr>
        <w:rPr>
          <w:b/>
          <w:sz w:val="16"/>
          <w:szCs w:val="16"/>
          <w:u w:val="single"/>
        </w:rPr>
      </w:pPr>
      <w:r w:rsidRPr="009F65EF">
        <w:rPr>
          <w:b/>
          <w:u w:val="single"/>
        </w:rPr>
        <w:t xml:space="preserve">However, </w:t>
      </w:r>
      <w:r w:rsidRPr="008644D7">
        <w:rPr>
          <w:b/>
          <w:highlight w:val="green"/>
          <w:u w:val="single"/>
        </w:rPr>
        <w:t>neither missile batteries’ organic fire control radars can realistically acquire targets</w:t>
      </w:r>
      <w:r w:rsidRPr="008644D7">
        <w:rPr>
          <w:b/>
          <w:u w:val="single"/>
        </w:rPr>
        <w:t xml:space="preserve"> that far over the horizon due to the curvature of the Earth. Both would need to cue targeting data</w:t>
      </w:r>
      <w:r w:rsidRPr="009F65EF">
        <w:rPr>
          <w:b/>
          <w:u w:val="single"/>
        </w:rPr>
        <w:t xml:space="preserve"> by networking with remote AWACS radar and maritime patrol planes, drones, surveillance satellites, and distant land and sea-based radars.</w:t>
      </w:r>
    </w:p>
    <w:p w:rsidR="00A20183" w:rsidRPr="00205CF5" w:rsidRDefault="00A20183" w:rsidP="00A20183">
      <w:pPr>
        <w:rPr>
          <w:sz w:val="16"/>
          <w:szCs w:val="16"/>
        </w:rPr>
      </w:pPr>
      <w:r w:rsidRPr="00205CF5">
        <w:rPr>
          <w:sz w:val="16"/>
          <w:szCs w:val="16"/>
        </w:rPr>
        <w:t>Forming such a ‘kill-chain’ is doable—but it’s technically challenging task that requires practice and is vulnerable to disruption at any point in the chain. For instance, the surveillance and communication assets could be destroyed, or their communication links to firing platforms jammed.</w:t>
      </w:r>
    </w:p>
    <w:p w:rsidR="00A20183" w:rsidRPr="00205CF5" w:rsidRDefault="00A20183" w:rsidP="00A20183">
      <w:pPr>
        <w:rPr>
          <w:sz w:val="16"/>
          <w:szCs w:val="16"/>
        </w:rPr>
      </w:pPr>
      <w:r w:rsidRPr="00205CF5">
        <w:rPr>
          <w:sz w:val="16"/>
          <w:szCs w:val="16"/>
        </w:rPr>
        <w:t>Both China and Russia, however, are assembling the surveillance capabilities to form kill chain, however, by expanding its satellite surveillance assets and deploying new airborne radar planes.</w:t>
      </w:r>
    </w:p>
    <w:p w:rsidR="00A20183" w:rsidRPr="00205CF5" w:rsidRDefault="00A20183" w:rsidP="00A20183">
      <w:pPr>
        <w:rPr>
          <w:sz w:val="16"/>
          <w:szCs w:val="16"/>
        </w:rPr>
      </w:pPr>
      <w:r w:rsidRPr="00205CF5">
        <w:rPr>
          <w:sz w:val="16"/>
          <w:szCs w:val="16"/>
        </w:rPr>
        <w:t>‘Threatening’ an area doesn’t have to mean ‘denying’ it.</w:t>
      </w:r>
    </w:p>
    <w:p w:rsidR="00A20183" w:rsidRPr="009F65EF" w:rsidRDefault="00A20183" w:rsidP="00A20183">
      <w:pPr>
        <w:rPr>
          <w:u w:val="single"/>
        </w:rPr>
      </w:pPr>
      <w:r w:rsidRPr="009F65EF">
        <w:rPr>
          <w:u w:val="single"/>
        </w:rPr>
        <w:t xml:space="preserve">In recent conflicts, U.S. air and naval forces have benefited from technological ‘offsets’ allowing them to bombard adversaries from afar at virtually no risk to return fire. </w:t>
      </w:r>
      <w:r w:rsidRPr="009F65EF">
        <w:t>For example, the U.S. did not lose a single warplane to enemy fire in its 2011 intervention against Libya.</w:t>
      </w:r>
    </w:p>
    <w:p w:rsidR="00A20183" w:rsidRPr="00205CF5" w:rsidRDefault="00A20183" w:rsidP="00A20183">
      <w:pPr>
        <w:rPr>
          <w:sz w:val="16"/>
          <w:szCs w:val="16"/>
        </w:rPr>
      </w:pPr>
      <w:r w:rsidRPr="00205CF5">
        <w:rPr>
          <w:sz w:val="16"/>
          <w:szCs w:val="16"/>
        </w:rPr>
        <w:t>However, when combating a peer adversary, Western forces may simply have to accept higher degrees of risk in order to complete their missions. In other words, A2/AD systems may take out some ships or aircraft, but not necessarily impose high enough costs to defeat operations in a region before they are neutralized.</w:t>
      </w:r>
    </w:p>
    <w:p w:rsidR="00A20183" w:rsidRPr="00205CF5" w:rsidRDefault="00A20183" w:rsidP="00A20183">
      <w:pPr>
        <w:rPr>
          <w:sz w:val="16"/>
          <w:szCs w:val="16"/>
        </w:rPr>
      </w:pPr>
      <w:r w:rsidRPr="00205CF5">
        <w:rPr>
          <w:sz w:val="16"/>
          <w:szCs w:val="16"/>
        </w:rPr>
        <w:t>For example, during World War II land-based bombers posed a deadly anti-access threat to warships that passed within their range. However, that didn’t prevent Allied naval forces from taking what lumps they had to when evacuating troops at Dunkirk and Crete, or conducting amphibious landings in Dieppe, Sicily and Normandy.</w:t>
      </w:r>
    </w:p>
    <w:p w:rsidR="00A20183" w:rsidRPr="00205CF5" w:rsidRDefault="00A20183" w:rsidP="00A20183">
      <w:pPr>
        <w:rPr>
          <w:sz w:val="16"/>
          <w:szCs w:val="16"/>
        </w:rPr>
      </w:pPr>
      <w:r w:rsidRPr="00205CF5">
        <w:rPr>
          <w:sz w:val="16"/>
          <w:szCs w:val="16"/>
        </w:rPr>
        <w:t>Counter-measures against A2AD strategy and technologies already exist.</w:t>
      </w:r>
    </w:p>
    <w:p w:rsidR="00A20183" w:rsidRPr="00205CF5" w:rsidRDefault="00A20183" w:rsidP="00A20183">
      <w:pPr>
        <w:rPr>
          <w:sz w:val="16"/>
          <w:szCs w:val="16"/>
        </w:rPr>
      </w:pPr>
      <w:r w:rsidRPr="00205CF5">
        <w:rPr>
          <w:sz w:val="16"/>
          <w:szCs w:val="16"/>
        </w:rPr>
        <w:t>The Rand analysts argue the U.S. military could address its weaknesses versus anti-access weapons by re-allocating roughly $24 billion of its roughly $700 billion annual budget to existing systems. In their view, sacrificing funding for, say, one or two carriers, makes sense if it pays for capabilities that make the remaining nine floating airbases much more survivable.</w:t>
      </w:r>
    </w:p>
    <w:p w:rsidR="00A20183" w:rsidRPr="009F65EF" w:rsidRDefault="00A20183" w:rsidP="00A20183">
      <w:pPr>
        <w:rPr>
          <w:u w:val="single"/>
        </w:rPr>
      </w:pPr>
      <w:r w:rsidRPr="009F65EF">
        <w:rPr>
          <w:u w:val="single"/>
        </w:rPr>
        <w:t>Basically, the analysts think the U.S. needs a larger supply surface-strike missiles to threaten enemies at long range; and a much larger capacity to defend against incoming long-range missiles with counter-missiles.</w:t>
      </w:r>
    </w:p>
    <w:p w:rsidR="00A20183" w:rsidRPr="00205CF5" w:rsidRDefault="00A20183" w:rsidP="00A20183">
      <w:pPr>
        <w:rPr>
          <w:sz w:val="16"/>
          <w:szCs w:val="16"/>
        </w:rPr>
      </w:pPr>
      <w:r w:rsidRPr="00205CF5">
        <w:rPr>
          <w:sz w:val="16"/>
          <w:szCs w:val="16"/>
        </w:rPr>
        <w:t>In other words, fight fire with fire and water.</w:t>
      </w:r>
    </w:p>
    <w:p w:rsidR="00A20183" w:rsidRPr="00205CF5" w:rsidRDefault="00A20183" w:rsidP="00A20183">
      <w:pPr>
        <w:rPr>
          <w:sz w:val="16"/>
          <w:szCs w:val="16"/>
        </w:rPr>
      </w:pPr>
      <w:r w:rsidRPr="00205CF5">
        <w:rPr>
          <w:sz w:val="16"/>
          <w:szCs w:val="16"/>
        </w:rPr>
        <w:t>Naturally, greater numbers of long-range, high-capacity launch platforms are desirable.</w:t>
      </w:r>
    </w:p>
    <w:p w:rsidR="00A20183" w:rsidRPr="00205CF5" w:rsidRDefault="00A20183" w:rsidP="00A20183">
      <w:pPr>
        <w:rPr>
          <w:sz w:val="16"/>
          <w:szCs w:val="16"/>
        </w:rPr>
      </w:pPr>
      <w:r w:rsidRPr="00205CF5">
        <w:rPr>
          <w:sz w:val="16"/>
          <w:szCs w:val="16"/>
        </w:rPr>
        <w:t>On the offense side, promising new long-range strike weapons include the LRASM anti-ship missile, the stealthy JASSM-ER cruise missile and the Army’s multi-faceted Long-Range Precision Fire program. On the defense side, the Army’s maneuver short-range air defense program and the Navy’s SM-3 and SM-6 offer promising force protection capabilities.</w:t>
      </w:r>
    </w:p>
    <w:p w:rsidR="00A20183" w:rsidRDefault="00A20183" w:rsidP="00A20183">
      <w:pPr>
        <w:rPr>
          <w:b/>
          <w:u w:val="single"/>
        </w:rPr>
      </w:pPr>
      <w:r w:rsidRPr="00205CF5">
        <w:rPr>
          <w:sz w:val="16"/>
          <w:szCs w:val="16"/>
        </w:rPr>
        <w:t>Taking the analysts’ conclusion together, one can arrive at a more nuanced understanding of the challenges posed by anti-access weapons</w:t>
      </w:r>
      <w:r w:rsidRPr="00205CF5">
        <w:rPr>
          <w:sz w:val="16"/>
          <w:szCs w:val="16"/>
          <w:u w:val="single"/>
        </w:rPr>
        <w:t xml:space="preserve">. </w:t>
      </w:r>
      <w:r w:rsidRPr="00205CF5">
        <w:rPr>
          <w:sz w:val="16"/>
          <w:szCs w:val="16"/>
        </w:rPr>
        <w:t>Undeniably</w:t>
      </w:r>
      <w:r w:rsidRPr="00205CF5">
        <w:rPr>
          <w:sz w:val="16"/>
          <w:szCs w:val="16"/>
          <w:u w:val="single"/>
        </w:rPr>
        <w:t xml:space="preserve">, </w:t>
      </w:r>
      <w:r w:rsidRPr="00205CF5">
        <w:rPr>
          <w:sz w:val="16"/>
          <w:szCs w:val="16"/>
        </w:rPr>
        <w:t>A2/AD weapons can threaten large areas and will likely shape operations in the regions where they are present</w:t>
      </w:r>
      <w:r w:rsidRPr="009F65EF">
        <w:t>.</w:t>
      </w:r>
      <w:r w:rsidRPr="009F65EF">
        <w:rPr>
          <w:u w:val="single"/>
        </w:rPr>
        <w:t xml:space="preserve"> </w:t>
      </w:r>
      <w:r w:rsidRPr="009F65EF">
        <w:rPr>
          <w:b/>
          <w:u w:val="single"/>
        </w:rPr>
        <w:t xml:space="preserve">However, they cannot “shut down” access to a region by themselves, and </w:t>
      </w:r>
      <w:r w:rsidRPr="008644D7">
        <w:rPr>
          <w:b/>
          <w:highlight w:val="green"/>
          <w:u w:val="single"/>
        </w:rPr>
        <w:t>their threat can be mitigated through appropriate planning using existing technologies and tactics.</w:t>
      </w:r>
    </w:p>
    <w:p w:rsidR="00A20183" w:rsidRPr="00A20183" w:rsidRDefault="00A20183" w:rsidP="00A20183">
      <w:pPr>
        <w:pStyle w:val="Heading3"/>
      </w:pPr>
      <w:r>
        <w:t>Increase Arms CP</w:t>
      </w:r>
    </w:p>
    <w:p w:rsidR="00A20183" w:rsidRPr="0056439C" w:rsidRDefault="00A20183" w:rsidP="00A20183">
      <w:pPr>
        <w:pStyle w:val="Heading4"/>
      </w:pPr>
      <w:r w:rsidRPr="0056439C">
        <w:t xml:space="preserve">Any inclusion of high-tech weapons assures conflict – breaks Chinese red-lines </w:t>
      </w:r>
    </w:p>
    <w:p w:rsidR="00A20183" w:rsidRPr="0056439C" w:rsidRDefault="00A20183" w:rsidP="00A20183">
      <w:r w:rsidRPr="0056439C">
        <w:rPr>
          <w:rStyle w:val="Style13ptBold"/>
        </w:rPr>
        <w:t xml:space="preserve">Panda 3/25 </w:t>
      </w:r>
      <w:r w:rsidRPr="0056439C">
        <w:t>2019 Ankit Panda, editor at The Diplomat Are the US and China About to Face off Over American Fighter Sales to Taiwan? If the Trump administration approves a recent request, it could set up a major crisis. March 25, 2019 https://thediplomat.com/2019/03/are-the-us-and-china-about-to-face-off-over-american-fighter-sales-to-taiwan/</w:t>
      </w:r>
    </w:p>
    <w:p w:rsidR="00A20183" w:rsidRPr="0056439C" w:rsidRDefault="00A20183" w:rsidP="00A20183">
      <w:r w:rsidRPr="0056439C">
        <w:rPr>
          <w:rStyle w:val="StyleUnderline"/>
        </w:rPr>
        <w:t xml:space="preserve">The </w:t>
      </w:r>
      <w:r w:rsidRPr="00DB371E">
        <w:rPr>
          <w:rStyle w:val="StyleUnderline"/>
          <w:highlight w:val="green"/>
        </w:rPr>
        <w:t xml:space="preserve">United States and China appear to be heading toward a </w:t>
      </w:r>
      <w:r w:rsidRPr="00DB371E">
        <w:rPr>
          <w:rStyle w:val="StyleUnderline"/>
          <w:sz w:val="30"/>
          <w:szCs w:val="30"/>
          <w:highlight w:val="green"/>
        </w:rPr>
        <w:t>major confrontation</w:t>
      </w:r>
      <w:r w:rsidRPr="00DB371E">
        <w:rPr>
          <w:rStyle w:val="StyleUnderline"/>
          <w:highlight w:val="green"/>
        </w:rPr>
        <w:t xml:space="preserve"> over</w:t>
      </w:r>
      <w:r w:rsidRPr="0056439C">
        <w:rPr>
          <w:rStyle w:val="StyleUnderline"/>
        </w:rPr>
        <w:t xml:space="preserve"> the</w:t>
      </w:r>
      <w:r w:rsidRPr="0056439C">
        <w:t xml:space="preserve"> possible </w:t>
      </w:r>
      <w:r w:rsidRPr="00DB371E">
        <w:rPr>
          <w:rStyle w:val="StyleUnderline"/>
          <w:highlight w:val="green"/>
        </w:rPr>
        <w:t>sale of American fighters to Taiwan</w:t>
      </w:r>
      <w:r w:rsidRPr="00DB371E">
        <w:rPr>
          <w:highlight w:val="green"/>
        </w:rPr>
        <w:t>.</w:t>
      </w:r>
    </w:p>
    <w:p w:rsidR="00A20183" w:rsidRPr="00E96B06" w:rsidRDefault="00A20183" w:rsidP="00A20183">
      <w:r w:rsidRPr="0056439C">
        <w:t xml:space="preserve">Last week, Taiwanese President </w:t>
      </w:r>
      <w:r w:rsidRPr="0056439C">
        <w:rPr>
          <w:rStyle w:val="StyleUnderline"/>
        </w:rPr>
        <w:t>Tsai Ing-wen confirmed that the country’s Ministry of Defense had submitted a</w:t>
      </w:r>
      <w:r w:rsidRPr="0056439C">
        <w:t xml:space="preserve"> formal </w:t>
      </w:r>
      <w:r w:rsidRPr="0056439C">
        <w:rPr>
          <w:rStyle w:val="StyleUnderline"/>
        </w:rPr>
        <w:t>request to</w:t>
      </w:r>
      <w:r w:rsidRPr="0056439C">
        <w:t xml:space="preserve"> Washington, D.C., to </w:t>
      </w:r>
      <w:r w:rsidRPr="00E96B06">
        <w:rPr>
          <w:rStyle w:val="StyleUnderline"/>
        </w:rPr>
        <w:t>purchase F-16V Viper fighters</w:t>
      </w:r>
      <w:r w:rsidRPr="00E96B06">
        <w:t>. Tsai said the decision to make the request was supported by a review of Taiwan’s defense needs.</w:t>
      </w:r>
    </w:p>
    <w:p w:rsidR="00A20183" w:rsidRPr="00E96B06" w:rsidRDefault="00A20183" w:rsidP="00A20183">
      <w:r w:rsidRPr="00E96B06">
        <w:t xml:space="preserve">Days later, </w:t>
      </w:r>
      <w:r w:rsidRPr="00E96B06">
        <w:rPr>
          <w:rStyle w:val="StyleUnderline"/>
        </w:rPr>
        <w:t>Bloomberg News reported that the White House was poised to approve the</w:t>
      </w:r>
      <w:r w:rsidRPr="00E96B06">
        <w:t xml:space="preserve"> Taiwanese </w:t>
      </w:r>
      <w:r w:rsidRPr="00E96B06">
        <w:rPr>
          <w:rStyle w:val="StyleUnderline"/>
        </w:rPr>
        <w:t>request</w:t>
      </w:r>
      <w:r w:rsidRPr="00E96B06">
        <w:t>.</w:t>
      </w:r>
    </w:p>
    <w:p w:rsidR="00A20183" w:rsidRPr="0056439C" w:rsidRDefault="00A20183" w:rsidP="00A20183">
      <w:r w:rsidRPr="00E96B06">
        <w:rPr>
          <w:rStyle w:val="StyleUnderline"/>
        </w:rPr>
        <w:t>If</w:t>
      </w:r>
      <w:r w:rsidRPr="00E96B06">
        <w:t xml:space="preserve"> that report is </w:t>
      </w:r>
      <w:r w:rsidRPr="00E96B06">
        <w:rPr>
          <w:rStyle w:val="StyleUnderline"/>
        </w:rPr>
        <w:t>true, the United States would be turning course</w:t>
      </w:r>
      <w:r w:rsidRPr="00E96B06">
        <w:t xml:space="preserve"> on what has been a longstanding reluctance to sell fighters to Taiwan, even as it has authorized other arms sales in line with the 1979 Taiwan Relations Act, which requires the U.S. government to support Taiwan “with arms of a defensive character.”</w:t>
      </w:r>
    </w:p>
    <w:p w:rsidR="00A20183" w:rsidRPr="0056439C" w:rsidRDefault="00A20183" w:rsidP="00A20183">
      <w:r w:rsidRPr="0056439C">
        <w:t xml:space="preserve">Even as the Obama administration and the Trump administration have approved weapons and spare parts for sale to Taiwan, </w:t>
      </w:r>
      <w:r w:rsidRPr="00DB371E">
        <w:rPr>
          <w:rStyle w:val="StyleUnderline"/>
          <w:highlight w:val="green"/>
        </w:rPr>
        <w:t>fighters have long been seen as a bridge too far given Beijing serious reservations</w:t>
      </w:r>
      <w:r w:rsidRPr="00DB371E">
        <w:rPr>
          <w:highlight w:val="green"/>
        </w:rPr>
        <w:t>.</w:t>
      </w:r>
    </w:p>
    <w:p w:rsidR="00A20183" w:rsidRPr="0056439C" w:rsidRDefault="00A20183" w:rsidP="00A20183">
      <w:pPr>
        <w:rPr>
          <w:sz w:val="10"/>
          <w:szCs w:val="10"/>
        </w:rPr>
      </w:pPr>
      <w:r w:rsidRPr="0056439C">
        <w:rPr>
          <w:sz w:val="10"/>
          <w:szCs w:val="10"/>
        </w:rPr>
        <w:t>The United States authorized the sale of 150 F-16 fighters to Taiwan in 1992. The Obama administration, after receiving a request from Taipei, turned it down, initiating a set of upgrades instead to Taipei’s existing fleet.</w:t>
      </w:r>
    </w:p>
    <w:p w:rsidR="00A20183" w:rsidRPr="0056439C" w:rsidRDefault="00A20183" w:rsidP="00A20183">
      <w:pPr>
        <w:rPr>
          <w:sz w:val="10"/>
          <w:szCs w:val="10"/>
        </w:rPr>
      </w:pPr>
      <w:r w:rsidRPr="0056439C">
        <w:rPr>
          <w:sz w:val="10"/>
          <w:szCs w:val="10"/>
        </w:rPr>
        <w:t>The issue hasn’t gone unnoticed in China, where Taiwan is seen as an inherent part of the country. Relations across the Taiwan Strait have been particularly strained since Tsai’s inauguration in 2016.</w:t>
      </w:r>
    </w:p>
    <w:p w:rsidR="00A20183" w:rsidRPr="0056439C" w:rsidRDefault="00A20183" w:rsidP="00A20183">
      <w:pPr>
        <w:rPr>
          <w:sz w:val="10"/>
          <w:szCs w:val="10"/>
        </w:rPr>
      </w:pPr>
      <w:r w:rsidRPr="0056439C">
        <w:rPr>
          <w:sz w:val="10"/>
          <w:szCs w:val="10"/>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rsidR="00A20183" w:rsidRPr="0056439C" w:rsidRDefault="00A20183" w:rsidP="00A20183">
      <w:r w:rsidRPr="0056439C">
        <w:t>“</w:t>
      </w:r>
      <w:r w:rsidRPr="00DB371E">
        <w:rPr>
          <w:rStyle w:val="StyleUnderline"/>
          <w:highlight w:val="green"/>
        </w:rPr>
        <w:t xml:space="preserve">China’s position to </w:t>
      </w:r>
      <w:r w:rsidRPr="00DB371E">
        <w:rPr>
          <w:rStyle w:val="StyleUnderline"/>
          <w:sz w:val="30"/>
          <w:szCs w:val="30"/>
          <w:highlight w:val="green"/>
        </w:rPr>
        <w:t>firmly oppose arms sales</w:t>
      </w:r>
      <w:r w:rsidRPr="00DB371E">
        <w:rPr>
          <w:rStyle w:val="StyleUnderline"/>
          <w:highlight w:val="green"/>
        </w:rPr>
        <w:t xml:space="preserve"> to Taiwan is consistent and clear</w:t>
      </w:r>
      <w:r w:rsidRPr="0056439C">
        <w:t>,” Chinese Foreign Ministry spokesperson Geng Shuang said during a press briefing on Friday.</w:t>
      </w:r>
    </w:p>
    <w:p w:rsidR="00A20183" w:rsidRPr="0056439C" w:rsidRDefault="00A20183" w:rsidP="00A20183">
      <w:r w:rsidRPr="0056439C">
        <w:t>“</w:t>
      </w:r>
      <w:r w:rsidRPr="00E96B06">
        <w:rPr>
          <w:rStyle w:val="StyleUnderline"/>
        </w:rPr>
        <w:t>We have made stern representations to the U.S. We have urged the U.S. to fully recognize the sensitivity of this issue and the harm it will cause</w:t>
      </w:r>
      <w:r w:rsidRPr="00E96B06">
        <w:t>.”</w:t>
      </w:r>
    </w:p>
    <w:p w:rsidR="00A20183" w:rsidRPr="0056439C" w:rsidRDefault="00A20183" w:rsidP="00A20183">
      <w:r w:rsidRPr="0056439C">
        <w:t xml:space="preserve">The prospect of </w:t>
      </w:r>
      <w:r w:rsidRPr="0056439C">
        <w:rPr>
          <w:rStyle w:val="StyleUnderline"/>
        </w:rPr>
        <w:t>a fighter sale to Taiwan</w:t>
      </w:r>
      <w:r w:rsidRPr="0056439C">
        <w:t xml:space="preserve"> this time </w:t>
      </w:r>
      <w:r w:rsidRPr="0056439C">
        <w:rPr>
          <w:rStyle w:val="StyleUnderline"/>
        </w:rPr>
        <w:t>comes at a time of</w:t>
      </w:r>
      <w:r w:rsidRPr="0056439C">
        <w:t xml:space="preserve"> particularly </w:t>
      </w:r>
      <w:r w:rsidRPr="0056439C">
        <w:rPr>
          <w:rStyle w:val="StyleUnderline"/>
        </w:rPr>
        <w:t>heightened U.S.-China tensions</w:t>
      </w:r>
      <w:r w:rsidRPr="0056439C">
        <w:t>.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p>
    <w:p w:rsidR="00A20183" w:rsidRPr="0056439C" w:rsidRDefault="00A20183" w:rsidP="00A20183">
      <w:r w:rsidRPr="0056439C">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p>
    <w:p w:rsidR="00A20183" w:rsidRPr="008D6197" w:rsidRDefault="00A20183" w:rsidP="00A20183">
      <w:pPr>
        <w:rPr>
          <w:u w:val="single"/>
        </w:rPr>
      </w:pPr>
      <w:r w:rsidRPr="0056439C">
        <w:t xml:space="preserve">Either way, </w:t>
      </w:r>
      <w:r w:rsidRPr="00DB371E">
        <w:rPr>
          <w:rStyle w:val="StyleUnderline"/>
        </w:rPr>
        <w:t>Tsai’s fighter request</w:t>
      </w:r>
      <w:r w:rsidRPr="0056439C">
        <w:rPr>
          <w:rStyle w:val="StyleUnderline"/>
        </w:rPr>
        <w:t xml:space="preserve"> and the Trump administration’s reported acceptance could set up another major area of turbulence between the United States and China.</w:t>
      </w:r>
    </w:p>
    <w:p w:rsidR="00A20183" w:rsidRPr="0056439C" w:rsidRDefault="00A20183" w:rsidP="00A20183">
      <w:pPr>
        <w:pStyle w:val="Heading4"/>
      </w:pPr>
      <w:r w:rsidRPr="00CF4454">
        <w:t>Solves none of the aff</w:t>
      </w:r>
      <w:r>
        <w:t xml:space="preserve"> – increases Chinese aggression</w:t>
      </w:r>
    </w:p>
    <w:p w:rsidR="00A20183" w:rsidRPr="0056439C" w:rsidRDefault="00A20183" w:rsidP="00A20183">
      <w:r w:rsidRPr="0056439C">
        <w:rPr>
          <w:rStyle w:val="Style13ptBold"/>
        </w:rPr>
        <w:t xml:space="preserve">Hua 15 </w:t>
      </w:r>
      <w:r w:rsidRPr="0056439C">
        <w:t>Zhang Hua, assistant research fellow at the Institute of Taiwan Studies, Chinese Academy of Social Sciences, Global Times Arms sales to Taiwan do not help the US http://www.globaltimes.cn/content/959549.shtml</w:t>
      </w:r>
    </w:p>
    <w:p w:rsidR="00A20183" w:rsidRPr="0056439C" w:rsidRDefault="00A20183" w:rsidP="00A20183">
      <w:r w:rsidRPr="0056439C">
        <w:rPr>
          <w:rStyle w:val="StyleUnderline"/>
        </w:rPr>
        <w:t>Washington</w:t>
      </w:r>
      <w:r w:rsidRPr="0056439C">
        <w:t xml:space="preserve"> formally </w:t>
      </w:r>
      <w:r w:rsidRPr="00DB371E">
        <w:rPr>
          <w:rStyle w:val="StyleUnderline"/>
          <w:highlight w:val="green"/>
        </w:rPr>
        <w:t>announced a $1.83 billion arms sale package to Taiwan</w:t>
      </w:r>
      <w:r w:rsidRPr="0056439C">
        <w:t xml:space="preserve"> on Wednesday. </w:t>
      </w:r>
      <w:r w:rsidRPr="00DB371E">
        <w:rPr>
          <w:rStyle w:val="StyleUnderline"/>
          <w:highlight w:val="green"/>
        </w:rPr>
        <w:t>China slammed the sale for interfering in its internal affairs</w:t>
      </w:r>
      <w:r w:rsidRPr="0056439C">
        <w:t xml:space="preserve"> and vowed to impose sanctions on relevant American companies. </w:t>
      </w:r>
      <w:r w:rsidRPr="0056439C">
        <w:rPr>
          <w:rStyle w:val="StyleUnderline"/>
        </w:rPr>
        <w:t>Chinese pundits see this as new proof of Washington's desire to contain China</w:t>
      </w:r>
      <w:r w:rsidRPr="0056439C">
        <w:t xml:space="preserve"> by roiling cross-Straits relations. In fact, </w:t>
      </w:r>
      <w:r w:rsidRPr="0056439C">
        <w:rPr>
          <w:rStyle w:val="StyleUnderline"/>
        </w:rPr>
        <w:t xml:space="preserve">arms sales to Taiwan have already had a </w:t>
      </w:r>
      <w:r w:rsidRPr="0056439C">
        <w:rPr>
          <w:rStyle w:val="StyleUnderline"/>
          <w:sz w:val="30"/>
          <w:szCs w:val="30"/>
        </w:rPr>
        <w:t>negative impact on the US</w:t>
      </w:r>
      <w:r w:rsidRPr="0056439C">
        <w:t>.</w:t>
      </w:r>
    </w:p>
    <w:p w:rsidR="00A20183" w:rsidRPr="0056439C" w:rsidRDefault="00A20183" w:rsidP="00A20183">
      <w:pPr>
        <w:rPr>
          <w:rStyle w:val="StyleUnderline"/>
        </w:rPr>
      </w:pPr>
      <w:r w:rsidRPr="00DB371E">
        <w:rPr>
          <w:rStyle w:val="StyleUnderline"/>
          <w:highlight w:val="green"/>
        </w:rPr>
        <w:t>Washington</w:t>
      </w:r>
      <w:r w:rsidRPr="0056439C">
        <w:t xml:space="preserve"> has to accept it </w:t>
      </w:r>
      <w:r w:rsidRPr="00DB371E">
        <w:rPr>
          <w:rStyle w:val="StyleUnderline"/>
          <w:highlight w:val="green"/>
        </w:rPr>
        <w:t xml:space="preserve">is becoming far </w:t>
      </w:r>
      <w:r w:rsidRPr="00DB371E">
        <w:rPr>
          <w:rStyle w:val="StyleUnderline"/>
          <w:sz w:val="30"/>
          <w:szCs w:val="30"/>
          <w:highlight w:val="green"/>
        </w:rPr>
        <w:t>less capable of containing China's rise</w:t>
      </w:r>
      <w:r w:rsidRPr="00DB371E">
        <w:rPr>
          <w:rStyle w:val="StyleUnderline"/>
          <w:highlight w:val="green"/>
        </w:rPr>
        <w:t xml:space="preserve">. It may </w:t>
      </w:r>
      <w:r w:rsidRPr="00DB371E">
        <w:rPr>
          <w:rStyle w:val="StyleUnderline"/>
          <w:sz w:val="30"/>
          <w:szCs w:val="30"/>
          <w:highlight w:val="green"/>
        </w:rPr>
        <w:t>upset the government</w:t>
      </w:r>
      <w:r w:rsidRPr="00DB371E">
        <w:rPr>
          <w:rStyle w:val="StyleUnderline"/>
          <w:highlight w:val="green"/>
        </w:rPr>
        <w:t xml:space="preserve"> of the Chinese mainland by making a fuss with Taiwan, but it </w:t>
      </w:r>
      <w:r w:rsidRPr="00DB371E">
        <w:rPr>
          <w:rStyle w:val="StyleUnderline"/>
          <w:sz w:val="30"/>
          <w:szCs w:val="30"/>
          <w:highlight w:val="green"/>
        </w:rPr>
        <w:t>won't have a real effect</w:t>
      </w:r>
      <w:r w:rsidRPr="00DB371E">
        <w:rPr>
          <w:rStyle w:val="StyleUnderline"/>
          <w:highlight w:val="green"/>
        </w:rPr>
        <w:t>.</w:t>
      </w:r>
      <w:r w:rsidRPr="0056439C">
        <w:rPr>
          <w:rStyle w:val="StyleUnderline"/>
        </w:rPr>
        <w:t xml:space="preserve"> </w:t>
      </w:r>
    </w:p>
    <w:p w:rsidR="00A20183" w:rsidRPr="0056439C" w:rsidRDefault="00A20183" w:rsidP="00A20183">
      <w:pPr>
        <w:rPr>
          <w:rStyle w:val="StyleUnderline"/>
        </w:rPr>
      </w:pPr>
      <w:r w:rsidRPr="0056439C">
        <w:t xml:space="preserve">Washington's primary intent in forging a military relationship with Taiwan is to maintain military balance across the Taiwan Strait. However, the strategy is stretched too thin. Given the mainland's swift and prominent ramp-up in military spending, </w:t>
      </w:r>
      <w:r w:rsidRPr="0056439C">
        <w:rPr>
          <w:rStyle w:val="StyleUnderline"/>
        </w:rPr>
        <w:t xml:space="preserve">a military balance can no longer be stricken between the mainland and Taiwan, </w:t>
      </w:r>
      <w:r w:rsidRPr="00DB371E">
        <w:rPr>
          <w:rStyle w:val="StyleUnderline"/>
          <w:sz w:val="30"/>
          <w:szCs w:val="30"/>
          <w:highlight w:val="green"/>
        </w:rPr>
        <w:t>no matter how many advanced weapons the US sells to Taiwan</w:t>
      </w:r>
      <w:r w:rsidRPr="0056439C">
        <w:rPr>
          <w:rStyle w:val="StyleUnderline"/>
        </w:rPr>
        <w:t xml:space="preserve">. </w:t>
      </w:r>
    </w:p>
    <w:p w:rsidR="00A20183" w:rsidRPr="0056439C" w:rsidRDefault="00A20183" w:rsidP="00A20183">
      <w:pPr>
        <w:rPr>
          <w:rStyle w:val="StyleUnderline"/>
        </w:rPr>
      </w:pPr>
      <w:r w:rsidRPr="0056439C">
        <w:rPr>
          <w:rStyle w:val="StyleUnderline"/>
        </w:rPr>
        <w:t>The possibility of using Taiwan to suppress the mainland's</w:t>
      </w:r>
      <w:r w:rsidRPr="0056439C">
        <w:t xml:space="preserve"> growing </w:t>
      </w:r>
      <w:r w:rsidRPr="0056439C">
        <w:rPr>
          <w:rStyle w:val="StyleUnderline"/>
        </w:rPr>
        <w:t>leverage</w:t>
      </w:r>
      <w:r w:rsidRPr="0056439C">
        <w:t xml:space="preserve"> in its periphery </w:t>
      </w:r>
      <w:r w:rsidRPr="0056439C">
        <w:rPr>
          <w:rStyle w:val="StyleUnderline"/>
        </w:rPr>
        <w:t>is vanishing. The mainland's economic aggregate is more than 20 times larger than Taiwan's, so the latter has no chance to engage in a military race with the former.</w:t>
      </w:r>
    </w:p>
    <w:p w:rsidR="00A20183" w:rsidRPr="0056439C" w:rsidRDefault="00A20183" w:rsidP="00A20183">
      <w:pPr>
        <w:rPr>
          <w:sz w:val="10"/>
          <w:szCs w:val="10"/>
        </w:rPr>
      </w:pPr>
      <w:r w:rsidRPr="0056439C">
        <w:rPr>
          <w:sz w:val="10"/>
          <w:szCs w:val="10"/>
        </w:rPr>
        <w:t xml:space="preserve">Selling arms to Taiwan doesn't mean Washington would hold on to its promise to "come and rescue" Taiwan when the island is in trouble with the mainland. It is not even a commitment to include Taiwan in its umbrella of protection. Even some Taiwanese strategists have pointed out that Taiwan is too obsessed with the delusion that Washington will come all the way to defend Taiwan. </w:t>
      </w:r>
    </w:p>
    <w:p w:rsidR="00A20183" w:rsidRPr="0056439C" w:rsidRDefault="00A20183" w:rsidP="00A20183">
      <w:pPr>
        <w:rPr>
          <w:sz w:val="10"/>
          <w:szCs w:val="10"/>
        </w:rPr>
      </w:pPr>
      <w:r w:rsidRPr="0056439C">
        <w:rPr>
          <w:sz w:val="10"/>
          <w:szCs w:val="10"/>
        </w:rPr>
        <w:t>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w:t>
      </w:r>
    </w:p>
    <w:p w:rsidR="00A20183" w:rsidRPr="0056439C" w:rsidRDefault="00A20183" w:rsidP="00A20183">
      <w:pPr>
        <w:rPr>
          <w:sz w:val="10"/>
          <w:szCs w:val="10"/>
        </w:rPr>
      </w:pPr>
      <w:r w:rsidRPr="0056439C">
        <w:rPr>
          <w:sz w:val="10"/>
          <w:szCs w:val="10"/>
        </w:rPr>
        <w:t>Although the US, especially its arms enterprises and political brokers, could reap fat profits from such practices, these companies and individuals might risk losing the second biggest market. The pros and cons are not hard to weigh. In fact, some companies have started to reflect on the deal.</w:t>
      </w:r>
    </w:p>
    <w:p w:rsidR="00A20183" w:rsidRPr="0056439C" w:rsidRDefault="00A20183" w:rsidP="00A20183">
      <w:pPr>
        <w:rPr>
          <w:sz w:val="10"/>
          <w:szCs w:val="10"/>
        </w:rPr>
      </w:pPr>
      <w:r w:rsidRPr="0056439C">
        <w:rPr>
          <w:sz w:val="10"/>
          <w:szCs w:val="10"/>
        </w:rPr>
        <w:t>Washington seems to have gone on the offensive in the arms deal, but Beijing can find opportunities to strike back. From the Diaoyu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w:t>
      </w:r>
    </w:p>
    <w:p w:rsidR="00A20183" w:rsidRDefault="00A20183" w:rsidP="00A20183">
      <w:r w:rsidRPr="0056439C">
        <w:t xml:space="preserve">It becomes increasingly obvious that </w:t>
      </w:r>
      <w:r w:rsidRPr="00DB371E">
        <w:rPr>
          <w:rStyle w:val="StyleUnderline"/>
          <w:highlight w:val="green"/>
        </w:rPr>
        <w:t>playing the Taiwan card is no longer an effective approach to countering China's rise</w:t>
      </w:r>
      <w:r w:rsidRPr="0056439C">
        <w:t xml:space="preserve">. On the contrary, </w:t>
      </w:r>
      <w:r w:rsidRPr="0056439C">
        <w:rPr>
          <w:rStyle w:val="StyleUnderline"/>
        </w:rPr>
        <w:t>it makes Washington take bigger risks to jeopardize a relationship with the Chinese mainland, which is clearly more important.</w:t>
      </w:r>
      <w:r w:rsidRPr="0056439C">
        <w:t xml:space="preserve"> </w:t>
      </w:r>
    </w:p>
    <w:p w:rsidR="00182FC3" w:rsidRDefault="00182FC3" w:rsidP="00A20183">
      <w:pPr>
        <w:pStyle w:val="Heading3"/>
      </w:pPr>
      <w:r>
        <w:t>Leverage CP</w:t>
      </w:r>
    </w:p>
    <w:p w:rsidR="00182FC3" w:rsidRPr="0056439C" w:rsidRDefault="00182FC3" w:rsidP="00182FC3">
      <w:pPr>
        <w:pStyle w:val="Heading4"/>
      </w:pPr>
      <w:r w:rsidRPr="0056439C">
        <w:t xml:space="preserve">China would say no AND it doesn’t solve – bargaining over Taiwan makes the CP look like bad faith – they prefer unilateral concessions </w:t>
      </w:r>
    </w:p>
    <w:p w:rsidR="00182FC3" w:rsidRPr="0056439C" w:rsidRDefault="00182FC3" w:rsidP="00182FC3">
      <w:r w:rsidRPr="0056439C">
        <w:rPr>
          <w:rStyle w:val="Style13ptBold"/>
        </w:rPr>
        <w:t>Kim 16</w:t>
      </w:r>
      <w:r w:rsidRPr="0056439C">
        <w:t xml:space="preserve"> Patricia Kim is a Ph.D. candidate in the Department of Politics at Princeton University and a research fellow in the International Security Program at the Belfer Center for Science and International Affairs, in the John F. Kennedy School of Government, at Harvard University. Correspondence: Grand Bargain or Bad Idea? U.S. Relations with China and Taiwan International Security Volume 40 | Issue 4 | Spring 2016 https://www.mitpressjournals.org/doi/full/10.1162/ISEC_c_00239</w:t>
      </w:r>
    </w:p>
    <w:p w:rsidR="00182FC3" w:rsidRPr="0056439C" w:rsidRDefault="00182FC3" w:rsidP="00182FC3">
      <w:r w:rsidRPr="0056439C">
        <w:t xml:space="preserve">Even if one were to set aside all of the above concerns, history shows that </w:t>
      </w:r>
      <w:r w:rsidRPr="00917DCC">
        <w:rPr>
          <w:rStyle w:val="StyleUnderline"/>
          <w:highlight w:val="green"/>
        </w:rPr>
        <w:t>Glaser's proposal is infeasible</w:t>
      </w:r>
      <w:r w:rsidRPr="0056439C">
        <w:t xml:space="preserve">, because </w:t>
      </w:r>
      <w:r w:rsidRPr="00917DCC">
        <w:rPr>
          <w:rStyle w:val="StyleUnderline"/>
          <w:highlight w:val="green"/>
        </w:rPr>
        <w:t>Chinese leaders do not see the abrogation of the U.S. commitment to Taiwan as an issue</w:t>
      </w:r>
      <w:r w:rsidRPr="0056439C">
        <w:rPr>
          <w:rStyle w:val="StyleUnderline"/>
        </w:rPr>
        <w:t xml:space="preserve"> </w:t>
      </w:r>
      <w:r w:rsidRPr="00917DCC">
        <w:rPr>
          <w:rStyle w:val="StyleUnderline"/>
          <w:sz w:val="30"/>
          <w:szCs w:val="30"/>
          <w:highlight w:val="green"/>
        </w:rPr>
        <w:t>over which they must bargain and offer concessions</w:t>
      </w:r>
      <w:r w:rsidRPr="0056439C">
        <w:t xml:space="preserve">. For example, President Richard </w:t>
      </w:r>
      <w:r w:rsidRPr="0056439C">
        <w:rPr>
          <w:rStyle w:val="StyleUnderline"/>
        </w:rPr>
        <w:t>Nixon attempted a similar grand bargain</w:t>
      </w:r>
      <w:r w:rsidRPr="0056439C">
        <w:t xml:space="preserve"> while negotiating the opening of Sino-U.S. relations from 1971 to 1972. At the time, one of the Nixon administration's greatest concerns was ending the Vietnam War. Beijing's greatest priority was obtaining U.S. recognition of Taiwan as a part of the People's Republic of China (PRC) and securing the withdrawal of U.S. troops from the island.2 Understanding Beijing's desires, President Nixon and Secretary of State Henry Kissinger strategized that they would offer to remove U.S. troops in exchange for China's help in achieving peace with honor in Vietnam. Nixon's handwritten notes for his historic trip to China demonstrate the bargain he wanted to strike:</w:t>
      </w:r>
    </w:p>
    <w:p w:rsidR="00182FC3" w:rsidRPr="0056439C" w:rsidRDefault="00182FC3" w:rsidP="00182FC3">
      <w:pPr>
        <w:ind w:left="720"/>
        <w:rPr>
          <w:sz w:val="10"/>
          <w:szCs w:val="10"/>
        </w:rPr>
      </w:pPr>
      <w:r w:rsidRPr="0056439C">
        <w:rPr>
          <w:sz w:val="10"/>
          <w:szCs w:val="10"/>
        </w:rPr>
        <w:t>Taiwan = Vietnam = trade off</w:t>
      </w:r>
    </w:p>
    <w:p w:rsidR="00182FC3" w:rsidRPr="0056439C" w:rsidRDefault="00182FC3" w:rsidP="00182FC3">
      <w:pPr>
        <w:ind w:left="720"/>
        <w:rPr>
          <w:sz w:val="10"/>
          <w:szCs w:val="10"/>
        </w:rPr>
      </w:pPr>
      <w:r w:rsidRPr="0056439C">
        <w:rPr>
          <w:sz w:val="10"/>
          <w:szCs w:val="10"/>
        </w:rPr>
        <w:t>1. Your people expect action on Taiwan</w:t>
      </w:r>
    </w:p>
    <w:p w:rsidR="00182FC3" w:rsidRPr="0056439C" w:rsidRDefault="00182FC3" w:rsidP="00182FC3">
      <w:pPr>
        <w:ind w:left="720"/>
        <w:rPr>
          <w:sz w:val="10"/>
          <w:szCs w:val="10"/>
        </w:rPr>
      </w:pPr>
      <w:r w:rsidRPr="0056439C">
        <w:rPr>
          <w:sz w:val="10"/>
          <w:szCs w:val="10"/>
        </w:rPr>
        <w:t>2. Our people expect action on VN</w:t>
      </w:r>
    </w:p>
    <w:p w:rsidR="00182FC3" w:rsidRPr="0056439C" w:rsidRDefault="00182FC3" w:rsidP="00182FC3">
      <w:pPr>
        <w:ind w:left="720"/>
        <w:rPr>
          <w:sz w:val="10"/>
          <w:szCs w:val="10"/>
        </w:rPr>
      </w:pPr>
      <w:r w:rsidRPr="0056439C">
        <w:rPr>
          <w:sz w:val="10"/>
          <w:szCs w:val="10"/>
        </w:rPr>
        <w:t>Neither can act immediately—But both are inevitable—let us not embarrass each other.3</w:t>
      </w:r>
    </w:p>
    <w:p w:rsidR="00182FC3" w:rsidRPr="009B7E86" w:rsidRDefault="00182FC3" w:rsidP="00182FC3">
      <w:pPr>
        <w:rPr>
          <w:rStyle w:val="Style13ptBold"/>
          <w:b w:val="0"/>
        </w:rPr>
      </w:pPr>
      <w:r w:rsidRPr="0056439C">
        <w:t xml:space="preserve">In preparation for Nixon's official visit, Kissinger made a secret trip to Beijing in July 1971 and proposed the bargain to the Chinese leadership. In a meeting with Chinese Premier Zhou Enlai, Kissinger stated that because two-thirds of the U.S. forces in Taiwan were related to American efforts in the Indochina theater, the withdrawal of those troops would depend on the resolution of the Vietnam War.4 He reasoned that although the United States was sincere in wanting to end the war, several issues—ranging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 </w:t>
      </w:r>
      <w:r w:rsidRPr="0056439C">
        <w:rPr>
          <w:rStyle w:val="StyleUnderline"/>
        </w:rPr>
        <w:t>Chinese leaders</w:t>
      </w:r>
      <w:r w:rsidRPr="0056439C">
        <w:t xml:space="preserve">, however, </w:t>
      </w:r>
      <w:r w:rsidRPr="0056439C">
        <w:rPr>
          <w:rStyle w:val="StyleUnderline"/>
        </w:rPr>
        <w:t>refused to strike such a bargain. In their eyes, Taiwan was a rightful part of the PRC and they did not owe the United States anything in exchange for a withdrawal of U.S. forces from territory they considered theirs. Zhou</w:t>
      </w:r>
      <w:r w:rsidRPr="0056439C">
        <w:t xml:space="preserve">, for example, </w:t>
      </w:r>
      <w:r w:rsidRPr="0056439C">
        <w:rPr>
          <w:rStyle w:val="StyleUnderline"/>
        </w:rPr>
        <w:t>told Kissinger</w:t>
      </w:r>
      <w:r w:rsidRPr="0056439C">
        <w:t xml:space="preserve"> during their July 1971 meeting </w:t>
      </w:r>
      <w:r w:rsidRPr="0056439C">
        <w:rPr>
          <w:rStyle w:val="StyleUnderline"/>
        </w:rPr>
        <w:t xml:space="preserve">that </w:t>
      </w:r>
      <w:r w:rsidRPr="00917DCC">
        <w:rPr>
          <w:rStyle w:val="StyleUnderline"/>
          <w:sz w:val="30"/>
          <w:szCs w:val="30"/>
          <w:highlight w:val="green"/>
        </w:rPr>
        <w:t>attempting to attach conditions to the recognition</w:t>
      </w:r>
      <w:r w:rsidRPr="00917DCC">
        <w:rPr>
          <w:rStyle w:val="StyleUnderline"/>
          <w:highlight w:val="green"/>
        </w:rPr>
        <w:t xml:space="preserve"> of China's sovereignty over Taiwan</w:t>
      </w:r>
      <w:r w:rsidRPr="0056439C">
        <w:rPr>
          <w:rStyle w:val="StyleUnderline"/>
        </w:rPr>
        <w:t xml:space="preserve"> was </w:t>
      </w:r>
      <w:r w:rsidRPr="00917DCC">
        <w:rPr>
          <w:rStyle w:val="StyleUnderline"/>
          <w:highlight w:val="green"/>
        </w:rPr>
        <w:t xml:space="preserve">as </w:t>
      </w:r>
      <w:r w:rsidRPr="00917DCC">
        <w:rPr>
          <w:rStyle w:val="StyleUnderline"/>
          <w:sz w:val="30"/>
          <w:szCs w:val="30"/>
          <w:highlight w:val="green"/>
        </w:rPr>
        <w:t>absurd as China questioning U.S. sovereignty over Hawaii or Long Island</w:t>
      </w:r>
      <w:r w:rsidRPr="0056439C">
        <w:t xml:space="preserve">. He emphasized that </w:t>
      </w:r>
      <w:r w:rsidRPr="0056439C">
        <w:rPr>
          <w:rStyle w:val="StyleUnderline"/>
        </w:rPr>
        <w:t>the United States should “unreservedly”</w:t>
      </w:r>
      <w:r w:rsidRPr="0056439C">
        <w:t xml:space="preserve"> recognize the PRC's sovereignty and </w:t>
      </w:r>
      <w:r w:rsidRPr="0056439C">
        <w:rPr>
          <w:rStyle w:val="StyleUnderline"/>
        </w:rPr>
        <w:t>withdraw</w:t>
      </w:r>
      <w:r w:rsidRPr="0056439C">
        <w:t xml:space="preserve"> all U.S. </w:t>
      </w:r>
      <w:r w:rsidRPr="0056439C">
        <w:rPr>
          <w:rStyle w:val="StyleUnderline"/>
        </w:rPr>
        <w:t>troops</w:t>
      </w:r>
      <w:r w:rsidRPr="0056439C">
        <w:t xml:space="preserve">, as this was “the natural logic of the matter.”6 Again when Nixon suggested during his trip to Beijing in February 1972 that ending the war in Vietnam would “help the direction on Taiwan,”7 Zhou replied subtly that China was willing to “wait a little while,” and that because Taiwan was China's “internal affair,” Beijing could not “place too much hope on the U.S. and Mr. President to achieve this.”8 Moreover, China continued to fund North Vietnam's war efforts in the name of aiding nationalist revolutions abroad. Instead of pressuring its ally, Beijing sent unprecedented amounts of military assistance to North Vietnam between 1971 and 1973.9 China today is much more confidant and ambitious than the China Nixon visited in 1972. </w:t>
      </w:r>
      <w:r w:rsidRPr="0056439C">
        <w:rPr>
          <w:rStyle w:val="StyleUnderline"/>
        </w:rPr>
        <w:t>There is little reason to believe that Beijing would entertain a bargain similar to the one it rejected decades ago.</w:t>
      </w:r>
    </w:p>
    <w:p w:rsidR="00182FC3" w:rsidRDefault="00182FC3" w:rsidP="00182FC3">
      <w:pPr>
        <w:pStyle w:val="Heading4"/>
      </w:pPr>
      <w:r>
        <w:t xml:space="preserve">No enforcement </w:t>
      </w:r>
    </w:p>
    <w:p w:rsidR="00182FC3" w:rsidRPr="000734B9" w:rsidRDefault="00182FC3" w:rsidP="00182FC3">
      <w:r>
        <w:rPr>
          <w:rStyle w:val="Style13ptBold"/>
        </w:rPr>
        <w:t xml:space="preserve">Roy 15 </w:t>
      </w:r>
      <w:r>
        <w:t>Denny Roy, senior fellow and supervisor of the POSCO Fellowship Program. The Impossible Price of a U.S.-China Grand Bargain: Dumping Taiwan Time for a U.S.-China "grand bargain" over Taiwan? https://nationalinterest.org/blog/the-buzz/the-impossible-price-us-china-grand-bargain-dumping-taiwan-13177</w:t>
      </w:r>
    </w:p>
    <w:p w:rsidR="00182FC3" w:rsidRPr="00182FC3" w:rsidRDefault="00182FC3" w:rsidP="00182FC3">
      <w:pPr>
        <w:rPr>
          <w:rStyle w:val="Style13ptBold"/>
          <w:b w:val="0"/>
        </w:rPr>
      </w:pPr>
      <w:r w:rsidRPr="000734B9">
        <w:rPr>
          <w:rStyle w:val="StyleUnderline"/>
        </w:rPr>
        <w:t xml:space="preserve">The “grand bargain” idea probably resonates less with Beijing than Washington. From Beijing’s point of view, this would </w:t>
      </w:r>
      <w:r w:rsidRPr="000C0117">
        <w:rPr>
          <w:rStyle w:val="StyleUnderline"/>
          <w:highlight w:val="green"/>
        </w:rPr>
        <w:t xml:space="preserve">be </w:t>
      </w:r>
      <w:r w:rsidRPr="000C0117">
        <w:rPr>
          <w:rStyle w:val="StyleUnderline"/>
          <w:sz w:val="30"/>
          <w:szCs w:val="30"/>
          <w:highlight w:val="green"/>
        </w:rPr>
        <w:t>asking it to trade something it believes it already owns for something else it believes it already owns</w:t>
      </w:r>
      <w:r w:rsidRPr="000734B9">
        <w:rPr>
          <w:rStyle w:val="StyleUnderline"/>
        </w:rPr>
        <w:t xml:space="preserve">. If they did agree, how the “bargain” would be operationalized is unclear. What would it mean for China to “officially accept” U.S. alliances and military bases </w:t>
      </w:r>
      <w:r>
        <w:t xml:space="preserve">in the Asia-Pacific? This would seem to require Beijing to renounce its proudly “principled” opposition to any country having “Cold War era” alliances and foreign bases. At the same time, </w:t>
      </w:r>
      <w:r w:rsidRPr="000C0117">
        <w:rPr>
          <w:rStyle w:val="StyleUnderline"/>
          <w:highlight w:val="green"/>
        </w:rPr>
        <w:t>it is easy to foresee China continuing its pre-bargain activities</w:t>
      </w:r>
      <w:r>
        <w:t xml:space="preserve"> (military buildup, maneuvers with Russia, naval patrols in the East and South China Sea, etc.) </w:t>
      </w:r>
      <w:r w:rsidRPr="000734B9">
        <w:rPr>
          <w:rStyle w:val="StyleUnderline"/>
        </w:rPr>
        <w:t xml:space="preserve">while claiming these were not attempts to drive U.S. influence out of the region. </w:t>
      </w:r>
    </w:p>
    <w:p w:rsidR="00182FC3" w:rsidRPr="00182FC3" w:rsidRDefault="00182FC3" w:rsidP="00182FC3">
      <w:pPr>
        <w:pStyle w:val="Heading4"/>
      </w:pPr>
      <w:r w:rsidRPr="00182FC3">
        <w:t xml:space="preserve">PDCP – </w:t>
      </w:r>
    </w:p>
    <w:p w:rsidR="00182FC3" w:rsidRDefault="00182FC3" w:rsidP="00182FC3">
      <w:pPr>
        <w:pStyle w:val="Heading4"/>
      </w:pPr>
      <w:r>
        <w:t>Resolved means firm intent – counterplan still has that</w:t>
      </w:r>
    </w:p>
    <w:p w:rsidR="00182FC3" w:rsidRPr="004D2792" w:rsidRDefault="00182FC3" w:rsidP="00182FC3">
      <w:r w:rsidRPr="004D2792">
        <w:rPr>
          <w:rStyle w:val="Style13ptBold"/>
        </w:rPr>
        <w:t xml:space="preserve">Random House Unabridged 6 </w:t>
      </w:r>
      <w:r w:rsidRPr="004D2792">
        <w:t>(http://dictionary.reference.com/search?q=resolved&amp;r=66)</w:t>
      </w:r>
    </w:p>
    <w:p w:rsidR="00182FC3" w:rsidRPr="004D2792" w:rsidRDefault="00182FC3" w:rsidP="00182FC3">
      <w:r w:rsidRPr="004D2792">
        <w:t>re·solved   Audio Help   /r</w:t>
      </w:r>
      <w:r w:rsidRPr="004D2792">
        <w:rPr>
          <w:rFonts w:ascii="Times New Roman" w:hAnsi="Times New Roman" w:cs="Times New Roman"/>
        </w:rPr>
        <w:t>ɪˈ</w:t>
      </w:r>
      <w:r w:rsidRPr="004D2792">
        <w:t>z</w:t>
      </w:r>
      <w:r w:rsidRPr="004D2792">
        <w:rPr>
          <w:rFonts w:ascii="Times New Roman" w:hAnsi="Times New Roman" w:cs="Times New Roman"/>
        </w:rPr>
        <w:t>ɒ</w:t>
      </w:r>
      <w:r w:rsidRPr="004D2792">
        <w:t xml:space="preserve">lvd/ Pronunciation Key - Show Spelled Pronunciation[ri-zolvd] –adjective </w:t>
      </w:r>
      <w:r w:rsidRPr="00020B07">
        <w:rPr>
          <w:rStyle w:val="StyleUnderline"/>
          <w:highlight w:val="green"/>
        </w:rPr>
        <w:t>firm in purpose or intent</w:t>
      </w:r>
      <w:r w:rsidRPr="004D2792">
        <w:t xml:space="preserve">; determined.  </w:t>
      </w:r>
    </w:p>
    <w:p w:rsidR="00182FC3" w:rsidRPr="004D2792" w:rsidRDefault="00182FC3" w:rsidP="00182FC3">
      <w:pPr>
        <w:pStyle w:val="Heading4"/>
      </w:pPr>
      <w:r w:rsidRPr="004D2792">
        <w:t>Should is permissive</w:t>
      </w:r>
      <w:r>
        <w:t xml:space="preserve"> not mandatory </w:t>
      </w:r>
    </w:p>
    <w:p w:rsidR="00182FC3" w:rsidRDefault="00182FC3" w:rsidP="00182FC3">
      <w:r w:rsidRPr="004D2792">
        <w:rPr>
          <w:rStyle w:val="Style13ptBold"/>
        </w:rPr>
        <w:t>Words and Phrases, 2002</w:t>
      </w:r>
      <w:r>
        <w:t xml:space="preserve"> (“Words and Phrases: Permanent Edition” Vol. 39 Set to Signed.  Pub. By Thomson West.  P. 370)</w:t>
      </w:r>
    </w:p>
    <w:p w:rsidR="00182FC3" w:rsidRPr="00AA6726" w:rsidRDefault="00182FC3" w:rsidP="00182FC3">
      <w:pPr>
        <w:rPr>
          <w:rStyle w:val="Style13ptBold"/>
          <w:b w:val="0"/>
          <w:bCs/>
        </w:rPr>
      </w:pPr>
      <w:r>
        <w:t xml:space="preserve">Cal.App. 5 Dist. 1976.  </w:t>
      </w:r>
      <w:r w:rsidRPr="004D2792">
        <w:rPr>
          <w:rStyle w:val="StyleUnderline"/>
        </w:rPr>
        <w:t>Term “</w:t>
      </w:r>
      <w:r w:rsidRPr="00020B07">
        <w:rPr>
          <w:rStyle w:val="StyleUnderline"/>
          <w:highlight w:val="green"/>
        </w:rPr>
        <w:t>should</w:t>
      </w:r>
      <w:r w:rsidRPr="004D2792">
        <w:rPr>
          <w:rStyle w:val="StyleUnderline"/>
        </w:rPr>
        <w:t>,” as used in statutory provision</w:t>
      </w:r>
      <w:r>
        <w:t xml:space="preserve"> that motion to suppress search warrant should first be heard by magistrate who issued warrant, </w:t>
      </w:r>
      <w:r w:rsidRPr="004D2792">
        <w:rPr>
          <w:rStyle w:val="StyleUnderline"/>
        </w:rPr>
        <w:t xml:space="preserve">is used in </w:t>
      </w:r>
      <w:r w:rsidRPr="00917DCC">
        <w:rPr>
          <w:rStyle w:val="StyleUnderline"/>
          <w:highlight w:val="green"/>
        </w:rPr>
        <w:t>regular</w:t>
      </w:r>
      <w:r w:rsidRPr="004D2792">
        <w:rPr>
          <w:rStyle w:val="StyleUnderline"/>
        </w:rPr>
        <w:t xml:space="preserve">, </w:t>
      </w:r>
      <w:r w:rsidRPr="00917DCC">
        <w:rPr>
          <w:rStyle w:val="StyleUnderline"/>
          <w:highlight w:val="green"/>
        </w:rPr>
        <w:t>persuasive sense</w:t>
      </w:r>
      <w:r w:rsidRPr="004D2792">
        <w:rPr>
          <w:rStyle w:val="StyleUnderline"/>
        </w:rPr>
        <w:t xml:space="preserve">, as recommendation, and is thus </w:t>
      </w:r>
      <w:r w:rsidRPr="00917DCC">
        <w:rPr>
          <w:rStyle w:val="StyleUnderline"/>
          <w:highlight w:val="green"/>
        </w:rPr>
        <w:t>not mandatory but permissive</w:t>
      </w:r>
      <w:r>
        <w:t>.  West’s Ann.Pen Code, § 1538.5(b).---Cuevas v. Superior Court, 130 Cal. Rptr. 238, 58 Cal.App.3d 406 ----Searches 191.</w:t>
      </w:r>
    </w:p>
    <w:p w:rsidR="00182FC3" w:rsidRPr="0056439C" w:rsidRDefault="00182FC3" w:rsidP="00182FC3">
      <w:pPr>
        <w:pStyle w:val="Heading4"/>
      </w:pPr>
      <w:r w:rsidRPr="0056439C">
        <w:t>Permutation do the plan and establish a grand bargain with China – the initial concession makes it more likely that China will say yes to further exchanges</w:t>
      </w:r>
    </w:p>
    <w:p w:rsidR="00182FC3" w:rsidRPr="0056439C" w:rsidRDefault="00182FC3" w:rsidP="00182FC3">
      <w:r w:rsidRPr="0056439C">
        <w:rPr>
          <w:rStyle w:val="Style13ptBold"/>
        </w:rPr>
        <w:t xml:space="preserve">Glaser 15 </w:t>
      </w:r>
      <w:r w:rsidRPr="0056439C">
        <w:t>Charles L. Glaser, professor in the Elliott School of International Affairs and the Department of Political Science at George Washington University, A U.S.-China Grand Bargain? The Hard Choice between Military Competition and Accommodation Posted Online May 01, 2015 https://www.mitpressjournals.org/doi/full/10.1162/ISEC_a_00199</w:t>
      </w:r>
    </w:p>
    <w:p w:rsidR="00182FC3" w:rsidRPr="0056439C" w:rsidRDefault="00182FC3" w:rsidP="00182FC3">
      <w:r w:rsidRPr="0056439C">
        <w:t xml:space="preserve">Another way to balance feasibility and benefits, therefore, could be to look for a path that divides the grand bargain into smaller, more attainable increments. One can imagine a series of steps, including the United States ending its arms sales to Taiwan and China ending its use of force to advance its maritime claims, that could be implemented sequentially to create a phased grand bargain. This approach would enable the United States to revert to its current Taiwan policy if China failed to uphold its side of the phased agreement. Another possibility might include partial resolution of the maritime disputes. An agreement that delayed resolution of the sovereignty disputes far into the future, or indefinitely,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w:t>
      </w:r>
      <w:r w:rsidRPr="0066611F">
        <w:rPr>
          <w:rStyle w:val="StyleUnderline"/>
          <w:highlight w:val="green"/>
        </w:rPr>
        <w:t>The United States could pursue a</w:t>
      </w:r>
      <w:r w:rsidRPr="0056439C">
        <w:rPr>
          <w:rStyle w:val="StyleUnderline"/>
        </w:rPr>
        <w:t xml:space="preserve"> variant of </w:t>
      </w:r>
      <w:r w:rsidRPr="0066611F">
        <w:rPr>
          <w:rStyle w:val="StyleUnderline"/>
          <w:highlight w:val="green"/>
        </w:rPr>
        <w:t>this staged approach that would enable it to</w:t>
      </w:r>
      <w:r w:rsidRPr="0056439C">
        <w:rPr>
          <w:rStyle w:val="StyleUnderline"/>
        </w:rPr>
        <w:t xml:space="preserve"> try to </w:t>
      </w:r>
      <w:r w:rsidRPr="0066611F">
        <w:rPr>
          <w:rStyle w:val="StyleUnderline"/>
          <w:highlight w:val="green"/>
        </w:rPr>
        <w:t>push the diplomatic process forward</w:t>
      </w:r>
      <w:r w:rsidRPr="0056439C">
        <w:rPr>
          <w:rStyle w:val="StyleUnderline"/>
        </w:rPr>
        <w:t xml:space="preserve">. In this more proactive model, </w:t>
      </w:r>
      <w:r w:rsidRPr="0066611F">
        <w:rPr>
          <w:rStyle w:val="StyleUnderline"/>
          <w:highlight w:val="green"/>
        </w:rPr>
        <w:t xml:space="preserve">the United States would make its </w:t>
      </w:r>
      <w:r w:rsidRPr="0066611F">
        <w:rPr>
          <w:rStyle w:val="StyleUnderline"/>
          <w:sz w:val="30"/>
          <w:szCs w:val="30"/>
          <w:highlight w:val="green"/>
        </w:rPr>
        <w:t>initial concession unilaterally</w:t>
      </w:r>
      <w:r w:rsidRPr="0056439C">
        <w:rPr>
          <w:rStyle w:val="StyleUnderline"/>
        </w:rPr>
        <w:t xml:space="preserve">, while </w:t>
      </w:r>
      <w:r w:rsidRPr="0066611F">
        <w:rPr>
          <w:rStyle w:val="StyleUnderline"/>
          <w:highlight w:val="green"/>
        </w:rPr>
        <w:t>explaining</w:t>
      </w:r>
      <w:r w:rsidRPr="0056439C">
        <w:rPr>
          <w:rStyle w:val="StyleUnderline"/>
        </w:rPr>
        <w:t xml:space="preserve"> that </w:t>
      </w:r>
      <w:r w:rsidRPr="0066611F">
        <w:rPr>
          <w:rStyle w:val="StyleUnderline"/>
          <w:sz w:val="30"/>
          <w:szCs w:val="30"/>
          <w:highlight w:val="green"/>
        </w:rPr>
        <w:t>further concessions would hinge on China's reciprocation</w:t>
      </w:r>
      <w:r w:rsidRPr="0056439C">
        <w:rPr>
          <w:rStyle w:val="StyleUnderline"/>
          <w:sz w:val="30"/>
          <w:szCs w:val="30"/>
        </w:rPr>
        <w:t xml:space="preserve"> of its initial move</w:t>
      </w:r>
      <w:r w:rsidRPr="0056439C">
        <w:t xml:space="preserve">. </w:t>
      </w:r>
    </w:p>
    <w:p w:rsidR="00182FC3" w:rsidRPr="00182FC3" w:rsidRDefault="00182FC3" w:rsidP="00182FC3"/>
    <w:p w:rsidR="00A20183" w:rsidRDefault="00A20183" w:rsidP="00A20183">
      <w:pPr>
        <w:pStyle w:val="Heading3"/>
      </w:pPr>
      <w:r>
        <w:t>Maritime CP</w:t>
      </w:r>
    </w:p>
    <w:p w:rsidR="00A20183" w:rsidRPr="0056439C" w:rsidRDefault="00A20183" w:rsidP="00182FC3">
      <w:pPr>
        <w:pStyle w:val="Heading4"/>
      </w:pPr>
      <w:r w:rsidRPr="00D37CF2">
        <w:rPr>
          <w:rStyle w:val="Style13ptBold"/>
          <w:b/>
        </w:rPr>
        <w:t>Relations – offensive a</w:t>
      </w:r>
      <w:r>
        <w:rPr>
          <w:rStyle w:val="Style13ptBold"/>
          <w:b/>
        </w:rPr>
        <w:t xml:space="preserve">rms sales are a lynchpin issue - </w:t>
      </w:r>
      <w:r w:rsidRPr="0056439C">
        <w:t xml:space="preserve">Taiwan is inherently problematic – their CP is inadequate </w:t>
      </w:r>
    </w:p>
    <w:p w:rsidR="00A20183" w:rsidRPr="0056439C" w:rsidRDefault="00A20183" w:rsidP="00A20183">
      <w:r w:rsidRPr="0056439C">
        <w:rPr>
          <w:rStyle w:val="Style13ptBold"/>
        </w:rPr>
        <w:t xml:space="preserve">Glaser 16 </w:t>
      </w:r>
      <w:r w:rsidRPr="0056439C">
        <w:t>Charles L. Glaser is a professor in the Elliott School of International Affairs and the Department of Political Science at George Washington University. Correspondence: Grand Bargain or Bad Idea? U.S. Relations with China and Taiwan International Security Volume 40 | Issue 4 | Spring 2016 https://www.mitpressjournals.org/doi/full/10.1162/ISEC_c_00239</w:t>
      </w:r>
    </w:p>
    <w:p w:rsidR="00A20183" w:rsidRPr="0056439C" w:rsidRDefault="00A20183" w:rsidP="00A20183">
      <w:r w:rsidRPr="0056439C">
        <w:rPr>
          <w:rStyle w:val="StyleUnderline"/>
        </w:rPr>
        <w:t>Kim and Easley</w:t>
      </w:r>
      <w:r w:rsidRPr="0056439C">
        <w:t xml:space="preserve"> prefer the United States' current policy to a grand bargain. Both </w:t>
      </w:r>
      <w:r w:rsidRPr="0056439C">
        <w:rPr>
          <w:rStyle w:val="StyleUnderline"/>
        </w:rPr>
        <w:t>recommend some modifications designed to reassure and engage China, including joint participation in humanitarian missions, naval cooperation on counter-piracy operations, deepening of economic interdependence via the U.S.-China bilateral investment treaty, and support of initiatives that would increase China's role in international organizations</w:t>
      </w:r>
      <w:r w:rsidRPr="0056439C">
        <w:t xml:space="preserve">. As I argue in my article, there is much to like about the current U.S. policy toward China and East Asia more broadly. If the United States adheres to this policy, then many of these recommendations would be useful refinements. </w:t>
      </w:r>
    </w:p>
    <w:p w:rsidR="00A20183" w:rsidRDefault="00A20183" w:rsidP="00A20183">
      <w:r w:rsidRPr="0056439C">
        <w:rPr>
          <w:rStyle w:val="StyleUnderline"/>
        </w:rPr>
        <w:t>Nevertheless, proponents</w:t>
      </w:r>
      <w:r w:rsidRPr="0056439C">
        <w:t xml:space="preserve"> of the United States' current China policy tend to </w:t>
      </w:r>
      <w:r w:rsidRPr="005960AB">
        <w:rPr>
          <w:rStyle w:val="StyleUnderline"/>
          <w:highlight w:val="green"/>
        </w:rPr>
        <w:t xml:space="preserve">underestimate the risks </w:t>
      </w:r>
      <w:r w:rsidRPr="005960AB">
        <w:rPr>
          <w:rStyle w:val="StyleUnderline"/>
          <w:sz w:val="30"/>
          <w:szCs w:val="30"/>
          <w:highlight w:val="green"/>
        </w:rPr>
        <w:t>inherent in the U.S. commitment to Taiwan</w:t>
      </w:r>
      <w:r w:rsidRPr="005960AB">
        <w:rPr>
          <w:rStyle w:val="StyleUnderline"/>
          <w:highlight w:val="green"/>
        </w:rPr>
        <w:t xml:space="preserve">, including its role in fueling </w:t>
      </w:r>
      <w:r w:rsidRPr="005960AB">
        <w:rPr>
          <w:rStyle w:val="StyleUnderline"/>
          <w:sz w:val="30"/>
          <w:szCs w:val="30"/>
          <w:highlight w:val="green"/>
        </w:rPr>
        <w:t>military competition</w:t>
      </w:r>
      <w:r w:rsidRPr="005960AB">
        <w:rPr>
          <w:rStyle w:val="StyleUnderline"/>
          <w:highlight w:val="green"/>
        </w:rPr>
        <w:t xml:space="preserve"> and supporting </w:t>
      </w:r>
      <w:r w:rsidRPr="005960AB">
        <w:rPr>
          <w:rStyle w:val="StyleUnderline"/>
          <w:sz w:val="30"/>
          <w:szCs w:val="30"/>
          <w:highlight w:val="green"/>
        </w:rPr>
        <w:t>Chinese elites' negative views</w:t>
      </w:r>
      <w:r w:rsidRPr="005960AB">
        <w:rPr>
          <w:rStyle w:val="StyleUnderline"/>
          <w:highlight w:val="green"/>
        </w:rPr>
        <w:t xml:space="preserve"> of U.S. motives</w:t>
      </w:r>
      <w:r w:rsidRPr="0056439C">
        <w:t xml:space="preserve">. Neither Kim nor Easley says much about these risks, and certain of their remarks suggest they are not small. Kim holds that China is “much more confidant and ambitious” than when President Nixon visited China in 1972 and that “Chinese leaders today believe that the United States is determined to contain and divide China internally.” Easley expresses similar concerns, stating that “[f]oreign policy ambition in Beijing has outgrown the 1950s and 1990s cross-strait crises; [that] Chinese internal debates tend to paint the United States as a global competitor,” and that China “is pursuing a Chinese-centered regional architecture.” Given these views of China, </w:t>
      </w:r>
      <w:r w:rsidRPr="0056439C">
        <w:rPr>
          <w:rStyle w:val="StyleUnderline"/>
        </w:rPr>
        <w:t xml:space="preserve">Kim's and Easley's recommendations, though useful, are </w:t>
      </w:r>
      <w:r w:rsidRPr="005960AB">
        <w:rPr>
          <w:rStyle w:val="StyleUnderline"/>
          <w:highlight w:val="green"/>
        </w:rPr>
        <w:t>likely inadequate to meet the challenges currently facing the United States</w:t>
      </w:r>
      <w:r w:rsidRPr="0056439C">
        <w:t xml:space="preserve">. This does not mean that such a modified U.S. policy would necessarily be inferior to the grand bargain I have recommended, given that all options for dealing with China's rise will involve costs or risks, or both. </w:t>
      </w:r>
      <w:r w:rsidRPr="0056439C">
        <w:rPr>
          <w:rStyle w:val="StyleUnderline"/>
        </w:rPr>
        <w:t xml:space="preserve">The </w:t>
      </w:r>
      <w:r w:rsidRPr="005960AB">
        <w:rPr>
          <w:rStyle w:val="StyleUnderline"/>
          <w:highlight w:val="green"/>
        </w:rPr>
        <w:t>advantage of my proposed grand bargain, however, is that it confronts the challenge posed by China's rise head on</w:t>
      </w:r>
      <w:r w:rsidRPr="0056439C">
        <w:t xml:space="preserve">. It offers a path for eliminating the most serious geopolitical disagreement between the United States and China and for moderating the concomitant political strains and military competition, while providing valuable information about the limited nature of China's goals that, in turn, reduces the risks of accommodation. And, </w:t>
      </w:r>
      <w:r w:rsidRPr="005960AB">
        <w:rPr>
          <w:rStyle w:val="StyleUnderline"/>
          <w:highlight w:val="green"/>
        </w:rPr>
        <w:t>in combination with policies that reaffirm and deepen the commitment of the United States to its East Asian allies, it would enable the United States to protect its key interests in the region</w:t>
      </w:r>
      <w:r w:rsidRPr="0056439C">
        <w:t>. Notwithstanding the points raised by Kim and Easely, the grand bargain remains the best bet available to the United States.</w:t>
      </w:r>
    </w:p>
    <w:p w:rsidR="00A20183" w:rsidRDefault="00A20183" w:rsidP="00A20183">
      <w:pPr>
        <w:pStyle w:val="Heading4"/>
      </w:pPr>
      <w:r>
        <w:t xml:space="preserve">Couldn’t do it even if they wanted – too many obstacles </w:t>
      </w:r>
    </w:p>
    <w:p w:rsidR="00A20183" w:rsidRPr="00287D93" w:rsidRDefault="00A20183" w:rsidP="00A20183">
      <w:r w:rsidRPr="00287D93">
        <w:rPr>
          <w:rStyle w:val="Style13ptBold"/>
        </w:rPr>
        <w:t>Valencia 18</w:t>
      </w:r>
      <w:r>
        <w:rPr>
          <w:rStyle w:val="Style13ptBold"/>
        </w:rPr>
        <w:t xml:space="preserve"> </w:t>
      </w:r>
      <w:r>
        <w:t>Mark J. Valencia is Adjunct Senior Scholar at the National Institute for South China Sea Studies in Haikou, China. Maritime Security Cooperation in the South China Sea: Sailing In Different Directions “The diplomatic graveyard is full of failed proposals and efforts that did not take regional realities into account.” September 17, 2018 https://thediplomat.com/2018/09/maritime-security-cooperation-in-the-south-china-sea-sailing-in-different-directions/</w:t>
      </w:r>
    </w:p>
    <w:p w:rsidR="00A20183" w:rsidRDefault="00A20183" w:rsidP="00A20183">
      <w:r>
        <w:t>Practical Issues</w:t>
      </w:r>
    </w:p>
    <w:p w:rsidR="00A20183" w:rsidRPr="002C751E" w:rsidRDefault="00A20183" w:rsidP="00A20183">
      <w:pPr>
        <w:rPr>
          <w:rStyle w:val="StyleUnderline"/>
        </w:rPr>
      </w:pPr>
      <w:r w:rsidRPr="002C751E">
        <w:rPr>
          <w:rStyle w:val="StyleUnderline"/>
        </w:rPr>
        <w:t>There are</w:t>
      </w:r>
      <w:r>
        <w:t xml:space="preserve"> other </w:t>
      </w:r>
      <w:r w:rsidRPr="002D5490">
        <w:rPr>
          <w:rStyle w:val="StyleUnderline"/>
          <w:highlight w:val="green"/>
        </w:rPr>
        <w:t>conceptual and practical obstacles to maritime security cooperation</w:t>
      </w:r>
      <w:r w:rsidRPr="002C751E">
        <w:rPr>
          <w:rStyle w:val="StyleUnderline"/>
        </w:rPr>
        <w:t xml:space="preserve"> in the South China Sea.</w:t>
      </w:r>
    </w:p>
    <w:p w:rsidR="00A20183" w:rsidRPr="002C751E" w:rsidRDefault="00A20183" w:rsidP="00A20183">
      <w:pPr>
        <w:rPr>
          <w:rStyle w:val="StyleUnderline"/>
        </w:rPr>
      </w:pPr>
      <w:r w:rsidRPr="002D5490">
        <w:rPr>
          <w:rStyle w:val="StyleUnderline"/>
          <w:sz w:val="30"/>
          <w:szCs w:val="30"/>
          <w:highlight w:val="green"/>
        </w:rPr>
        <w:t>Lack of trust</w:t>
      </w:r>
      <w:r>
        <w:t xml:space="preserve"> — </w:t>
      </w:r>
      <w:r w:rsidRPr="002C751E">
        <w:rPr>
          <w:rStyle w:val="StyleUnderline"/>
        </w:rPr>
        <w:t>Many Asian nations harbor deep-seated, historically based suspicions of each other, making security cooperation all the more difficult</w:t>
      </w:r>
      <w:r>
        <w:t xml:space="preserve">. As Lord Palmerstone and Henry Kissinger believed and practiced “there are no permanent friends or enemies – only permanent interests.” Most countries’ decisions are influenced to some degree by the thinking behind this dictum, particularly in Asia. </w:t>
      </w:r>
      <w:r w:rsidRPr="002C751E">
        <w:rPr>
          <w:rStyle w:val="StyleUnderline"/>
        </w:rPr>
        <w:t>Some view maritime security cooperation as advantaging the more powerful, who can display the superiority of their technology, assets, and weapons and thus tacitly intimidate their potential opponents while observing and detecting the their weaknesses. The same reticence applies to information sharing. This mind-set makes maritime security cooperation all the more difficult.</w:t>
      </w:r>
    </w:p>
    <w:p w:rsidR="00A20183" w:rsidRDefault="00A20183" w:rsidP="00A20183">
      <w:r w:rsidRPr="002D5490">
        <w:rPr>
          <w:rStyle w:val="StyleUnderline"/>
          <w:sz w:val="30"/>
          <w:szCs w:val="30"/>
          <w:highlight w:val="green"/>
        </w:rPr>
        <w:t>Differences in scale</w:t>
      </w:r>
      <w:r>
        <w:t xml:space="preserve"> — </w:t>
      </w:r>
      <w:r w:rsidRPr="002C751E">
        <w:rPr>
          <w:rStyle w:val="StyleUnderline"/>
        </w:rPr>
        <w:t>The scales of territory, population, military capacity, and economy among South China Sea countries are quite asymmetric. Many have limited resources and capabilities, and do not want to commit scarce resources to cooperation to meet threats that are low priority</w:t>
      </w:r>
      <w:r>
        <w:t xml:space="preserve"> to them. These might include trade in WMDs, noncommercial freedom of navigation concerns, and maritime domain awareness, all of which are in the greater interest of outside maritime powers.</w:t>
      </w:r>
    </w:p>
    <w:p w:rsidR="00A20183" w:rsidRDefault="00A20183" w:rsidP="00A20183">
      <w:r w:rsidRPr="002D5490">
        <w:rPr>
          <w:rStyle w:val="StyleUnderline"/>
          <w:sz w:val="30"/>
          <w:szCs w:val="30"/>
          <w:highlight w:val="green"/>
        </w:rPr>
        <w:t>Competition between China and the U.S.</w:t>
      </w:r>
      <w:r>
        <w:t xml:space="preserve"> — </w:t>
      </w:r>
      <w:r w:rsidRPr="002C751E">
        <w:rPr>
          <w:rStyle w:val="StyleUnderline"/>
        </w:rPr>
        <w:t>Both China and the United States</w:t>
      </w:r>
      <w:r>
        <w:t xml:space="preserve"> (</w:t>
      </w:r>
      <w:r w:rsidRPr="002C751E">
        <w:rPr>
          <w:rStyle w:val="StyleUnderline"/>
        </w:rPr>
        <w:t>and</w:t>
      </w:r>
      <w:r>
        <w:t xml:space="preserve"> its allies </w:t>
      </w:r>
      <w:r w:rsidRPr="002C751E">
        <w:rPr>
          <w:rStyle w:val="StyleUnderline"/>
        </w:rPr>
        <w:t>Japan, Australia, and the U.K</w:t>
      </w:r>
      <w:r>
        <w:t xml:space="preserve">.) </w:t>
      </w:r>
      <w:r w:rsidRPr="002C751E">
        <w:rPr>
          <w:rStyle w:val="StyleUnderline"/>
        </w:rPr>
        <w:t xml:space="preserve">are offering cooperative maritime security exercises and assistance to the Southeast Asian </w:t>
      </w:r>
      <w:r w:rsidRPr="00287D93">
        <w:rPr>
          <w:rStyle w:val="StyleUnderline"/>
        </w:rPr>
        <w:t>claimants. Maritime security cooperation with one side is often seen as taking a stand against the other.  This pressure to “choose sides” is reinforced by China and the United States themselves</w:t>
      </w:r>
      <w:r>
        <w:t xml:space="preserve"> — sometimes publicly but more often behind the scenes. Most Southeast Asian coastal nations welcome assistance in capacity building. But they may well be more reticent to sign on to any regional scheme that could be taken as “siding” with one side against the other — or as endorsing a security role for external military forces.</w:t>
      </w:r>
    </w:p>
    <w:p w:rsidR="00A20183" w:rsidRPr="00A20183" w:rsidRDefault="00A20183" w:rsidP="00A20183">
      <w:r w:rsidRPr="002D5490">
        <w:rPr>
          <w:rStyle w:val="StyleUnderline"/>
          <w:sz w:val="30"/>
          <w:szCs w:val="30"/>
          <w:highlight w:val="green"/>
        </w:rPr>
        <w:t>Practical obstacles</w:t>
      </w:r>
      <w:r>
        <w:t xml:space="preserve"> — </w:t>
      </w:r>
      <w:r w:rsidRPr="00287D93">
        <w:rPr>
          <w:rStyle w:val="StyleUnderline"/>
        </w:rPr>
        <w:t>Practical obstacles to maritime security cooperation</w:t>
      </w:r>
      <w:r>
        <w:t xml:space="preserve"> by Southeast Asian littoral countries </w:t>
      </w:r>
      <w:r w:rsidRPr="00287D93">
        <w:rPr>
          <w:rStyle w:val="StyleUnderline"/>
        </w:rPr>
        <w:t>include tight operating budgets; lack of common doctrine, language, and interoperability of equipment; and widely varying stages of technological development. Intelligence information sharing is particularly sensitive because it involves potentially indirectly revealing sources and methods</w:t>
      </w:r>
      <w:r w:rsidRPr="00287D93">
        <w:t xml:space="preserve"> as well.</w:t>
      </w:r>
    </w:p>
    <w:p w:rsidR="00A20183" w:rsidRDefault="00A20183" w:rsidP="00A20183">
      <w:pPr>
        <w:pStyle w:val="Heading3"/>
      </w:pPr>
      <w:r>
        <w:t>NoKo Talks CP</w:t>
      </w:r>
    </w:p>
    <w:p w:rsidR="00A20183" w:rsidRDefault="00A20183" w:rsidP="00A20183">
      <w:pPr>
        <w:pStyle w:val="Heading4"/>
        <w:rPr>
          <w:b w:val="0"/>
        </w:rPr>
      </w:pPr>
      <w:r>
        <w:rPr>
          <w:b w:val="0"/>
        </w:rPr>
        <w:t xml:space="preserve">China is too suspicious – phased concessions are a prerequisite </w:t>
      </w:r>
    </w:p>
    <w:p w:rsidR="00A20183" w:rsidRDefault="00A20183" w:rsidP="00A20183">
      <w:r>
        <w:rPr>
          <w:rStyle w:val="Style13ptBold"/>
        </w:rPr>
        <w:t xml:space="preserve">Swaine 15 </w:t>
      </w:r>
      <w:r>
        <w:t>Michael D. Swaine, a senior fellow at the Carnegie Endowment for International Peace and one of the most prominent American analysts in Chinese security studies. Beyond American Predominance in the Western Pacific: The Need for a Stable U.S.-China Balance of Power https://carnegieendowment.org/2015/04/20/beyond-american-predominance-in-western-pacific-need-for-stable-u.s.-china-balance-of-power-pub-59837</w:t>
      </w:r>
    </w:p>
    <w:p w:rsidR="00A20183" w:rsidRPr="00AD116C" w:rsidRDefault="00A20183" w:rsidP="00A20183">
      <w:pPr>
        <w:rPr>
          <w:sz w:val="16"/>
        </w:rPr>
      </w:pPr>
      <w:r>
        <w:rPr>
          <w:rStyle w:val="StyleUnderline"/>
          <w:highlight w:val="yellow"/>
        </w:rPr>
        <w:t>On the Chinese side</w:t>
      </w:r>
      <w:r w:rsidRPr="00AD116C">
        <w:rPr>
          <w:sz w:val="16"/>
        </w:rPr>
        <w:t xml:space="preserve">, perhaps </w:t>
      </w:r>
      <w:r>
        <w:rPr>
          <w:rStyle w:val="StyleUnderline"/>
          <w:highlight w:val="yellow"/>
        </w:rPr>
        <w:t>the most significant obstacle</w:t>
      </w:r>
      <w:r w:rsidRPr="00AD116C">
        <w:rPr>
          <w:sz w:val="16"/>
        </w:rPr>
        <w:t xml:space="preserve"> to undertaking a transition toward a stable balance of power in Asia </w:t>
      </w:r>
      <w:r>
        <w:rPr>
          <w:rStyle w:val="StyleUnderline"/>
          <w:highlight w:val="yellow"/>
        </w:rPr>
        <w:t>derives from the insecurities and weaknesses</w:t>
      </w:r>
      <w:r>
        <w:rPr>
          <w:rStyle w:val="StyleUnderline"/>
        </w:rPr>
        <w:t xml:space="preserve"> of the Chinese government, both domestically and abroad. China’s leaders</w:t>
      </w:r>
      <w:r w:rsidRPr="00AD116C">
        <w:rPr>
          <w:sz w:val="16"/>
        </w:rPr>
        <w:t xml:space="preserve"> rely, for their legitimacy and support, not only on continued economic success and rising living standards, but also </w:t>
      </w:r>
      <w:r>
        <w:rPr>
          <w:rStyle w:val="StyleUnderline"/>
        </w:rPr>
        <w:t>on</w:t>
      </w:r>
      <w:r w:rsidRPr="00AD116C">
        <w:rPr>
          <w:sz w:val="16"/>
        </w:rPr>
        <w:t xml:space="preserve"> a form of </w:t>
      </w:r>
      <w:r>
        <w:rPr>
          <w:rStyle w:val="StyleUnderline"/>
        </w:rPr>
        <w:t>nationalism that prizes the ability of the regime to correct past injustices</w:t>
      </w:r>
      <w:r w:rsidRPr="00AD116C">
        <w:rPr>
          <w:sz w:val="16"/>
        </w:rPr>
        <w:t xml:space="preserve"> meted out by “imperialist” powers during China’s so-called “century of humiliation” and to stand up to current slights, both real and imagined. Thus, their policies often capitalize on the resentments felt by many Chinese citizens toward the supposedly arrogant West and Japan. </w:t>
      </w:r>
      <w:r>
        <w:rPr>
          <w:rStyle w:val="StyleUnderline"/>
          <w:highlight w:val="yellow"/>
        </w:rPr>
        <w:t>This viewpoint makes the Chinese leadershi</w:t>
      </w:r>
      <w:r>
        <w:rPr>
          <w:rStyle w:val="StyleUnderline"/>
        </w:rPr>
        <w:t>p</w:t>
      </w:r>
      <w:r w:rsidRPr="00AD116C">
        <w:rPr>
          <w:sz w:val="16"/>
        </w:rPr>
        <w:t xml:space="preserve"> hesitant to quell the more extreme forms of nationalism described above and </w:t>
      </w:r>
      <w:r>
        <w:rPr>
          <w:rStyle w:val="StyleUnderline"/>
          <w:highlight w:val="yellow"/>
        </w:rPr>
        <w:t>deeply suspicious of the United States and its allies</w:t>
      </w:r>
      <w:r w:rsidRPr="00AD116C">
        <w:rPr>
          <w:sz w:val="16"/>
        </w:rPr>
        <w:t xml:space="preserve">. It also makes it more receptive to the notion that a rising yet still underdeveloped and relatively weak China must continue to conceal its military capabilities while developing its overall capacities to the maximum extent possible. In other words, </w:t>
      </w:r>
      <w:r>
        <w:rPr>
          <w:rStyle w:val="StyleUnderline"/>
        </w:rPr>
        <w:t>the Chinese regime is both excessively vulnerable to ultranationalist pressures and disinclined to contemplate self-imposed limitations on its sovereign rights</w:t>
      </w:r>
      <w:r w:rsidRPr="00AD116C">
        <w:rPr>
          <w:sz w:val="16"/>
        </w:rPr>
        <w:t xml:space="preserve"> (for example, with regard to Taiwan) and its political, economic, and military abilities, especially in Asia. While this does not translate into a drive for predominance, </w:t>
      </w:r>
      <w:r>
        <w:rPr>
          <w:rStyle w:val="StyleUnderline"/>
        </w:rPr>
        <w:t>it does make Beijing less willing to accept the kind of mutual restraints</w:t>
      </w:r>
      <w:r w:rsidRPr="00AD116C">
        <w:rPr>
          <w:sz w:val="16"/>
        </w:rPr>
        <w:t xml:space="preserve"> necessary to achieve a stable balance of power in the Western Pacific. No grand bargain, but a clear understanding and a staged process are required </w:t>
      </w:r>
      <w:r>
        <w:rPr>
          <w:rStyle w:val="StyleUnderline"/>
        </w:rPr>
        <w:t xml:space="preserve">These obstacles clearly indicate that Washington and </w:t>
      </w:r>
      <w:r>
        <w:rPr>
          <w:rStyle w:val="StyleUnderline"/>
          <w:highlight w:val="yellow"/>
        </w:rPr>
        <w:t>Beijing are not about to undertake, much less reach, a formal grand-bargain-type of agreement to establish a new regional security environment anytime soon</w:t>
      </w:r>
      <w:r w:rsidRPr="00AD116C">
        <w:rPr>
          <w:sz w:val="16"/>
        </w:rPr>
        <w:t xml:space="preserve">.4 </w:t>
      </w:r>
      <w:r>
        <w:rPr>
          <w:rStyle w:val="StyleUnderline"/>
        </w:rPr>
        <w:t>Such a fundamental shift</w:t>
      </w:r>
      <w:r w:rsidRPr="00AD116C">
        <w:rPr>
          <w:sz w:val="16"/>
        </w:rPr>
        <w:t xml:space="preserve"> in policies and approaches </w:t>
      </w:r>
      <w:r>
        <w:rPr>
          <w:rStyle w:val="StyleUnderline"/>
        </w:rPr>
        <w:t>can only occur gradually, in stages, and over an extended period of time</w:t>
      </w:r>
      <w:r w:rsidRPr="00AD116C">
        <w:rPr>
          <w:sz w:val="16"/>
        </w:rPr>
        <w:t>. But it can only begin if elites in Washington, Beijing, and other Asian capitals seriously examine the enduring trends under way in Asia and accept the reality of the changing power distribution and the need for more than just marginal adjustments and assurances. Only then will they undertake a systematic examination of the requirements of a stable balance of power over the long term, involving a serious consideration of the more fundamental actions. Such an examination and acceptance must initially occur domestically, then among allies and protectorates, and finally via a bilateral U.S.-China strategic dialogue aimed at developing understandings about the process and actions required. Such understandings must provide for ample opportunities and means for both sides to assess and evaluate the credibility and veracity of the actions of the other side.</w:t>
      </w:r>
    </w:p>
    <w:p w:rsidR="00A20183" w:rsidRDefault="00A20183" w:rsidP="00A20183">
      <w:pPr>
        <w:pStyle w:val="Heading4"/>
        <w:rPr>
          <w:b w:val="0"/>
        </w:rPr>
      </w:pPr>
      <w:r>
        <w:rPr>
          <w:b w:val="0"/>
        </w:rPr>
        <w:t xml:space="preserve">Taiwan arms sales are key </w:t>
      </w:r>
    </w:p>
    <w:p w:rsidR="00A20183" w:rsidRDefault="00A20183" w:rsidP="00A20183">
      <w:r>
        <w:rPr>
          <w:rStyle w:val="Style13ptBold"/>
        </w:rPr>
        <w:t xml:space="preserve">Feng 12 </w:t>
      </w:r>
      <w:r>
        <w:t xml:space="preserve">Zhu Feng is a professor in the School of International Studies and the deputy director of the Center for International and Strategic Studies at Beijing University. What the U.S. Needs to Realize About China’s Nationalism </w:t>
      </w:r>
      <w:hyperlink r:id="rId71" w:history="1">
        <w:r>
          <w:rPr>
            <w:rStyle w:val="Hyperlink"/>
            <w:color w:val="000000"/>
            <w:u w:val="single"/>
          </w:rPr>
          <w:t>http://www.nytimes.com/roomfordebate/2011/09/23/should-the-us-continue-selling-arms-to-taiwan/what-the-us-needs-to-realize-about-chinas-nationalism</w:t>
        </w:r>
      </w:hyperlink>
      <w:r>
        <w:t xml:space="preserve"> </w:t>
      </w:r>
    </w:p>
    <w:p w:rsidR="00A20183" w:rsidRDefault="00A20183" w:rsidP="00A20183">
      <w:r>
        <w:t xml:space="preserve">However, </w:t>
      </w:r>
      <w:r>
        <w:rPr>
          <w:rStyle w:val="StyleUnderline"/>
          <w:highlight w:val="yellow"/>
        </w:rPr>
        <w:t>there is no other foreign relations issue that inflames Beijing</w:t>
      </w:r>
      <w:r>
        <w:rPr>
          <w:rStyle w:val="StyleUnderline"/>
        </w:rPr>
        <w:t xml:space="preserve"> -- and ordinary Chinese -- </w:t>
      </w:r>
      <w:r>
        <w:rPr>
          <w:rStyle w:val="StyleUnderline"/>
          <w:highlight w:val="yellow"/>
        </w:rPr>
        <w:t>more than the arms sales issue. The U.S. cannot ignore the</w:t>
      </w:r>
      <w:r>
        <w:rPr>
          <w:rStyle w:val="StyleUnderline"/>
        </w:rPr>
        <w:t xml:space="preserve"> strong </w:t>
      </w:r>
      <w:r>
        <w:rPr>
          <w:rStyle w:val="StyleUnderline"/>
          <w:highlight w:val="yellow"/>
        </w:rPr>
        <w:t>Chinese nationalistic sentiments over Taiwan</w:t>
      </w:r>
      <w:r>
        <w:rPr>
          <w:rStyle w:val="StyleUnderline"/>
        </w:rPr>
        <w:t>. China has always considered Taiwan as an inseparable part of itself</w:t>
      </w:r>
      <w:r>
        <w:t>. There is no need to go through further legal routes to vindicate China’s sovereign claim over the island. But under America's “one-China" policy, the fate of Taiwan remains “undecided," thereby validating these arms sales. This policy was initiated in 1979 but has not changed for 32 years. During this period, China has changed tremendously and has become the most important business partner to the U.S. In the coming decades, the U.S.-China relations will only become more important.</w:t>
      </w:r>
    </w:p>
    <w:p w:rsidR="00A20183" w:rsidRDefault="00A20183" w:rsidP="00A20183">
      <w:r>
        <w:rPr>
          <w:rStyle w:val="StyleUnderline"/>
        </w:rPr>
        <w:t>Without any new policy</w:t>
      </w:r>
      <w:r>
        <w:t xml:space="preserve"> framework to recalibrate these arms sales, </w:t>
      </w:r>
      <w:r>
        <w:rPr>
          <w:rStyle w:val="StyleUnderline"/>
        </w:rPr>
        <w:t>mainland Chinese will continue to be wary of the U.S</w:t>
      </w:r>
      <w:r>
        <w:t xml:space="preserve">. Understandably, this issue cannot be solved quickly. Washington and Beijing must work together to find ways to tackle the challenges. </w:t>
      </w:r>
    </w:p>
    <w:p w:rsidR="00A20183" w:rsidRDefault="00A20183" w:rsidP="00A20183">
      <w:pPr>
        <w:pStyle w:val="Heading4"/>
        <w:shd w:val="clear" w:color="auto" w:fill="FFFFFF"/>
        <w:spacing w:line="278" w:lineRule="atLeast"/>
        <w:rPr>
          <w:rFonts w:cs="Calibri"/>
          <w:color w:val="000000"/>
        </w:rPr>
      </w:pPr>
      <w:r>
        <w:rPr>
          <w:rFonts w:cs="Calibri"/>
          <w:color w:val="000000"/>
        </w:rPr>
        <w:t>Issues regarding Taiwan must be solved before the trade war can end</w:t>
      </w:r>
    </w:p>
    <w:p w:rsidR="00A20183" w:rsidRDefault="00A20183" w:rsidP="00A20183">
      <w:pPr>
        <w:shd w:val="clear" w:color="auto" w:fill="FFFFFF"/>
        <w:rPr>
          <w:color w:val="000000"/>
        </w:rPr>
      </w:pPr>
      <w:r>
        <w:rPr>
          <w:rStyle w:val="m7518573502622432259gmail-style13ptbold"/>
          <w:b/>
          <w:bCs/>
          <w:color w:val="000000"/>
          <w:sz w:val="26"/>
        </w:rPr>
        <w:t>Cowen 7/15</w:t>
      </w:r>
      <w:r>
        <w:rPr>
          <w:color w:val="000000"/>
        </w:rPr>
        <w:t>(Tyler – professor of economics @ George Mason University, “What the U.S.-China Trade War Is Really About”, Bloomberg, 7/15/19, </w:t>
      </w:r>
      <w:hyperlink r:id="rId72" w:tgtFrame="_blank" w:history="1">
        <w:r>
          <w:rPr>
            <w:rStyle w:val="Hyperlink"/>
            <w:color w:val="800080"/>
          </w:rPr>
          <w:t>https://www.bloomberg.com/opinion/articles/2019-07-15/u-s-china-trade-war-s-main-issues-are-taiwan-and-huawei</w:t>
        </w:r>
      </w:hyperlink>
      <w:r>
        <w:rPr>
          <w:color w:val="000000"/>
        </w:rPr>
        <w:t>)</w:t>
      </w:r>
    </w:p>
    <w:p w:rsidR="00A20183" w:rsidRPr="00A20183" w:rsidRDefault="00A20183" w:rsidP="00A20183">
      <w:pPr>
        <w:shd w:val="clear" w:color="auto" w:fill="FFFFFF"/>
        <w:spacing w:line="235" w:lineRule="atLeast"/>
        <w:rPr>
          <w:color w:val="000000"/>
        </w:rPr>
      </w:pPr>
      <w:r>
        <w:rPr>
          <w:color w:val="000000"/>
          <w:sz w:val="16"/>
          <w:szCs w:val="16"/>
        </w:rPr>
        <w:t>During my recent travels in Taiwan and China, I was asked repeatedly: What does America really want out of the trade war with China? In the interests of mutual understanding, here is my brief guide to America’s conflicting and complicated motives. </w:t>
      </w:r>
      <w:r>
        <w:rPr>
          <w:color w:val="000000"/>
          <w:u w:val="single"/>
        </w:rPr>
        <w:t>Spoiler alert: </w:t>
      </w:r>
      <w:r>
        <w:rPr>
          <w:color w:val="000000"/>
          <w:u w:val="single"/>
          <w:shd w:val="clear" w:color="auto" w:fill="FFFF00"/>
        </w:rPr>
        <w:t>The tariffs may get more attention, but the critical issues are</w:t>
      </w:r>
      <w:r>
        <w:rPr>
          <w:color w:val="000000"/>
          <w:sz w:val="16"/>
          <w:szCs w:val="16"/>
        </w:rPr>
        <w:t>Huawei and </w:t>
      </w:r>
      <w:r>
        <w:rPr>
          <w:color w:val="000000"/>
          <w:u w:val="single"/>
          <w:shd w:val="clear" w:color="auto" w:fill="FFFF00"/>
        </w:rPr>
        <w:t>Taiwan.</w:t>
      </w:r>
      <w:r>
        <w:rPr>
          <w:color w:val="000000"/>
          <w:sz w:val="16"/>
          <w:szCs w:val="16"/>
        </w:rPr>
        <w:t>Start with President Donald Trump, who himself has mixed motives. He has favored tariffs and protectionism since the 1980s, when he focused on Japan. For better or worse, protectionism seems to be one of Trump’s most sincere views. Yet Trump also fancies himself a deal-maker, and he would like to strike a deal with China to cement his legacy and boost his re-election chances in 2020. Those two motives are in tension with each other. More and higher tariffs limit the chances of making trade deals. Then consider the U.S. ruling elite, namely the policy community, business leaders, media and the establishment wings of the two major political parties. All of these groups are likely to favor free trade and trade agreements, although they are willing to make exceptions for national security reasons (this exception, as we shall see, turns out to be important for the prospects of a China deal). There is also a subset of the Democratic Party that identifies closely with labor unions and does not favor free trade. The new player in the trade game is the national security establishment. It is very worried about the rise of China and the spread of Huawei equipment around the world, and it does not have much of a stake in free trade or the stock market. Furthermore, the national security establishment is used to getting its way; when bargaining with other U.S. political agents, compromise is not its natural inclination. Finally, there is the U.S. electorate. American voters are not treating the trade war as a major electoral issue, at least so far, thereby giving additional leeway to the other parties involved. Now for some speculation about what a deal might look like. To see how all these groups can affect its contours, ask yourself: On which dimensions is a deal possible? </w:t>
      </w:r>
      <w:r>
        <w:rPr>
          <w:color w:val="000000"/>
          <w:u w:val="single"/>
        </w:rPr>
        <w:t>When it comes to tariffs and Chinese purchases of U.S. goods, a deal between the two countries should be possible</w:t>
      </w:r>
      <w:r>
        <w:rPr>
          <w:color w:val="000000"/>
          <w:sz w:val="16"/>
          <w:szCs w:val="16"/>
        </w:rPr>
        <w:t>. The national security establishment will not object, the protectionist Democrats don’t run the show, and I predict that dealmaker Trump will triumph over protectionist Trump. (To scratch his anti-trade itch, he can and will impose other tariffs </w:t>
      </w:r>
      <w:hyperlink r:id="rId73" w:tgtFrame="_blank" w:history="1">
        <w:r>
          <w:rPr>
            <w:rStyle w:val="Hyperlink"/>
            <w:color w:val="800080"/>
            <w:sz w:val="16"/>
            <w:szCs w:val="16"/>
            <w:bdr w:val="none" w:sz="0" w:space="0" w:color="auto" w:frame="1"/>
          </w:rPr>
          <w:t>elsewhere</w:t>
        </w:r>
      </w:hyperlink>
      <w:r>
        <w:rPr>
          <w:color w:val="000000"/>
          <w:sz w:val="16"/>
          <w:szCs w:val="16"/>
        </w:rPr>
        <w:t>.) The Chinese also could offer stronger intellectual property enforcement and greater domestic market access for U.S. financial institutions, as they have already been doing. </w:t>
      </w:r>
      <w:r>
        <w:rPr>
          <w:color w:val="000000"/>
          <w:u w:val="single"/>
        </w:rPr>
        <w:t>One conclusion from all this is that the trade wars really aren’t about tariffs. </w:t>
      </w:r>
      <w:r>
        <w:rPr>
          <w:color w:val="000000"/>
          <w:sz w:val="16"/>
          <w:szCs w:val="16"/>
        </w:rPr>
        <w:t>Regardless of whether you approve of any particular bargain, tariff disagreements are relatively easy to solve.So that means the trade war is really all about Huawei and Taiwan. If the U.S. persists in trying to eliminate Huawei as a major company, by cutting off its American-supplied inputs and intimidating foreign customers and suppliers for Huawei equipment, it will be difficult for the Chinese to accept. In this case, the reluctance to make a deal will be on the Chinese side, and the structure and relative power of the various American interest groups are not essential to understanding the outcome. The question, then, is whether the U.S. national security establishment, and in turn Congress (which has been </w:t>
      </w:r>
      <w:hyperlink r:id="rId74" w:tgtFrame="_blank" w:history="1">
        <w:r>
          <w:rPr>
            <w:rStyle w:val="Hyperlink"/>
            <w:color w:val="800080"/>
            <w:sz w:val="16"/>
            <w:szCs w:val="16"/>
            <w:bdr w:val="none" w:sz="0" w:space="0" w:color="auto" w:frame="1"/>
          </w:rPr>
          <w:t>heavily influenced</w:t>
        </w:r>
      </w:hyperlink>
      <w:r>
        <w:rPr>
          <w:color w:val="000000"/>
          <w:sz w:val="16"/>
          <w:szCs w:val="16"/>
        </w:rPr>
        <w:t>on this question), will accept a compromise on Huawei. Maybe that means no Huawei communications technologies for the U.S. and its closest intelligence-sharing allies, but otherwise no war against the company. That is the first critical question to watch in the unfolding of this trade war. The answer is not yet known, though it seems Trump is </w:t>
      </w:r>
      <w:hyperlink r:id="rId75" w:tgtFrame="_blank" w:history="1">
        <w:r>
          <w:rPr>
            <w:rStyle w:val="Hyperlink"/>
            <w:color w:val="800080"/>
            <w:sz w:val="16"/>
            <w:szCs w:val="16"/>
            <w:bdr w:val="none" w:sz="0" w:space="0" w:color="auto" w:frame="1"/>
          </w:rPr>
          <w:t>willing</w:t>
        </w:r>
      </w:hyperlink>
      <w:r>
        <w:rPr>
          <w:color w:val="000000"/>
          <w:sz w:val="16"/>
          <w:szCs w:val="16"/>
        </w:rPr>
        <w:t>to deal. </w:t>
      </w:r>
      <w:r>
        <w:rPr>
          <w:color w:val="000000"/>
          <w:u w:val="single"/>
        </w:rPr>
        <w:t>The second major question, equally important but less commented upon, is Taiwan. </w:t>
      </w:r>
      <w:r>
        <w:rPr>
          <w:color w:val="000000"/>
          <w:u w:val="single"/>
          <w:shd w:val="clear" w:color="auto" w:fill="FFFF00"/>
        </w:rPr>
        <w:t>China has long professed a desire to reunite Taiwan</w:t>
      </w:r>
      <w:r>
        <w:rPr>
          <w:color w:val="000000"/>
          <w:u w:val="single"/>
        </w:rPr>
        <w:t>with the mainland, using force if necessary. If you belong to the U.S. national security establishment, and you think a confrontation with China is necessary sooner or later, if only because of Taiwan, you would prefer sooner, before China gains in relative strength. And </w:t>
      </w:r>
      <w:r>
        <w:rPr>
          <w:color w:val="000000"/>
          <w:u w:val="single"/>
          <w:shd w:val="clear" w:color="auto" w:fill="FFFF00"/>
        </w:rPr>
        <w:t>that militates in favor of the trade war continuing and possibly even escalating, as</w:t>
      </w:r>
      <w:r>
        <w:rPr>
          <w:color w:val="000000"/>
          <w:u w:val="single"/>
          <w:bdr w:val="none" w:sz="0" w:space="0" w:color="auto" w:frame="1"/>
          <w:shd w:val="clear" w:color="auto" w:fill="FFFF00"/>
        </w:rPr>
        <w:t>the U.S. continues to push against China and there is simply no bargain to be had.</w:t>
      </w:r>
      <w:r>
        <w:rPr>
          <w:color w:val="000000"/>
          <w:sz w:val="16"/>
          <w:szCs w:val="16"/>
        </w:rPr>
        <w:t>It is far from clear what a U.S.-China deal over the status of Taiwan could look like. How much Americans actually care about Taiwan is debatable, but the U.S. is unlikely to abandon a commitment that would weaken its value as an ally around the world. And unlike with Huawei, it is difficult to see what a de-escalation of this issue might look like. So: If the Huawei and Taiwan questions can be resolved, then the trade war should be eminently manageable. Now, does that make you optimistic or pessimistic? </w:t>
      </w:r>
    </w:p>
    <w:sectPr w:rsidR="00A20183" w:rsidRPr="00A2018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Roboto">
    <w:altName w:val="Arial"/>
    <w:panose1 w:val="020B06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B63558"/>
    <w:multiLevelType w:val="hybridMultilevel"/>
    <w:tmpl w:val="B3380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D35598"/>
    <w:multiLevelType w:val="hybridMultilevel"/>
    <w:tmpl w:val="512A3E24"/>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C649AA"/>
    <w:multiLevelType w:val="hybridMultilevel"/>
    <w:tmpl w:val="8FAAD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3089C"/>
    <w:multiLevelType w:val="hybridMultilevel"/>
    <w:tmpl w:val="09685D72"/>
    <w:lvl w:ilvl="0" w:tplc="04090011">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C76C3"/>
    <w:multiLevelType w:val="hybridMultilevel"/>
    <w:tmpl w:val="C7DCF7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0408D3"/>
    <w:multiLevelType w:val="hybridMultilevel"/>
    <w:tmpl w:val="C7DCF7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44089"/>
    <w:multiLevelType w:val="hybridMultilevel"/>
    <w:tmpl w:val="2758B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D3A17"/>
    <w:multiLevelType w:val="hybridMultilevel"/>
    <w:tmpl w:val="BBA63E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17129"/>
    <w:multiLevelType w:val="hybridMultilevel"/>
    <w:tmpl w:val="55D8B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1A1CD6"/>
    <w:multiLevelType w:val="hybridMultilevel"/>
    <w:tmpl w:val="C9DEE3B0"/>
    <w:lvl w:ilvl="0" w:tplc="71681D5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6083FC6"/>
    <w:multiLevelType w:val="hybridMultilevel"/>
    <w:tmpl w:val="ECA871FC"/>
    <w:lvl w:ilvl="0" w:tplc="6A70DB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806232"/>
    <w:multiLevelType w:val="hybridMultilevel"/>
    <w:tmpl w:val="D20A4960"/>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21"/>
  </w:num>
  <w:num w:numId="14">
    <w:abstractNumId w:val="22"/>
  </w:num>
  <w:num w:numId="15">
    <w:abstractNumId w:val="12"/>
  </w:num>
  <w:num w:numId="16">
    <w:abstractNumId w:val="11"/>
  </w:num>
  <w:num w:numId="17">
    <w:abstractNumId w:val="19"/>
  </w:num>
  <w:num w:numId="18">
    <w:abstractNumId w:val="15"/>
  </w:num>
  <w:num w:numId="19">
    <w:abstractNumId w:val="13"/>
  </w:num>
  <w:num w:numId="20">
    <w:abstractNumId w:val="18"/>
  </w:num>
  <w:num w:numId="21">
    <w:abstractNumId w:val="20"/>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91368"/>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2FC3"/>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0E8"/>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01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CE2"/>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0993"/>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0183"/>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1368"/>
    <w:rsid w:val="00F94060"/>
    <w:rsid w:val="00FA56F6"/>
    <w:rsid w:val="00FB329D"/>
    <w:rsid w:val="00FC27E3"/>
    <w:rsid w:val="00FC74C7"/>
    <w:rsid w:val="00FD451D"/>
    <w:rsid w:val="00FD5B22"/>
    <w:rsid w:val="00FE1B01"/>
    <w:rsid w:val="00FE6A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9A5AAB7-F9F7-8D4A-BC6E-FE4F8438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F91368"/>
    <w:pPr>
      <w:spacing w:after="160" w:line="259" w:lineRule="auto"/>
    </w:pPr>
    <w:rPr>
      <w:rFonts w:ascii="Arial" w:hAnsi="Arial" w:cs="Arial"/>
      <w:sz w:val="22"/>
    </w:rPr>
  </w:style>
  <w:style w:type="paragraph" w:styleId="Heading1">
    <w:name w:val="heading 1"/>
    <w:aliases w:val="Pocket,ALEX,Heading,Block Header,Char,Heading 1 Char Char Char,Heading 1 Char Char,Heading 1 Char1 Char Char,Heading 1 Char Char Char Char,Heading 1 Char2 Char Char Char Char,Debate Heading,Argument Name,Heada PHS FASHO"/>
    <w:basedOn w:val="Normal"/>
    <w:next w:val="Normal"/>
    <w:link w:val="Heading1Char"/>
    <w:uiPriority w:val="9"/>
    <w:qFormat/>
    <w:rsid w:val="00F913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Heading 2 Char Char1,Cha,TagStyle,Tag&amp;Cite,HEADING 2,Heading 21,BlockText,Tag of Card,Hats,TA"/>
    <w:basedOn w:val="Normal"/>
    <w:next w:val="Normal"/>
    <w:link w:val="Heading2Char"/>
    <w:uiPriority w:val="9"/>
    <w:unhideWhenUsed/>
    <w:qFormat/>
    <w:rsid w:val="00F9136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9"/>
    <w:unhideWhenUsed/>
    <w:qFormat/>
    <w:rsid w:val="00F9136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F91368"/>
    <w:pPr>
      <w:keepNext/>
      <w:keepLines/>
      <w:spacing w:before="40" w:after="0"/>
      <w:outlineLvl w:val="3"/>
    </w:pPr>
    <w:rPr>
      <w:rFonts w:eastAsiaTheme="majorEastAsia" w:cstheme="majorBidi"/>
      <w:b/>
      <w:bCs/>
      <w:sz w:val="28"/>
      <w:szCs w:val="26"/>
    </w:rPr>
  </w:style>
  <w:style w:type="paragraph" w:styleId="Heading5">
    <w:name w:val="heading 5"/>
    <w:basedOn w:val="Normal"/>
    <w:next w:val="Normal"/>
    <w:link w:val="Heading5Char"/>
    <w:uiPriority w:val="9"/>
    <w:semiHidden/>
    <w:unhideWhenUsed/>
    <w:qFormat/>
    <w:rsid w:val="00A20183"/>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F913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1368"/>
  </w:style>
  <w:style w:type="character" w:customStyle="1" w:styleId="Heading1Char">
    <w:name w:val="Heading 1 Char"/>
    <w:aliases w:val="Pocket Char,ALEX Char,Heading Char,Block Header Char,Char Char2,Heading 1 Char Char Char Char1,Heading 1 Char Char Char1,Heading 1 Char1 Char Char Char,Heading 1 Char Char Char Char Char,Heading 1 Char2 Char Char Char Char Char"/>
    <w:basedOn w:val="DefaultParagraphFont"/>
    <w:link w:val="Heading1"/>
    <w:uiPriority w:val="9"/>
    <w:rsid w:val="00F91368"/>
    <w:rPr>
      <w:rFonts w:ascii="Arial" w:eastAsiaTheme="majorEastAsia" w:hAnsi="Arial" w:cstheme="majorBidi"/>
      <w:b/>
      <w:bCs/>
      <w:sz w:val="52"/>
      <w:szCs w:val="32"/>
    </w:rPr>
  </w:style>
  <w:style w:type="character" w:customStyle="1" w:styleId="Heading2Char">
    <w:name w:val="Heading 2 Char"/>
    <w:aliases w:val="Hat Char,Heading 2 Char Char Char Char,Heading 2 Char Char1 Char,Cha Char,TagStyle Char,Tag&amp;Cite Char,HEADING 2 Char,Heading 21 Char,BlockText Char,Tag of Card Char,Hats Char,TA Char"/>
    <w:basedOn w:val="DefaultParagraphFont"/>
    <w:link w:val="Heading2"/>
    <w:uiPriority w:val="9"/>
    <w:rsid w:val="00F91368"/>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1,Tag Char Char Char,Read Char Char1,Heading 3 Char1 Char Char Char,Read Char Char Char"/>
    <w:basedOn w:val="DefaultParagraphFont"/>
    <w:link w:val="Heading3"/>
    <w:uiPriority w:val="9"/>
    <w:rsid w:val="00F91368"/>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F91368"/>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1368"/>
    <w:rPr>
      <w:b/>
      <w:sz w:val="22"/>
      <w:u w:val="singl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91368"/>
    <w:rPr>
      <w:b/>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
    <w:basedOn w:val="DefaultParagraphFont"/>
    <w:link w:val="textbold"/>
    <w:uiPriority w:val="7"/>
    <w:qFormat/>
    <w:rsid w:val="00F91368"/>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F9136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T"/>
    <w:basedOn w:val="DefaultParagraphFont"/>
    <w:link w:val="Card"/>
    <w:uiPriority w:val="99"/>
    <w:unhideWhenUsed/>
    <w:rsid w:val="00F91368"/>
    <w:rPr>
      <w:color w:val="auto"/>
      <w:u w:val="none"/>
    </w:rPr>
  </w:style>
  <w:style w:type="paragraph" w:styleId="DocumentMap">
    <w:name w:val="Document Map"/>
    <w:basedOn w:val="Normal"/>
    <w:link w:val="DocumentMapChar"/>
    <w:uiPriority w:val="99"/>
    <w:semiHidden/>
    <w:unhideWhenUsed/>
    <w:rsid w:val="00F9136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1368"/>
    <w:rPr>
      <w:rFonts w:ascii="Lucida Grande" w:hAnsi="Lucida Grande" w:cs="Lucida Grande"/>
    </w:rPr>
  </w:style>
  <w:style w:type="paragraph" w:customStyle="1" w:styleId="Card">
    <w:name w:val="Card"/>
    <w:aliases w:val="Note Level 2,Medium Grid 21,No Spacing31,No Spacing22,No Spacing3,Dont use,No Spacing41,No Spacing111112,Debate Text,No Spacing2,Read stuff,Tags,tag,No Spacing5,card,No Spacing1111,No Spacing11,No Spacing111,No Spacing1121,No Spacing1,No Spacing112"/>
    <w:basedOn w:val="Heading1"/>
    <w:link w:val="Hyperlink"/>
    <w:autoRedefine/>
    <w:uiPriority w:val="99"/>
    <w:qFormat/>
    <w:rsid w:val="00362010"/>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character" w:customStyle="1" w:styleId="css-8l6xbc">
    <w:name w:val="css-8l6xbc"/>
    <w:basedOn w:val="DefaultParagraphFont"/>
    <w:rsid w:val="00362010"/>
  </w:style>
  <w:style w:type="paragraph" w:customStyle="1" w:styleId="textbold">
    <w:name w:val="text bold"/>
    <w:basedOn w:val="Normal"/>
    <w:link w:val="Emphasis"/>
    <w:uiPriority w:val="7"/>
    <w:qFormat/>
    <w:rsid w:val="00A20183"/>
    <w:pPr>
      <w:ind w:left="720"/>
      <w:jc w:val="both"/>
    </w:pPr>
    <w:rPr>
      <w:b/>
      <w:iCs/>
      <w:u w:val="single"/>
      <w:bdr w:val="single" w:sz="12" w:space="0" w:color="auto"/>
    </w:rPr>
  </w:style>
  <w:style w:type="character" w:customStyle="1" w:styleId="Heading5Char">
    <w:name w:val="Heading 5 Char"/>
    <w:basedOn w:val="DefaultParagraphFont"/>
    <w:link w:val="Heading5"/>
    <w:uiPriority w:val="9"/>
    <w:semiHidden/>
    <w:rsid w:val="00A20183"/>
    <w:rPr>
      <w:rFonts w:asciiTheme="majorHAnsi" w:eastAsiaTheme="majorEastAsia" w:hAnsiTheme="majorHAnsi" w:cstheme="majorBidi"/>
      <w:color w:val="365F91" w:themeColor="accent1" w:themeShade="BF"/>
      <w:sz w:val="22"/>
      <w:szCs w:val="22"/>
    </w:rPr>
  </w:style>
  <w:style w:type="character" w:customStyle="1" w:styleId="m7518573502622432259gmail-style13ptbold">
    <w:name w:val="m_7518573502622432259gmail-style13ptbold"/>
    <w:basedOn w:val="DefaultParagraphFont"/>
    <w:rsid w:val="00A20183"/>
  </w:style>
  <w:style w:type="paragraph" w:styleId="ListParagraph">
    <w:name w:val="List Paragraph"/>
    <w:aliases w:val="6 font"/>
    <w:basedOn w:val="Normal"/>
    <w:uiPriority w:val="34"/>
    <w:qFormat/>
    <w:rsid w:val="00A20183"/>
    <w:pPr>
      <w:ind w:left="720"/>
      <w:contextualSpacing/>
    </w:pPr>
    <w:rPr>
      <w:rFonts w:eastAsiaTheme="minorHAnsi" w:cs="Calibri"/>
      <w:szCs w:val="22"/>
    </w:rPr>
  </w:style>
  <w:style w:type="character" w:customStyle="1" w:styleId="apple-converted-space">
    <w:name w:val="apple-converted-space"/>
    <w:basedOn w:val="DefaultParagraphFont"/>
    <w:rsid w:val="00A20183"/>
  </w:style>
  <w:style w:type="character" w:customStyle="1" w:styleId="CardChar">
    <w:name w:val="Card Char"/>
    <w:rsid w:val="00A20183"/>
    <w:rPr>
      <w:rFonts w:ascii="Georgia" w:eastAsia="Calibri" w:hAnsi="Georgia" w:cs="Times New Roman"/>
      <w:color w:val="000000"/>
      <w:sz w:val="16"/>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20183"/>
    <w:pPr>
      <w:spacing w:before="100" w:beforeAutospacing="1" w:after="100" w:afterAutospacing="1" w:line="240" w:lineRule="auto"/>
    </w:pPr>
    <w:rPr>
      <w:rFonts w:ascii="Times" w:eastAsiaTheme="minorHAnsi" w:hAnsi="Times" w:cs="Times New Roman"/>
      <w:sz w:val="20"/>
      <w:szCs w:val="20"/>
    </w:rPr>
  </w:style>
  <w:style w:type="paragraph" w:styleId="NoSpacing">
    <w:name w:val="No Spacing"/>
    <w:aliases w:val="Dont u,Tag and Cite,DDI Tag,Tag Title,nonunderlined,No Spacing51,No Spacing8,No Spacing1111111,Card Format,No Spacin,Very Small Text,No Spacing6,tags"/>
    <w:qFormat/>
    <w:rsid w:val="00A20183"/>
    <w:rPr>
      <w:rFonts w:ascii="Calibri" w:eastAsiaTheme="minorHAnsi" w:hAnsi="Calibri"/>
      <w:sz w:val="22"/>
      <w:szCs w:val="22"/>
    </w:rPr>
  </w:style>
  <w:style w:type="paragraph" w:customStyle="1" w:styleId="Analytic">
    <w:name w:val="Analytic"/>
    <w:basedOn w:val="Heading4"/>
    <w:link w:val="AnalyticChar"/>
    <w:qFormat/>
    <w:rsid w:val="00A20183"/>
    <w:rPr>
      <w:sz w:val="27"/>
      <w:szCs w:val="27"/>
    </w:rPr>
  </w:style>
  <w:style w:type="character" w:customStyle="1" w:styleId="AnalyticChar">
    <w:name w:val="Analytic Char"/>
    <w:basedOn w:val="DefaultParagraphFont"/>
    <w:link w:val="Analytic"/>
    <w:rsid w:val="00A20183"/>
    <w:rPr>
      <w:rFonts w:ascii="Arial" w:eastAsiaTheme="majorEastAsia" w:hAnsi="Arial" w:cstheme="majorBidi"/>
      <w:b/>
      <w:bCs/>
      <w:sz w:val="27"/>
      <w:szCs w:val="27"/>
    </w:rPr>
  </w:style>
  <w:style w:type="paragraph" w:customStyle="1" w:styleId="Emphasis1">
    <w:name w:val="Emphasis1"/>
    <w:basedOn w:val="Normal"/>
    <w:autoRedefine/>
    <w:uiPriority w:val="7"/>
    <w:qFormat/>
    <w:rsid w:val="00A20183"/>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Roboto" w:eastAsiaTheme="minorHAnsi" w:hAnsi="Roboto" w:cs="Calibri"/>
      <w:b/>
      <w:iCs/>
      <w:szCs w:val="22"/>
      <w:u w:val="single"/>
      <w:bdr w:val="single" w:sz="18" w:space="0" w:color="auto"/>
    </w:rPr>
  </w:style>
  <w:style w:type="paragraph" w:customStyle="1" w:styleId="clay-paragraph">
    <w:name w:val="clay-paragraph"/>
    <w:basedOn w:val="Normal"/>
    <w:rsid w:val="00A20183"/>
    <w:pPr>
      <w:spacing w:before="100" w:beforeAutospacing="1" w:after="100" w:afterAutospacing="1" w:line="240" w:lineRule="auto"/>
    </w:pPr>
    <w:rPr>
      <w:rFonts w:ascii="Times New Roman" w:eastAsia="Times New Roman" w:hAnsi="Times New Roman" w:cs="Times New Roman"/>
      <w:sz w:val="24"/>
      <w:szCs w:val="22"/>
    </w:rPr>
  </w:style>
  <w:style w:type="paragraph" w:customStyle="1" w:styleId="cardtext">
    <w:name w:val="card text"/>
    <w:basedOn w:val="Normal"/>
    <w:link w:val="cardtextChar"/>
    <w:qFormat/>
    <w:rsid w:val="00A20183"/>
    <w:pPr>
      <w:ind w:left="288" w:right="288"/>
    </w:pPr>
    <w:rPr>
      <w:rFonts w:ascii="Times New Roman" w:eastAsiaTheme="minorHAnsi" w:hAnsi="Times New Roman" w:cs="Times New Roman"/>
      <w:szCs w:val="22"/>
    </w:rPr>
  </w:style>
  <w:style w:type="character" w:customStyle="1" w:styleId="cardtextChar">
    <w:name w:val="card text Char"/>
    <w:basedOn w:val="DefaultParagraphFont"/>
    <w:link w:val="cardtext"/>
    <w:rsid w:val="00A20183"/>
    <w:rPr>
      <w:rFonts w:ascii="Times New Roman" w:eastAsiaTheme="minorHAnsi" w:hAnsi="Times New Roman" w:cs="Times New Roman"/>
      <w:sz w:val="22"/>
      <w:szCs w:val="22"/>
    </w:rPr>
  </w:style>
  <w:style w:type="character" w:customStyle="1" w:styleId="BoldUnderline">
    <w:name w:val="BoldUnderline"/>
    <w:uiPriority w:val="1"/>
    <w:qFormat/>
    <w:rsid w:val="00A20183"/>
    <w:rPr>
      <w:rFonts w:ascii="Arial" w:hAnsi="Arial"/>
      <w:b/>
      <w:sz w:val="20"/>
      <w:u w:val="single"/>
    </w:rPr>
  </w:style>
  <w:style w:type="character" w:customStyle="1" w:styleId="TitleChar">
    <w:name w:val="Title Char"/>
    <w:aliases w:val="Cites and Cards Char,UNDERLINE Char,Bold Underlined Char,title Char,Block Heading Char,Read This Char"/>
    <w:basedOn w:val="DefaultParagraphFont"/>
    <w:link w:val="Title"/>
    <w:uiPriority w:val="6"/>
    <w:qFormat/>
    <w:locked/>
    <w:rsid w:val="00A20183"/>
    <w:rPr>
      <w:rFonts w:ascii="Garamond" w:hAnsi="Garamond"/>
      <w:bCs/>
      <w:u w:val="single"/>
    </w:rPr>
  </w:style>
  <w:style w:type="paragraph" w:styleId="Title">
    <w:name w:val="Title"/>
    <w:aliases w:val="Cites and Cards,UNDERLINE,Bold Underlined,title,Block Heading,Read This"/>
    <w:basedOn w:val="Normal"/>
    <w:next w:val="BodyText"/>
    <w:link w:val="TitleChar"/>
    <w:uiPriority w:val="6"/>
    <w:qFormat/>
    <w:rsid w:val="00A20183"/>
    <w:pPr>
      <w:keepNext/>
      <w:keepLines/>
      <w:spacing w:after="240"/>
      <w:jc w:val="center"/>
      <w:outlineLvl w:val="0"/>
    </w:pPr>
    <w:rPr>
      <w:rFonts w:ascii="Garamond" w:hAnsi="Garamond" w:cstheme="minorBidi"/>
      <w:bCs/>
      <w:sz w:val="24"/>
      <w:u w:val="single"/>
    </w:rPr>
  </w:style>
  <w:style w:type="character" w:customStyle="1" w:styleId="TitleChar1">
    <w:name w:val="Title Char1"/>
    <w:basedOn w:val="DefaultParagraphFont"/>
    <w:uiPriority w:val="1"/>
    <w:rsid w:val="00A20183"/>
    <w:rPr>
      <w:rFonts w:asciiTheme="majorHAnsi" w:eastAsiaTheme="majorEastAsia" w:hAnsiTheme="majorHAnsi" w:cstheme="majorBidi"/>
      <w:spacing w:val="-10"/>
      <w:kern w:val="28"/>
      <w:sz w:val="56"/>
      <w:szCs w:val="56"/>
    </w:rPr>
  </w:style>
  <w:style w:type="paragraph" w:styleId="BodyText">
    <w:name w:val="Body Text"/>
    <w:basedOn w:val="Normal"/>
    <w:link w:val="BodyTextChar"/>
    <w:unhideWhenUsed/>
    <w:rsid w:val="00A20183"/>
    <w:pPr>
      <w:spacing w:after="120"/>
    </w:pPr>
    <w:rPr>
      <w:rFonts w:eastAsiaTheme="minorHAnsi"/>
      <w:szCs w:val="22"/>
    </w:rPr>
  </w:style>
  <w:style w:type="character" w:customStyle="1" w:styleId="BodyTextChar">
    <w:name w:val="Body Text Char"/>
    <w:basedOn w:val="DefaultParagraphFont"/>
    <w:link w:val="BodyText"/>
    <w:rsid w:val="00A20183"/>
    <w:rPr>
      <w:rFonts w:ascii="Arial" w:eastAsiaTheme="minorHAnsi" w:hAnsi="Arial" w:cs="Arial"/>
      <w:sz w:val="22"/>
      <w:szCs w:val="22"/>
    </w:rPr>
  </w:style>
  <w:style w:type="paragraph" w:customStyle="1" w:styleId="paragraph">
    <w:name w:val="paragraph"/>
    <w:basedOn w:val="Normal"/>
    <w:rsid w:val="00A20183"/>
    <w:pPr>
      <w:spacing w:before="100" w:beforeAutospacing="1" w:after="100" w:afterAutospacing="1" w:line="240" w:lineRule="auto"/>
    </w:pPr>
    <w:rPr>
      <w:rFonts w:ascii="Times New Roman" w:eastAsia="Times New Roman" w:hAnsi="Times New Roman" w:cs="Times New Roman"/>
      <w:sz w:val="24"/>
      <w:szCs w:val="22"/>
    </w:rPr>
  </w:style>
  <w:style w:type="character" w:customStyle="1" w:styleId="normaltextrun">
    <w:name w:val="normaltextrun"/>
    <w:basedOn w:val="DefaultParagraphFont"/>
    <w:rsid w:val="00A20183"/>
  </w:style>
  <w:style w:type="character" w:customStyle="1" w:styleId="eop">
    <w:name w:val="eop"/>
    <w:basedOn w:val="DefaultParagraphFont"/>
    <w:rsid w:val="00A20183"/>
  </w:style>
  <w:style w:type="character" w:customStyle="1" w:styleId="contextualspellingandgrammarerror">
    <w:name w:val="contextualspellingandgrammarerror"/>
    <w:basedOn w:val="DefaultParagraphFont"/>
    <w:rsid w:val="00A20183"/>
  </w:style>
  <w:style w:type="paragraph" w:customStyle="1" w:styleId="UnderlinePara">
    <w:name w:val="Underline Para"/>
    <w:basedOn w:val="Normal"/>
    <w:autoRedefine/>
    <w:uiPriority w:val="6"/>
    <w:qFormat/>
    <w:rsid w:val="00A20183"/>
    <w:pPr>
      <w:widowControl w:val="0"/>
      <w:suppressAutoHyphens/>
      <w:spacing w:after="200" w:line="256" w:lineRule="auto"/>
      <w:contextualSpacing/>
    </w:pPr>
    <w:rPr>
      <w:rFonts w:asciiTheme="minorHAnsi" w:eastAsiaTheme="minorHAnsi" w:hAnsiTheme="minorHAnsi"/>
      <w:szCs w:val="22"/>
      <w:u w:val="single"/>
    </w:rPr>
  </w:style>
  <w:style w:type="character" w:customStyle="1" w:styleId="Style1Char1">
    <w:name w:val="Style1 Char1"/>
    <w:basedOn w:val="DefaultParagraphFont"/>
    <w:rsid w:val="00A20183"/>
    <w:rPr>
      <w:rFonts w:ascii="Times New Roman" w:eastAsia="SimSun" w:hAnsi="Times New Roman" w:cs="Times New Roman"/>
      <w:sz w:val="20"/>
      <w:szCs w:val="24"/>
      <w:u w:val="single"/>
      <w:lang w:eastAsia="zh-CN"/>
    </w:rPr>
  </w:style>
  <w:style w:type="character" w:customStyle="1" w:styleId="UnresolvedMention1">
    <w:name w:val="Unresolved Mention1"/>
    <w:basedOn w:val="DefaultParagraphFont"/>
    <w:uiPriority w:val="99"/>
    <w:rsid w:val="00A20183"/>
    <w:rPr>
      <w:color w:val="808080"/>
      <w:shd w:val="clear" w:color="auto" w:fill="E6E6E6"/>
    </w:rPr>
  </w:style>
  <w:style w:type="character" w:customStyle="1" w:styleId="cardChar0">
    <w:name w:val="card Char"/>
    <w:rsid w:val="00A20183"/>
    <w:rPr>
      <w:u w:val="single"/>
    </w:rPr>
  </w:style>
  <w:style w:type="character" w:customStyle="1" w:styleId="underline">
    <w:name w:val="underline"/>
    <w:basedOn w:val="DefaultParagraphFont"/>
    <w:qFormat/>
    <w:rsid w:val="00A20183"/>
    <w:rPr>
      <w:rFonts w:ascii="Times New Roman" w:hAnsi="Times New Roman" w:cs="Times New Roman" w:hint="default"/>
      <w:sz w:val="20"/>
      <w:u w:val="single"/>
    </w:rPr>
  </w:style>
  <w:style w:type="character" w:customStyle="1" w:styleId="StyleStyleBold12pt1">
    <w:name w:val="Style Style Bold + 12 pt1"/>
    <w:aliases w:val="Cite1,Style Style Bold1,Style Style Bold + 12pt1,Style Style + 12 pt1,Style Style Bo... +1"/>
    <w:basedOn w:val="DefaultParagraphFont"/>
    <w:uiPriority w:val="5"/>
    <w:qFormat/>
    <w:rsid w:val="00A20183"/>
    <w:rPr>
      <w:b/>
      <w:bCs/>
      <w:strike w:val="0"/>
      <w:dstrike w:val="0"/>
      <w:sz w:val="26"/>
      <w:u w:val="none"/>
      <w:effect w:val="none"/>
    </w:rPr>
  </w:style>
  <w:style w:type="paragraph" w:styleId="FootnoteText">
    <w:name w:val="footnote text"/>
    <w:basedOn w:val="Normal"/>
    <w:link w:val="FootnoteTextChar"/>
    <w:uiPriority w:val="99"/>
    <w:rsid w:val="00A20183"/>
    <w:rPr>
      <w:rFonts w:eastAsia="MS Mincho" w:cs="Times New Roman"/>
      <w:sz w:val="20"/>
      <w:szCs w:val="22"/>
    </w:rPr>
  </w:style>
  <w:style w:type="character" w:customStyle="1" w:styleId="FootnoteTextChar">
    <w:name w:val="Footnote Text Char"/>
    <w:basedOn w:val="DefaultParagraphFont"/>
    <w:link w:val="FootnoteText"/>
    <w:uiPriority w:val="99"/>
    <w:rsid w:val="00A20183"/>
    <w:rPr>
      <w:rFonts w:ascii="Arial" w:eastAsia="MS Mincho" w:hAnsi="Arial" w:cs="Times New Roman"/>
      <w:sz w:val="20"/>
      <w:szCs w:val="22"/>
    </w:rPr>
  </w:style>
  <w:style w:type="character" w:styleId="FootnoteReference">
    <w:name w:val="footnote reference"/>
    <w:uiPriority w:val="99"/>
    <w:rsid w:val="00A20183"/>
    <w:rPr>
      <w:vertAlign w:val="superscript"/>
    </w:rPr>
  </w:style>
  <w:style w:type="character" w:customStyle="1" w:styleId="m1957720002920465510gmail-style13ptbold">
    <w:name w:val="m_1957720002920465510gmail-style13ptbold"/>
    <w:basedOn w:val="DefaultParagraphFont"/>
    <w:rsid w:val="00A20183"/>
  </w:style>
  <w:style w:type="character" w:customStyle="1" w:styleId="m1957720002920465510gmail-styleunderline">
    <w:name w:val="m_1957720002920465510gmail-styleunderline"/>
    <w:basedOn w:val="DefaultParagraphFont"/>
    <w:rsid w:val="00A20183"/>
  </w:style>
  <w:style w:type="paragraph" w:styleId="HTMLPreformatted">
    <w:name w:val="HTML Preformatted"/>
    <w:basedOn w:val="Normal"/>
    <w:link w:val="HTMLPreformattedChar"/>
    <w:uiPriority w:val="99"/>
    <w:unhideWhenUsed/>
    <w:rsid w:val="00A20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A20183"/>
    <w:rPr>
      <w:rFonts w:ascii="Courier New" w:eastAsiaTheme="minorHAnsi" w:hAnsi="Courier New" w:cs="Courier New"/>
      <w:sz w:val="20"/>
      <w:szCs w:val="20"/>
      <w:lang w:eastAsia="zh-CN"/>
    </w:rPr>
  </w:style>
  <w:style w:type="character" w:styleId="Strong">
    <w:name w:val="Strong"/>
    <w:aliases w:val="8 pt font,Citation Char Char1 Char Char Char Char Char,Cut,Small 1,Citation Char Char Char1"/>
    <w:uiPriority w:val="22"/>
    <w:qFormat/>
    <w:rsid w:val="00A20183"/>
    <w:rPr>
      <w:b/>
      <w:bCs/>
    </w:rPr>
  </w:style>
  <w:style w:type="paragraph" w:customStyle="1" w:styleId="articlebodynormaltext">
    <w:name w:val="articlebody_normaltext"/>
    <w:basedOn w:val="Normal"/>
    <w:rsid w:val="00A20183"/>
    <w:pPr>
      <w:spacing w:before="100" w:beforeAutospacing="1" w:after="100" w:afterAutospacing="1"/>
    </w:pPr>
    <w:rPr>
      <w:rFonts w:eastAsiaTheme="minorHAnsi"/>
      <w:szCs w:val="22"/>
    </w:rPr>
  </w:style>
  <w:style w:type="character" w:customStyle="1" w:styleId="CardText-Underlined">
    <w:name w:val="Card Text - Underlined"/>
    <w:rsid w:val="00A20183"/>
    <w:rPr>
      <w:b/>
      <w:bCs w:val="0"/>
      <w:sz w:val="18"/>
      <w:u w:val="single"/>
    </w:rPr>
  </w:style>
  <w:style w:type="character" w:customStyle="1" w:styleId="publicationtitle">
    <w:name w:val="publicationtitle"/>
    <w:basedOn w:val="DefaultParagraphFont"/>
    <w:rsid w:val="00A20183"/>
  </w:style>
  <w:style w:type="character" w:customStyle="1" w:styleId="label">
    <w:name w:val="label"/>
    <w:basedOn w:val="DefaultParagraphFont"/>
    <w:rsid w:val="00A20183"/>
  </w:style>
  <w:style w:type="character" w:customStyle="1" w:styleId="UnderlineBold">
    <w:name w:val="Underline + Bold"/>
    <w:uiPriority w:val="1"/>
    <w:qFormat/>
    <w:rsid w:val="00A20183"/>
    <w:rPr>
      <w:b/>
      <w:sz w:val="20"/>
      <w:u w:val="single"/>
    </w:rPr>
  </w:style>
  <w:style w:type="paragraph" w:customStyle="1" w:styleId="Cards">
    <w:name w:val="Cards"/>
    <w:next w:val="Normal"/>
    <w:link w:val="CardsChar"/>
    <w:qFormat/>
    <w:rsid w:val="00A20183"/>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A20183"/>
    <w:rPr>
      <w:rFonts w:ascii="Times New Roman" w:eastAsia="Times New Roman" w:hAnsi="Times New Roman" w:cs="Times New Roman"/>
      <w:sz w:val="20"/>
    </w:rPr>
  </w:style>
  <w:style w:type="character" w:customStyle="1" w:styleId="dropcap">
    <w:name w:val="dropcap"/>
    <w:basedOn w:val="DefaultParagraphFont"/>
    <w:rsid w:val="00A20183"/>
  </w:style>
  <w:style w:type="character" w:customStyle="1" w:styleId="blue">
    <w:name w:val="blue"/>
    <w:basedOn w:val="DefaultParagraphFont"/>
    <w:rsid w:val="00A20183"/>
  </w:style>
  <w:style w:type="paragraph" w:customStyle="1" w:styleId="loose">
    <w:name w:val="loose"/>
    <w:basedOn w:val="Normal"/>
    <w:rsid w:val="00A20183"/>
    <w:pPr>
      <w:spacing w:before="100" w:beforeAutospacing="1" w:after="100" w:afterAutospacing="1" w:line="240" w:lineRule="auto"/>
    </w:pPr>
    <w:rPr>
      <w:rFonts w:ascii="Times New Roman" w:eastAsia="Times New Roman" w:hAnsi="Times New Roman" w:cs="Times New Roman"/>
      <w:sz w:val="24"/>
      <w:szCs w:val="22"/>
    </w:rPr>
  </w:style>
  <w:style w:type="character" w:customStyle="1" w:styleId="BoldUnderlineChar">
    <w:name w:val="BoldUnderline Char"/>
    <w:rsid w:val="00A20183"/>
    <w:rPr>
      <w:rFonts w:ascii="Times New Roman" w:eastAsia="Times New Roman" w:hAnsi="Times New Roman" w:cs="Times New Roman"/>
      <w:b/>
      <w:sz w:val="20"/>
      <w:szCs w:val="24"/>
      <w:u w:val="single"/>
    </w:rPr>
  </w:style>
  <w:style w:type="character" w:customStyle="1" w:styleId="CharacterStyle20">
    <w:name w:val="Character Style 20"/>
    <w:rsid w:val="00A20183"/>
  </w:style>
  <w:style w:type="paragraph" w:customStyle="1" w:styleId="Emphasize">
    <w:name w:val="Emphasize"/>
    <w:basedOn w:val="Normal"/>
    <w:uiPriority w:val="7"/>
    <w:qFormat/>
    <w:rsid w:val="00A2018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paragraph" w:customStyle="1" w:styleId="CardT1">
    <w:name w:val="CardT1"/>
    <w:basedOn w:val="Normal"/>
    <w:link w:val="CardT1Char"/>
    <w:qFormat/>
    <w:rsid w:val="00A20183"/>
    <w:pPr>
      <w:widowControl w:val="0"/>
      <w:spacing w:after="0" w:line="240" w:lineRule="auto"/>
      <w:jc w:val="both"/>
    </w:pPr>
    <w:rPr>
      <w:rFonts w:eastAsiaTheme="minorHAnsi"/>
      <w:kern w:val="2"/>
      <w:sz w:val="14"/>
      <w:szCs w:val="14"/>
      <w:lang w:eastAsia="zh-TW"/>
    </w:rPr>
  </w:style>
  <w:style w:type="character" w:customStyle="1" w:styleId="CardT1Char">
    <w:name w:val="CardT1 Char"/>
    <w:link w:val="CardT1"/>
    <w:rsid w:val="00A20183"/>
    <w:rPr>
      <w:rFonts w:ascii="Arial" w:eastAsiaTheme="minorHAnsi" w:hAnsi="Arial" w:cs="Arial"/>
      <w:kern w:val="2"/>
      <w:sz w:val="14"/>
      <w:szCs w:val="14"/>
      <w:lang w:eastAsia="zh-TW"/>
    </w:rPr>
  </w:style>
  <w:style w:type="character" w:customStyle="1" w:styleId="BoldUnderlineChar0">
    <w:name w:val="Bold Underline Char"/>
    <w:locked/>
    <w:rsid w:val="00A20183"/>
    <w:rPr>
      <w:rFonts w:ascii="Times New Roman" w:eastAsia="Times New Roman" w:hAnsi="Times New Roman" w:cs="Times New Roman"/>
      <w:b/>
      <w:bCs/>
      <w:sz w:val="20"/>
      <w:szCs w:val="24"/>
      <w:u w:val="single"/>
    </w:rPr>
  </w:style>
  <w:style w:type="character" w:customStyle="1" w:styleId="StyleBold">
    <w:name w:val="Style Bold"/>
    <w:basedOn w:val="DefaultParagraphFont"/>
    <w:uiPriority w:val="9"/>
    <w:semiHidden/>
    <w:rsid w:val="00A20183"/>
    <w:rPr>
      <w:b/>
      <w:bCs/>
    </w:rPr>
  </w:style>
  <w:style w:type="paragraph" w:styleId="Revision">
    <w:name w:val="Revision"/>
    <w:hidden/>
    <w:uiPriority w:val="99"/>
    <w:semiHidden/>
    <w:rsid w:val="00A20183"/>
    <w:rPr>
      <w:rFonts w:ascii="Calibri" w:eastAsiaTheme="minorHAnsi" w:hAnsi="Calibri"/>
      <w:sz w:val="22"/>
      <w:szCs w:val="22"/>
    </w:rPr>
  </w:style>
  <w:style w:type="character" w:customStyle="1" w:styleId="MinimizedChar">
    <w:name w:val="Minimized Char"/>
    <w:basedOn w:val="DefaultParagraphFont"/>
    <w:uiPriority w:val="4"/>
    <w:rsid w:val="00A20183"/>
    <w:rPr>
      <w:rFonts w:ascii="Calibri" w:hAnsi="Calibri"/>
      <w:sz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20183"/>
    <w:rPr>
      <w:rFonts w:ascii="Georgia" w:hAnsi="Georgia"/>
      <w:b/>
      <w:sz w:val="22"/>
      <w:u w:val="single"/>
    </w:rPr>
  </w:style>
  <w:style w:type="character" w:customStyle="1" w:styleId="CiteChar">
    <w:name w:val="Cite Char"/>
    <w:basedOn w:val="DefaultParagraphFont"/>
    <w:rsid w:val="00A20183"/>
    <w:rPr>
      <w:rFonts w:ascii="Palatino Linotype" w:eastAsia="Calibri" w:hAnsi="Palatino Linotype" w:cs="Times New Roman"/>
      <w:b/>
      <w:iCs/>
      <w:sz w:val="20"/>
      <w:szCs w:val="20"/>
      <w:u w:val="thick"/>
    </w:rPr>
  </w:style>
  <w:style w:type="paragraph" w:customStyle="1" w:styleId="Analytics">
    <w:name w:val="Analytics"/>
    <w:basedOn w:val="Heading4"/>
    <w:qFormat/>
    <w:rsid w:val="00A20183"/>
    <w:rPr>
      <w:rFonts w:ascii="Georgia" w:hAnsi="Georgia"/>
      <w:bCs w:val="0"/>
      <w:iCs/>
      <w:szCs w:val="22"/>
    </w:rPr>
  </w:style>
  <w:style w:type="character" w:customStyle="1" w:styleId="3oh-">
    <w:name w:val="_3oh-"/>
    <w:basedOn w:val="DefaultParagraphFont"/>
    <w:rsid w:val="00A20183"/>
  </w:style>
  <w:style w:type="character" w:customStyle="1" w:styleId="CommentTextChar">
    <w:name w:val="Comment Text Char"/>
    <w:basedOn w:val="DefaultParagraphFont"/>
    <w:link w:val="CommentText"/>
    <w:uiPriority w:val="99"/>
    <w:rsid w:val="00A20183"/>
    <w:rPr>
      <w:rFonts w:ascii="Book Antiqua" w:hAnsi="Book Antiqua"/>
      <w:sz w:val="20"/>
      <w:szCs w:val="20"/>
    </w:rPr>
  </w:style>
  <w:style w:type="paragraph" w:styleId="CommentText">
    <w:name w:val="annotation text"/>
    <w:basedOn w:val="Normal"/>
    <w:link w:val="CommentTextChar"/>
    <w:uiPriority w:val="99"/>
    <w:unhideWhenUsed/>
    <w:rsid w:val="00A20183"/>
    <w:rPr>
      <w:rFonts w:ascii="Book Antiqua" w:hAnsi="Book Antiqua" w:cstheme="minorBidi"/>
      <w:sz w:val="20"/>
      <w:szCs w:val="20"/>
    </w:rPr>
  </w:style>
  <w:style w:type="character" w:customStyle="1" w:styleId="CommentTextChar1">
    <w:name w:val="Comment Text Char1"/>
    <w:basedOn w:val="DefaultParagraphFont"/>
    <w:uiPriority w:val="99"/>
    <w:semiHidden/>
    <w:rsid w:val="00A20183"/>
    <w:rPr>
      <w:rFonts w:ascii="Arial" w:hAnsi="Arial" w:cs="Arial"/>
      <w:sz w:val="20"/>
      <w:szCs w:val="20"/>
    </w:rPr>
  </w:style>
  <w:style w:type="character" w:customStyle="1" w:styleId="BalloonTextChar">
    <w:name w:val="Balloon Text Char"/>
    <w:basedOn w:val="DefaultParagraphFont"/>
    <w:link w:val="BalloonText"/>
    <w:uiPriority w:val="99"/>
    <w:semiHidden/>
    <w:rsid w:val="00A20183"/>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A20183"/>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A20183"/>
    <w:rPr>
      <w:rFonts w:ascii="Times New Roman" w:hAnsi="Times New Roman" w:cs="Times New Roman"/>
      <w:sz w:val="18"/>
      <w:szCs w:val="18"/>
    </w:rPr>
  </w:style>
  <w:style w:type="paragraph" w:customStyle="1" w:styleId="CitationCharChar">
    <w:name w:val="Citation Char Char"/>
    <w:basedOn w:val="Normal"/>
    <w:uiPriority w:val="6"/>
    <w:rsid w:val="00A20183"/>
    <w:pPr>
      <w:ind w:left="1440" w:right="1440"/>
      <w:contextualSpacing/>
    </w:pPr>
    <w:rPr>
      <w:rFonts w:asciiTheme="minorHAnsi" w:eastAsiaTheme="minorHAnsi" w:hAnsiTheme="minorHAnsi"/>
      <w:szCs w:val="22"/>
      <w:u w:val="single"/>
    </w:rPr>
  </w:style>
  <w:style w:type="paragraph" w:customStyle="1" w:styleId="SmallText">
    <w:name w:val="Small Text"/>
    <w:basedOn w:val="Normal"/>
    <w:next w:val="Normal"/>
    <w:link w:val="SmallTextChar"/>
    <w:rsid w:val="00A20183"/>
    <w:rPr>
      <w:rFonts w:ascii="Arial Narrow" w:eastAsiaTheme="minorHAnsi" w:hAnsi="Arial Narrow"/>
      <w:sz w:val="20"/>
      <w:szCs w:val="22"/>
    </w:rPr>
  </w:style>
  <w:style w:type="character" w:customStyle="1" w:styleId="SmallTextChar">
    <w:name w:val="Small Text Char"/>
    <w:link w:val="SmallText"/>
    <w:rsid w:val="00A20183"/>
    <w:rPr>
      <w:rFonts w:ascii="Arial Narrow" w:eastAsiaTheme="minorHAnsi" w:hAnsi="Arial Narrow" w:cs="Arial"/>
      <w:sz w:val="20"/>
      <w:szCs w:val="22"/>
    </w:rPr>
  </w:style>
  <w:style w:type="paragraph" w:customStyle="1" w:styleId="CardText1">
    <w:name w:val="Card Text 1"/>
    <w:link w:val="CardText1Char"/>
    <w:rsid w:val="00A20183"/>
    <w:rPr>
      <w:rFonts w:ascii="Arial Narrow" w:eastAsia="Times New Roman" w:hAnsi="Arial Narrow" w:cs="Times New Roman"/>
      <w:color w:val="000000"/>
      <w:sz w:val="22"/>
      <w:szCs w:val="22"/>
      <w:u w:val="single"/>
    </w:rPr>
  </w:style>
  <w:style w:type="character" w:customStyle="1" w:styleId="CardText1Char">
    <w:name w:val="Card Text 1 Char"/>
    <w:link w:val="CardText1"/>
    <w:rsid w:val="00A20183"/>
    <w:rPr>
      <w:rFonts w:ascii="Arial Narrow" w:eastAsia="Times New Roman" w:hAnsi="Arial Narrow" w:cs="Times New Roman"/>
      <w:color w:val="000000"/>
      <w:sz w:val="22"/>
      <w:szCs w:val="22"/>
      <w:u w:val="single"/>
    </w:rPr>
  </w:style>
  <w:style w:type="character" w:customStyle="1" w:styleId="CardText2Char">
    <w:name w:val="Card Text 2 Char"/>
    <w:link w:val="CardText2"/>
    <w:rsid w:val="00A20183"/>
    <w:rPr>
      <w:rFonts w:ascii="Arial Narrow" w:eastAsia="Times New Roman" w:hAnsi="Arial Narrow"/>
      <w:b/>
      <w:color w:val="000000"/>
      <w:u w:val="single"/>
    </w:rPr>
  </w:style>
  <w:style w:type="paragraph" w:customStyle="1" w:styleId="CardText2">
    <w:name w:val="Card Text 2"/>
    <w:basedOn w:val="CardText1"/>
    <w:link w:val="CardText2Char"/>
    <w:qFormat/>
    <w:rsid w:val="00A20183"/>
    <w:rPr>
      <w:rFonts w:cstheme="minorBidi"/>
      <w:b/>
      <w:sz w:val="24"/>
      <w:szCs w:val="24"/>
    </w:rPr>
  </w:style>
  <w:style w:type="paragraph" w:customStyle="1" w:styleId="CardTagandCite">
    <w:name w:val="Card Tag and Cite"/>
    <w:next w:val="Normal"/>
    <w:link w:val="CardTagandCiteChar"/>
    <w:rsid w:val="00A20183"/>
    <w:rPr>
      <w:rFonts w:ascii="Arial Narrow" w:eastAsia="Times New Roman" w:hAnsi="Arial Narrow" w:cs="Times New Roman"/>
      <w:b/>
      <w:sz w:val="26"/>
    </w:rPr>
  </w:style>
  <w:style w:type="character" w:customStyle="1" w:styleId="CardTagandCiteChar">
    <w:name w:val="Card Tag and Cite Char"/>
    <w:link w:val="CardTagandCite"/>
    <w:rsid w:val="00A20183"/>
    <w:rPr>
      <w:rFonts w:ascii="Arial Narrow" w:eastAsia="Times New Roman" w:hAnsi="Arial Narrow" w:cs="Times New Roman"/>
      <w:b/>
      <w:sz w:val="26"/>
    </w:rPr>
  </w:style>
  <w:style w:type="character" w:customStyle="1" w:styleId="CardsChar1">
    <w:name w:val="Cards Char1"/>
    <w:rsid w:val="00A20183"/>
    <w:rPr>
      <w:rFonts w:ascii="Times New Roman" w:eastAsia="Times New Roman" w:hAnsi="Times New Roman" w:cs="Times New Roman"/>
      <w:sz w:val="20"/>
      <w:szCs w:val="20"/>
    </w:rPr>
  </w:style>
  <w:style w:type="paragraph" w:customStyle="1" w:styleId="Citation">
    <w:name w:val="Citation"/>
    <w:basedOn w:val="Normal"/>
    <w:next w:val="Normal"/>
    <w:qFormat/>
    <w:rsid w:val="00A20183"/>
    <w:rPr>
      <w:rFonts w:ascii="Times New Roman" w:eastAsiaTheme="minorHAnsi" w:hAnsi="Times New Roman"/>
      <w:b/>
      <w:sz w:val="24"/>
      <w:szCs w:val="22"/>
    </w:rPr>
  </w:style>
  <w:style w:type="character" w:customStyle="1" w:styleId="reduce2">
    <w:name w:val="reduce2"/>
    <w:rsid w:val="00A20183"/>
    <w:rPr>
      <w:rFonts w:ascii="Arial" w:hAnsi="Arial" w:cs="Arial"/>
      <w:color w:val="000000"/>
      <w:sz w:val="10"/>
      <w:szCs w:val="22"/>
    </w:rPr>
  </w:style>
  <w:style w:type="character" w:customStyle="1" w:styleId="FootnoteTextChar1">
    <w:name w:val="Footnote Text Char1"/>
    <w:basedOn w:val="DefaultParagraphFont"/>
    <w:uiPriority w:val="99"/>
    <w:semiHidden/>
    <w:rsid w:val="00A20183"/>
    <w:rPr>
      <w:rFonts w:ascii="Georgia" w:hAnsi="Georgia"/>
      <w:sz w:val="20"/>
      <w:szCs w:val="20"/>
    </w:rPr>
  </w:style>
  <w:style w:type="paragraph" w:customStyle="1" w:styleId="Nothing">
    <w:name w:val="Nothing"/>
    <w:link w:val="NothingChar"/>
    <w:qFormat/>
    <w:rsid w:val="00A20183"/>
    <w:rPr>
      <w:rFonts w:ascii="Times New Roman" w:eastAsia="Times New Roman" w:hAnsi="Times New Roman" w:cs="Times New Roman"/>
      <w:sz w:val="20"/>
    </w:rPr>
  </w:style>
  <w:style w:type="character" w:customStyle="1" w:styleId="NothingChar">
    <w:name w:val="Nothing Char"/>
    <w:link w:val="Nothing"/>
    <w:rsid w:val="00A20183"/>
    <w:rPr>
      <w:rFonts w:ascii="Times New Roman" w:eastAsia="Times New Roman" w:hAnsi="Times New Roman" w:cs="Times New Roman"/>
      <w:sz w:val="20"/>
    </w:rPr>
  </w:style>
  <w:style w:type="character" w:customStyle="1" w:styleId="DebateUnderline">
    <w:name w:val="Debate Underline"/>
    <w:qFormat/>
    <w:rsid w:val="00A20183"/>
    <w:rPr>
      <w:sz w:val="24"/>
      <w:u w:val="thick"/>
    </w:rPr>
  </w:style>
  <w:style w:type="paragraph" w:customStyle="1" w:styleId="Smalltext0">
    <w:name w:val="Small text"/>
    <w:aliases w:val="Quote1,Quote11"/>
    <w:basedOn w:val="Normal"/>
    <w:link w:val="SmalltextChar0"/>
    <w:qFormat/>
    <w:rsid w:val="00A20183"/>
    <w:rPr>
      <w:rFonts w:eastAsiaTheme="minorHAnsi"/>
      <w:sz w:val="14"/>
      <w:szCs w:val="22"/>
    </w:rPr>
  </w:style>
  <w:style w:type="character" w:customStyle="1" w:styleId="SmalltextChar0">
    <w:name w:val="Small text Char"/>
    <w:aliases w:val="Quote Char,Quote1 Char1"/>
    <w:basedOn w:val="DefaultParagraphFont"/>
    <w:link w:val="Smalltext0"/>
    <w:rsid w:val="00A20183"/>
    <w:rPr>
      <w:rFonts w:ascii="Arial" w:eastAsiaTheme="minorHAnsi" w:hAnsi="Arial" w:cs="Arial"/>
      <w:sz w:val="14"/>
      <w:szCs w:val="22"/>
    </w:rPr>
  </w:style>
  <w:style w:type="character" w:customStyle="1" w:styleId="SmallCardTextChar">
    <w:name w:val="Small Card Text Char"/>
    <w:rsid w:val="00A20183"/>
    <w:rPr>
      <w:sz w:val="16"/>
      <w:szCs w:val="16"/>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20183"/>
    <w:rPr>
      <w:rFonts w:ascii="Times" w:eastAsiaTheme="minorHAnsi" w:hAnsi="Times" w:cs="Times New Roman"/>
      <w:sz w:val="20"/>
      <w:szCs w:val="20"/>
    </w:rPr>
  </w:style>
  <w:style w:type="paragraph" w:styleId="Header">
    <w:name w:val="header"/>
    <w:basedOn w:val="Normal"/>
    <w:link w:val="HeaderChar"/>
    <w:uiPriority w:val="99"/>
    <w:unhideWhenUsed/>
    <w:rsid w:val="00A20183"/>
    <w:pPr>
      <w:tabs>
        <w:tab w:val="center" w:pos="4320"/>
        <w:tab w:val="right" w:pos="8640"/>
      </w:tabs>
      <w:spacing w:after="0" w:line="240" w:lineRule="auto"/>
    </w:pPr>
    <w:rPr>
      <w:rFonts w:asciiTheme="minorHAnsi" w:eastAsiaTheme="minorHAnsi" w:hAnsiTheme="minorHAnsi"/>
      <w:szCs w:val="22"/>
    </w:rPr>
  </w:style>
  <w:style w:type="character" w:customStyle="1" w:styleId="HeaderChar">
    <w:name w:val="Header Char"/>
    <w:basedOn w:val="DefaultParagraphFont"/>
    <w:link w:val="Header"/>
    <w:uiPriority w:val="99"/>
    <w:rsid w:val="00A20183"/>
    <w:rPr>
      <w:rFonts w:eastAsiaTheme="minorHAnsi" w:cs="Arial"/>
      <w:sz w:val="22"/>
      <w:szCs w:val="22"/>
    </w:rPr>
  </w:style>
  <w:style w:type="paragraph" w:styleId="Footer">
    <w:name w:val="footer"/>
    <w:basedOn w:val="Normal"/>
    <w:link w:val="FooterChar"/>
    <w:uiPriority w:val="99"/>
    <w:unhideWhenUsed/>
    <w:rsid w:val="00A20183"/>
    <w:pPr>
      <w:tabs>
        <w:tab w:val="center" w:pos="4320"/>
        <w:tab w:val="right" w:pos="8640"/>
      </w:tabs>
      <w:spacing w:after="0" w:line="240" w:lineRule="auto"/>
    </w:pPr>
    <w:rPr>
      <w:rFonts w:asciiTheme="minorHAnsi" w:eastAsiaTheme="minorHAnsi" w:hAnsiTheme="minorHAnsi"/>
      <w:szCs w:val="22"/>
    </w:rPr>
  </w:style>
  <w:style w:type="character" w:customStyle="1" w:styleId="FooterChar">
    <w:name w:val="Footer Char"/>
    <w:basedOn w:val="DefaultParagraphFont"/>
    <w:link w:val="Footer"/>
    <w:uiPriority w:val="99"/>
    <w:rsid w:val="00A20183"/>
    <w:rPr>
      <w:rFonts w:eastAsiaTheme="minorHAnsi" w:cs="Arial"/>
      <w:sz w:val="22"/>
      <w:szCs w:val="22"/>
    </w:rPr>
  </w:style>
  <w:style w:type="character" w:customStyle="1" w:styleId="Author-Date">
    <w:name w:val="Author-Date"/>
    <w:qFormat/>
    <w:rsid w:val="00A20183"/>
    <w:rPr>
      <w:b/>
      <w:sz w:val="24"/>
    </w:rPr>
  </w:style>
  <w:style w:type="paragraph" w:customStyle="1" w:styleId="Cites">
    <w:name w:val="Cites"/>
    <w:next w:val="Cards"/>
    <w:rsid w:val="00A20183"/>
    <w:pPr>
      <w:widowControl w:val="0"/>
    </w:pPr>
    <w:rPr>
      <w:rFonts w:ascii="Times New Roman" w:eastAsia="Times New Roman" w:hAnsi="Times New Roman" w:cs="Times New Roman"/>
      <w:sz w:val="20"/>
    </w:rPr>
  </w:style>
  <w:style w:type="paragraph" w:customStyle="1" w:styleId="CardIndented">
    <w:name w:val="Card (Indented)"/>
    <w:basedOn w:val="Normal"/>
    <w:link w:val="CardIndentedChar"/>
    <w:qFormat/>
    <w:rsid w:val="00A20183"/>
    <w:pPr>
      <w:ind w:left="288"/>
    </w:pPr>
    <w:rPr>
      <w:rFonts w:asciiTheme="minorHAnsi" w:eastAsiaTheme="minorHAnsi" w:hAnsiTheme="minorHAnsi" w:cs="Calibri"/>
      <w:szCs w:val="22"/>
    </w:rPr>
  </w:style>
  <w:style w:type="character" w:customStyle="1" w:styleId="CardIndentedChar">
    <w:name w:val="Card (Indented) Char"/>
    <w:basedOn w:val="DefaultParagraphFont"/>
    <w:link w:val="CardIndented"/>
    <w:rsid w:val="00A20183"/>
    <w:rPr>
      <w:rFonts w:eastAsiaTheme="minorHAnsi" w:cs="Calibri"/>
      <w:sz w:val="22"/>
      <w:szCs w:val="22"/>
    </w:rPr>
  </w:style>
  <w:style w:type="character" w:styleId="SubtleEmphasis">
    <w:name w:val="Subtle Emphasis"/>
    <w:basedOn w:val="DefaultParagraphFont"/>
    <w:uiPriority w:val="19"/>
    <w:qFormat/>
    <w:rsid w:val="00A20183"/>
    <w:rPr>
      <w:i/>
      <w:iCs/>
      <w:color w:val="404040" w:themeColor="text1" w:themeTint="BF"/>
    </w:rPr>
  </w:style>
  <w:style w:type="paragraph" w:customStyle="1" w:styleId="evidencetext">
    <w:name w:val="evidence text"/>
    <w:basedOn w:val="Normal"/>
    <w:link w:val="evidencetextChar"/>
    <w:qFormat/>
    <w:rsid w:val="00A20183"/>
    <w:pPr>
      <w:ind w:left="1728" w:right="1008"/>
    </w:pPr>
    <w:rPr>
      <w:rFonts w:eastAsia="Times New Roman" w:cs="Times New Roman"/>
      <w:color w:val="000000"/>
      <w:sz w:val="18"/>
      <w:szCs w:val="22"/>
    </w:rPr>
  </w:style>
  <w:style w:type="character" w:customStyle="1" w:styleId="underline2">
    <w:name w:val="underline2"/>
    <w:rsid w:val="00A20183"/>
    <w:rPr>
      <w:u w:val="single"/>
    </w:rPr>
  </w:style>
  <w:style w:type="character" w:customStyle="1" w:styleId="evidencetextChar">
    <w:name w:val="evidence text Char"/>
    <w:link w:val="evidencetext"/>
    <w:rsid w:val="00A20183"/>
    <w:rPr>
      <w:rFonts w:ascii="Arial" w:eastAsia="Times New Roman" w:hAnsi="Arial" w:cs="Times New Roman"/>
      <w:color w:val="000000"/>
      <w:sz w:val="18"/>
      <w:szCs w:val="22"/>
    </w:rPr>
  </w:style>
  <w:style w:type="character" w:customStyle="1" w:styleId="CitationChar1">
    <w:name w:val="Citation Char1"/>
    <w:basedOn w:val="DefaultParagraphFont"/>
    <w:rsid w:val="00A20183"/>
    <w:rPr>
      <w:rFonts w:eastAsiaTheme="minorHAnsi"/>
      <w:sz w:val="22"/>
      <w:szCs w:val="22"/>
    </w:rPr>
  </w:style>
  <w:style w:type="paragraph" w:customStyle="1" w:styleId="last">
    <w:name w:val="last"/>
    <w:basedOn w:val="Normal"/>
    <w:rsid w:val="00A20183"/>
    <w:pPr>
      <w:spacing w:before="100" w:beforeAutospacing="1" w:after="100" w:afterAutospacing="1" w:line="240" w:lineRule="auto"/>
    </w:pPr>
    <w:rPr>
      <w:rFonts w:ascii="Times New Roman" w:eastAsiaTheme="minorHAnsi" w:hAnsi="Times New Roman" w:cs="Times New Roman"/>
      <w:sz w:val="24"/>
      <w:szCs w:val="22"/>
    </w:rPr>
  </w:style>
  <w:style w:type="paragraph" w:customStyle="1" w:styleId="Pocket1">
    <w:name w:val="Pocket1"/>
    <w:basedOn w:val="Normal"/>
    <w:next w:val="Normal"/>
    <w:uiPriority w:val="9"/>
    <w:qFormat/>
    <w:rsid w:val="00A201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Georgia" w:eastAsia="MS Gothic" w:hAnsi="Georgia" w:cs="Times New Roman"/>
      <w:b/>
      <w:bCs/>
      <w:sz w:val="52"/>
      <w:szCs w:val="32"/>
    </w:rPr>
  </w:style>
  <w:style w:type="paragraph" w:customStyle="1" w:styleId="Hat1">
    <w:name w:val="Hat1"/>
    <w:basedOn w:val="Normal"/>
    <w:next w:val="Normal"/>
    <w:uiPriority w:val="9"/>
    <w:unhideWhenUsed/>
    <w:qFormat/>
    <w:rsid w:val="00A20183"/>
    <w:pPr>
      <w:keepNext/>
      <w:keepLines/>
      <w:pageBreakBefore/>
      <w:spacing w:before="40" w:after="0"/>
      <w:jc w:val="center"/>
      <w:outlineLvl w:val="1"/>
    </w:pPr>
    <w:rPr>
      <w:rFonts w:ascii="Georgia" w:eastAsia="MS Gothic" w:hAnsi="Georgia" w:cs="Times New Roman"/>
      <w:b/>
      <w:bCs/>
      <w:sz w:val="44"/>
      <w:szCs w:val="44"/>
      <w:u w:val="double"/>
    </w:rPr>
  </w:style>
  <w:style w:type="paragraph" w:customStyle="1" w:styleId="Block1">
    <w:name w:val="Block1"/>
    <w:basedOn w:val="Normal"/>
    <w:next w:val="Normal"/>
    <w:uiPriority w:val="9"/>
    <w:unhideWhenUsed/>
    <w:qFormat/>
    <w:rsid w:val="00A20183"/>
    <w:pPr>
      <w:keepNext/>
      <w:keepLines/>
      <w:pageBreakBefore/>
      <w:spacing w:before="40" w:after="0"/>
      <w:jc w:val="center"/>
      <w:outlineLvl w:val="2"/>
    </w:pPr>
    <w:rPr>
      <w:rFonts w:ascii="Georgia" w:eastAsia="MS Gothic" w:hAnsi="Georgia" w:cs="Times New Roman"/>
      <w:b/>
      <w:bCs/>
      <w:sz w:val="32"/>
      <w:szCs w:val="32"/>
      <w:u w:val="single"/>
    </w:rPr>
  </w:style>
  <w:style w:type="paragraph" w:customStyle="1" w:styleId="Ch1">
    <w:name w:val="Ch1"/>
    <w:basedOn w:val="Normal"/>
    <w:next w:val="Normal"/>
    <w:uiPriority w:val="9"/>
    <w:unhideWhenUsed/>
    <w:qFormat/>
    <w:rsid w:val="00A20183"/>
    <w:pPr>
      <w:keepNext/>
      <w:keepLines/>
      <w:spacing w:before="40" w:after="0"/>
      <w:outlineLvl w:val="3"/>
    </w:pPr>
    <w:rPr>
      <w:rFonts w:ascii="Georgia" w:eastAsia="MS Gothic" w:hAnsi="Georgia" w:cs="Times New Roman"/>
      <w:b/>
      <w:bCs/>
      <w:sz w:val="26"/>
      <w:szCs w:val="26"/>
    </w:rPr>
  </w:style>
  <w:style w:type="paragraph" w:customStyle="1" w:styleId="Heading51">
    <w:name w:val="Heading 51"/>
    <w:basedOn w:val="Normal"/>
    <w:next w:val="Normal"/>
    <w:uiPriority w:val="9"/>
    <w:semiHidden/>
    <w:unhideWhenUsed/>
    <w:rsid w:val="00A20183"/>
    <w:pPr>
      <w:keepNext/>
      <w:keepLines/>
      <w:spacing w:before="40" w:after="0"/>
      <w:outlineLvl w:val="4"/>
    </w:pPr>
    <w:rPr>
      <w:rFonts w:eastAsia="MS Gothic" w:cs="Times New Roman"/>
      <w:color w:val="365F91"/>
      <w:szCs w:val="22"/>
    </w:rPr>
  </w:style>
  <w:style w:type="numbering" w:customStyle="1" w:styleId="NoList1">
    <w:name w:val="No List1"/>
    <w:next w:val="NoList"/>
    <w:uiPriority w:val="99"/>
    <w:semiHidden/>
    <w:unhideWhenUsed/>
    <w:rsid w:val="00A20183"/>
  </w:style>
  <w:style w:type="paragraph" w:customStyle="1" w:styleId="DocumentMap1">
    <w:name w:val="Document Map1"/>
    <w:basedOn w:val="Normal"/>
    <w:next w:val="DocumentMap"/>
    <w:uiPriority w:val="99"/>
    <w:semiHidden/>
    <w:unhideWhenUsed/>
    <w:rsid w:val="00A20183"/>
    <w:pPr>
      <w:spacing w:after="0" w:line="240" w:lineRule="auto"/>
    </w:pPr>
    <w:rPr>
      <w:rFonts w:ascii="Lucida Grande" w:eastAsiaTheme="minorHAnsi" w:hAnsi="Lucida Grande" w:cs="Lucida Grande"/>
      <w:sz w:val="24"/>
      <w:szCs w:val="22"/>
    </w:rPr>
  </w:style>
  <w:style w:type="paragraph" w:customStyle="1" w:styleId="title1">
    <w:name w:val="title1"/>
    <w:basedOn w:val="Normal"/>
    <w:next w:val="Normal"/>
    <w:uiPriority w:val="1"/>
    <w:qFormat/>
    <w:rsid w:val="00A20183"/>
    <w:pPr>
      <w:ind w:left="720"/>
      <w:outlineLvl w:val="0"/>
    </w:pPr>
    <w:rPr>
      <w:rFonts w:asciiTheme="minorHAnsi" w:eastAsia="MS Mincho" w:hAnsiTheme="minorHAnsi"/>
      <w:bCs/>
      <w:sz w:val="24"/>
      <w:szCs w:val="22"/>
      <w:u w:val="single"/>
    </w:rPr>
  </w:style>
  <w:style w:type="paragraph" w:customStyle="1" w:styleId="Header1">
    <w:name w:val="Header1"/>
    <w:basedOn w:val="Normal"/>
    <w:next w:val="Header"/>
    <w:uiPriority w:val="99"/>
    <w:unhideWhenUsed/>
    <w:rsid w:val="00A20183"/>
    <w:pPr>
      <w:tabs>
        <w:tab w:val="center" w:pos="4320"/>
        <w:tab w:val="right" w:pos="8640"/>
      </w:tabs>
      <w:spacing w:after="0" w:line="240" w:lineRule="auto"/>
    </w:pPr>
    <w:rPr>
      <w:rFonts w:asciiTheme="minorHAnsi" w:eastAsia="Cambria" w:hAnsiTheme="minorHAnsi"/>
      <w:szCs w:val="22"/>
    </w:rPr>
  </w:style>
  <w:style w:type="paragraph" w:customStyle="1" w:styleId="Footer1">
    <w:name w:val="Footer1"/>
    <w:basedOn w:val="Normal"/>
    <w:next w:val="Footer"/>
    <w:uiPriority w:val="99"/>
    <w:unhideWhenUsed/>
    <w:rsid w:val="00A20183"/>
    <w:pPr>
      <w:tabs>
        <w:tab w:val="center" w:pos="4320"/>
        <w:tab w:val="right" w:pos="8640"/>
      </w:tabs>
      <w:spacing w:after="0" w:line="240" w:lineRule="auto"/>
    </w:pPr>
    <w:rPr>
      <w:rFonts w:asciiTheme="minorHAnsi" w:eastAsia="Cambria" w:hAnsiTheme="minorHAnsi"/>
      <w:szCs w:val="22"/>
    </w:rPr>
  </w:style>
  <w:style w:type="character" w:customStyle="1" w:styleId="SubtleEmphasis1">
    <w:name w:val="Subtle Emphasis1"/>
    <w:basedOn w:val="DefaultParagraphFont"/>
    <w:uiPriority w:val="19"/>
    <w:qFormat/>
    <w:rsid w:val="00A20183"/>
    <w:rPr>
      <w:i/>
      <w:iCs/>
      <w:color w:val="404040"/>
    </w:rPr>
  </w:style>
  <w:style w:type="character" w:customStyle="1" w:styleId="Heading2Char1">
    <w:name w:val="Heading 2 Char1"/>
    <w:basedOn w:val="DefaultParagraphFont"/>
    <w:uiPriority w:val="9"/>
    <w:semiHidden/>
    <w:rsid w:val="00A20183"/>
    <w:rPr>
      <w:rFonts w:asciiTheme="majorHAnsi" w:eastAsiaTheme="majorEastAsia" w:hAnsiTheme="majorHAnsi" w:cstheme="majorBidi"/>
      <w:color w:val="365F91" w:themeColor="accent1" w:themeShade="BF"/>
      <w:sz w:val="26"/>
      <w:szCs w:val="26"/>
    </w:rPr>
  </w:style>
  <w:style w:type="character" w:customStyle="1" w:styleId="Heading4Char1">
    <w:name w:val="Heading 4 Char1"/>
    <w:basedOn w:val="DefaultParagraphFont"/>
    <w:uiPriority w:val="9"/>
    <w:semiHidden/>
    <w:rsid w:val="00A20183"/>
    <w:rPr>
      <w:rFonts w:asciiTheme="majorHAnsi" w:eastAsiaTheme="majorEastAsia" w:hAnsiTheme="majorHAnsi" w:cstheme="majorBidi"/>
      <w:i/>
      <w:iCs/>
      <w:color w:val="365F91" w:themeColor="accent1" w:themeShade="BF"/>
    </w:rPr>
  </w:style>
  <w:style w:type="character" w:customStyle="1" w:styleId="DocumentMapChar1">
    <w:name w:val="Document Map Char1"/>
    <w:basedOn w:val="DefaultParagraphFont"/>
    <w:uiPriority w:val="99"/>
    <w:semiHidden/>
    <w:rsid w:val="00A20183"/>
    <w:rPr>
      <w:rFonts w:ascii="Times New Roman" w:hAnsi="Times New Roman" w:cs="Times New Roman"/>
    </w:rPr>
  </w:style>
  <w:style w:type="character" w:customStyle="1" w:styleId="Heading5Char1">
    <w:name w:val="Heading 5 Char1"/>
    <w:basedOn w:val="DefaultParagraphFont"/>
    <w:uiPriority w:val="9"/>
    <w:semiHidden/>
    <w:rsid w:val="00A20183"/>
    <w:rPr>
      <w:rFonts w:asciiTheme="majorHAnsi" w:eastAsiaTheme="majorEastAsia" w:hAnsiTheme="majorHAnsi" w:cstheme="majorBidi"/>
      <w:color w:val="365F91" w:themeColor="accent1" w:themeShade="BF"/>
    </w:rPr>
  </w:style>
  <w:style w:type="character" w:customStyle="1" w:styleId="TitleChar2">
    <w:name w:val="Title Char2"/>
    <w:basedOn w:val="DefaultParagraphFont"/>
    <w:uiPriority w:val="10"/>
    <w:rsid w:val="00A20183"/>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semiHidden/>
    <w:rsid w:val="00A20183"/>
  </w:style>
  <w:style w:type="character" w:customStyle="1" w:styleId="FooterChar1">
    <w:name w:val="Footer Char1"/>
    <w:basedOn w:val="DefaultParagraphFont"/>
    <w:uiPriority w:val="99"/>
    <w:semiHidden/>
    <w:rsid w:val="00A20183"/>
  </w:style>
  <w:style w:type="character" w:customStyle="1" w:styleId="evidencetextChar1">
    <w:name w:val="evidence text Char1"/>
    <w:rsid w:val="00A20183"/>
    <w:rPr>
      <w:rFonts w:ascii="Arial" w:eastAsiaTheme="minorHAnsi" w:hAnsi="Arial" w:cs="Arial"/>
      <w:color w:val="000000"/>
      <w:sz w:val="22"/>
      <w:szCs w:val="22"/>
    </w:rPr>
  </w:style>
  <w:style w:type="character" w:customStyle="1" w:styleId="m-6068944721081931932gmail-styleunderline">
    <w:name w:val="m_-6068944721081931932gmail-styleunderline"/>
    <w:basedOn w:val="DefaultParagraphFont"/>
    <w:rsid w:val="00A20183"/>
  </w:style>
  <w:style w:type="character" w:customStyle="1" w:styleId="m-6068944721081931932gmail-tl8wme">
    <w:name w:val="m_-6068944721081931932gmail-tl8wme"/>
    <w:basedOn w:val="DefaultParagraphFont"/>
    <w:rsid w:val="00A20183"/>
  </w:style>
  <w:style w:type="character" w:customStyle="1" w:styleId="Brief-Smalltext">
    <w:name w:val="Brief - Small text"/>
    <w:rsid w:val="00A20183"/>
    <w:rPr>
      <w:rFonts w:ascii="Times New Roman" w:hAnsi="Times New Roman" w:cs="Times New Roman" w:hint="default"/>
      <w:strike w:val="0"/>
      <w:dstrike w:val="0"/>
      <w:sz w:val="14"/>
      <w:u w:val="none"/>
      <w:effect w:val="none"/>
    </w:rPr>
  </w:style>
  <w:style w:type="character" w:customStyle="1" w:styleId="beriefunderline">
    <w:name w:val="berief = underline"/>
    <w:rsid w:val="00A20183"/>
    <w:rPr>
      <w:rFonts w:ascii="Times New Roman" w:eastAsia="Times New Roman" w:hAnsi="Times New Roman" w:cs="Times New Roman" w:hint="default"/>
      <w:sz w:val="20"/>
      <w:u w:val="single"/>
    </w:rPr>
  </w:style>
  <w:style w:type="character" w:styleId="PageNumber">
    <w:name w:val="page number"/>
    <w:basedOn w:val="DefaultParagraphFont"/>
    <w:uiPriority w:val="99"/>
    <w:semiHidden/>
    <w:unhideWhenUsed/>
    <w:rsid w:val="00A20183"/>
  </w:style>
  <w:style w:type="character" w:customStyle="1" w:styleId="wikiexternallink">
    <w:name w:val="wikiexternallink"/>
    <w:basedOn w:val="DefaultParagraphFont"/>
    <w:rsid w:val="00A20183"/>
  </w:style>
  <w:style w:type="character" w:customStyle="1" w:styleId="wikigeneratedlinkcontent">
    <w:name w:val="wikigeneratedlinkcontent"/>
    <w:basedOn w:val="DefaultParagraphFont"/>
    <w:rsid w:val="00A20183"/>
  </w:style>
  <w:style w:type="character" w:customStyle="1" w:styleId="m6694975898748735535gmail-style13ptbold">
    <w:name w:val="m_6694975898748735535gmail-style13ptbold"/>
    <w:basedOn w:val="DefaultParagraphFont"/>
    <w:rsid w:val="00A20183"/>
  </w:style>
  <w:style w:type="character" w:styleId="CommentReference">
    <w:name w:val="annotation reference"/>
    <w:basedOn w:val="DefaultParagraphFont"/>
    <w:uiPriority w:val="99"/>
    <w:unhideWhenUsed/>
    <w:rsid w:val="00A2018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mp.com/news/china/military/article/2176118/beijing-steps-naval-patrols-taiwan-strait" TargetMode="External"/><Relationship Id="rId21" Type="http://schemas.openxmlformats.org/officeDocument/2006/relationships/hyperlink" Target="http://www.atimes.com/article/researcher-china-still-no-match-for-us-in-fight-for-taiwan/" TargetMode="External"/><Relationship Id="rId42" Type="http://schemas.openxmlformats.org/officeDocument/2006/relationships/hyperlink" Target="http://www.thespacereview.com/article/3458/1" TargetMode="External"/><Relationship Id="rId47" Type="http://schemas.openxmlformats.org/officeDocument/2006/relationships/hyperlink" Target="file:///Users/alexsafieddine/Desktop/Rubin%201/2/2019%20(Robert,%20Secretary%20of%20the%20Treasury%20from%201995%20to%201999%20and%20co-chairman%20emeritus%20of%20the%20Council%20on%20Foreign%20Relations," TargetMode="External"/><Relationship Id="rId63" Type="http://schemas.openxmlformats.org/officeDocument/2006/relationships/hyperlink" Target="https://www.aljazeera.com/news/2019/07/china-vows-sanctions-firms-taiwan-arms-sale-190712133310269.html" TargetMode="External"/><Relationship Id="rId68" Type="http://schemas.openxmlformats.org/officeDocument/2006/relationships/hyperlink" Target="https://www.defensenews.com/industry/2018/07/09/rebuild-the-us-minerals-supply-chain-before-its-too-late/" TargetMode="External"/><Relationship Id="rId16" Type="http://schemas.openxmlformats.org/officeDocument/2006/relationships/hyperlink" Target="https://urldefense.proofpoint.com/v2/url?u=https-3A__www.scmp.com_news_china_military_article_2180309_chinas-2Dmilitary-2Dpriorities-2D2019-2Dboost-2Dtraining-2Dand-2Dprepare-2Dwar&amp;d=DwMFaQ&amp;c=4ZIZThykDLcoWk-GVjSLmy8-1Cr1I4FWIvbLFebwKgY&amp;r=6el9HecxR39FUMvj9XleSepCvRZSKxioMhK3xA3lbMk&amp;m=TW8yvovXHl94OCwWw0Ofxb3kYByvGg2fsYHJRLQ5eTk&amp;s=oRzTznvHvlCnPEB7kZl-YkeZVD5HjM8pUdrRFYTda9g&amp;e=" TargetMode="External"/><Relationship Id="rId11" Type="http://schemas.openxmlformats.org/officeDocument/2006/relationships/hyperlink" Target="https://www.nytimes.com/2019/01/01/world/asia/xi-jinping-taiwan-china.html" TargetMode="External"/><Relationship Id="rId24" Type="http://schemas.openxmlformats.org/officeDocument/2006/relationships/hyperlink" Target="https://www.taiwannews.com.tw/en/news/3609530" TargetMode="External"/><Relationship Id="rId32" Type="http://schemas.openxmlformats.org/officeDocument/2006/relationships/hyperlink" Target="http://news.bbc.co.uk/2/shared/spl/hi/asia_pac/04/taiwan_flashpoint/html/us_role.stm" TargetMode="External"/><Relationship Id="rId37" Type="http://schemas.openxmlformats.org/officeDocument/2006/relationships/hyperlink" Target="https://www.amazon.com/Chinese-Invasion-Threat-American-Strategy/dp/1546353259" TargetMode="External"/><Relationship Id="rId40" Type="http://schemas.openxmlformats.org/officeDocument/2006/relationships/hyperlink" Target="https://www.theguardian.com/world/2014/oct/31/sp-north-korea-nuclear-weapons" TargetMode="External"/><Relationship Id="rId45" Type="http://schemas.openxmlformats.org/officeDocument/2006/relationships/hyperlink" Target="https://www.reuters.com/article/us-usa-trade-china-recession/full-blown-trade-war-will-push-world-toward-recession-morgan-stanley-idUSKCN1SQ1R4" TargetMode="External"/><Relationship Id="rId53" Type="http://schemas.openxmlformats.org/officeDocument/2006/relationships/hyperlink" Target="https://www.navytimes.com/news/your-navy/2017/10/25/navy-puts-three-carrier-strike-groups-in-7th-fleet-waters/" TargetMode="External"/><Relationship Id="rId58" Type="http://schemas.openxmlformats.org/officeDocument/2006/relationships/hyperlink" Target="http://jcr.sagepub.com/content/58/2/307.abstract" TargetMode="External"/><Relationship Id="rId66" Type="http://schemas.openxmlformats.org/officeDocument/2006/relationships/hyperlink" Target="https://www.weforum.org/agenda/2018/02/the-top-importers-and-exporters-of-the-world-s-18-most-traded-goods?utm_content=buffere3d41&amp;utm_medium=social&amp;utm_source=twitter.com&amp;utm_campaign=buffer" TargetMode="External"/><Relationship Id="rId74" Type="http://schemas.openxmlformats.org/officeDocument/2006/relationships/hyperlink" Target="https://www.washingtonpost.com/business/economy/china-hawks-fear-trump-is-ready-to-deal-on-huawei/2019/06/27/1093e49c-991a-11e9-916d-9c61607d8190_story.html?utm_term=.b03093c14920" TargetMode="External"/><Relationship Id="rId5" Type="http://schemas.openxmlformats.org/officeDocument/2006/relationships/numbering" Target="numbering.xml"/><Relationship Id="rId61" Type="http://schemas.openxmlformats.org/officeDocument/2006/relationships/hyperlink" Target="http://www.gene-gerzhoy.com/" TargetMode="External"/><Relationship Id="rId19" Type="http://schemas.openxmlformats.org/officeDocument/2006/relationships/hyperlink" Target="https://www.nytimes.com/2019/01/01/world/asia/xi-jinping-taiwan-china.html?module=inline" TargetMode="External"/><Relationship Id="rId14" Type="http://schemas.openxmlformats.org/officeDocument/2006/relationships/hyperlink" Target="https://www.nbcnews.com/news/world/taiwan-defends-u-s-arms-deal-after-china-sanctions-threat-n1029511" TargetMode="External"/><Relationship Id="rId22" Type="http://schemas.openxmlformats.org/officeDocument/2006/relationships/hyperlink" Target="https://nationalinterest.org/blog/buzz/report-china-aims-defeat-us-war-37792" TargetMode="External"/><Relationship Id="rId27" Type="http://schemas.openxmlformats.org/officeDocument/2006/relationships/hyperlink" Target="https://www.aljazeera.com/news/2018/11/news-rattles-taiwan-elections-181123005140173.html" TargetMode="External"/><Relationship Id="rId30" Type="http://schemas.openxmlformats.org/officeDocument/2006/relationships/hyperlink" Target="https://urldefense.proofpoint.com/v2/url?u=http-3A__www.atimes.com_article_taiwans-2Dnavy-2Dflexes-2Dmissile-2Dmuscles-2Dahead-2Dof-2Dxis-2Dreunification-2Dtalk_&amp;d=DwMFaQ&amp;c=4ZIZThykDLcoWk-GVjSLmy8-1Cr1I4FWIvbLFebwKgY&amp;r=6el9HecxR39FUMvj9XleSepCvRZSKxioMhK3xA3lbMk&amp;m=TW8yvovXHl94OCwWw0Ofxb3kYByvGg2fsYHJRLQ5eTk&amp;s=okop6FHFWFXvZS3p5NPbOPZst8xPrONq2t68h4PpzA0&amp;e=" TargetMode="External"/><Relationship Id="rId35" Type="http://schemas.openxmlformats.org/officeDocument/2006/relationships/hyperlink" Target="https://thediplomat.com/2018/03/china-sends-aircraft-carrier-through-taiwan-strait/" TargetMode="External"/><Relationship Id="rId43" Type="http://schemas.openxmlformats.org/officeDocument/2006/relationships/hyperlink" Target="https://www.wired.com/story/new-arms-race-threatening-to-explode-in-space/" TargetMode="External"/><Relationship Id="rId48" Type="http://schemas.openxmlformats.org/officeDocument/2006/relationships/hyperlink" Target="https://www.wired.com/story/ai-cold-war-china-could-doom-us-all/" TargetMode="External"/><Relationship Id="rId56" Type="http://schemas.openxmlformats.org/officeDocument/2006/relationships/hyperlink" Target="http://www.cnn.com/2016/03/31/politics/trump-view-from-south-korea-japan/" TargetMode="External"/><Relationship Id="rId64" Type="http://schemas.openxmlformats.org/officeDocument/2006/relationships/hyperlink" Target="https://www.reuters.com/article/us-usa-trade-china-recession/full-blown-trade-war-will-push-world-toward-recession-morgan-stanley-idUSKCN1SQ1R4" TargetMode="External"/><Relationship Id="rId69" Type="http://schemas.openxmlformats.org/officeDocument/2006/relationships/hyperlink" Target="https://www.defensenews.com/global/the-americas/2019/06/05/us-commerce-department-offers-solution-for-obtaining-minerals-critical-to-the-military/"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cambridge.org/core/journals/review-of-international-studies/article/putting-disarmament-back-in-the-frame/8EE76C846B74AA08F9D9EAC80DD3D865" TargetMode="External"/><Relationship Id="rId72" Type="http://schemas.openxmlformats.org/officeDocument/2006/relationships/hyperlink" Target="https://www.bloomberg.com/opinion/articles/2019-07-15/u-s-china-trade-war-s-main-issues-are-taiwan-and-huawei" TargetMode="External"/><Relationship Id="rId3" Type="http://schemas.openxmlformats.org/officeDocument/2006/relationships/customXml" Target="../customXml/item3.xml"/><Relationship Id="rId12" Type="http://schemas.openxmlformats.org/officeDocument/2006/relationships/hyperlink" Target="http://www.sipri.org/databases/armstransfers" TargetMode="External"/><Relationship Id="rId17" Type="http://schemas.openxmlformats.org/officeDocument/2006/relationships/hyperlink" Target="https://www.reuters.com/article/us-china-taiwan/chinas-xi-threatens-taiwan-with-force-but-also-seeks-peaceful-reunification-idUSKCN1OW04K" TargetMode="External"/><Relationship Id="rId25" Type="http://schemas.openxmlformats.org/officeDocument/2006/relationships/hyperlink" Target="https://www.bbc.com/news/world-asia-34729538" TargetMode="External"/><Relationship Id="rId33" Type="http://schemas.openxmlformats.org/officeDocument/2006/relationships/hyperlink" Target="https://www.washingtonpost.com/archive/politics/1998/06/21/us-and-china-nearly-came-to-blows-in-96/926d105f-1fd8-404c-9995-90984f86a613/?utm_term=.e204378dc533" TargetMode="External"/><Relationship Id="rId38" Type="http://schemas.openxmlformats.org/officeDocument/2006/relationships/hyperlink" Target="https://iscs.elliott.gwu.edu/project/caitlin-talmadge-in-foreign-affairs-beijings-nuclear-option/" TargetMode="External"/><Relationship Id="rId46" Type="http://schemas.openxmlformats.org/officeDocument/2006/relationships/hyperlink" Target="https://www.project-syndicate.org/commentary/economic-crisis-military-conflict-or-structural-reform-by-qian-liu-2018-11" TargetMode="External"/><Relationship Id="rId59" Type="http://schemas.openxmlformats.org/officeDocument/2006/relationships/hyperlink" Target="http://www.polsci.ucsb.edu/faculty/narangn/" TargetMode="External"/><Relationship Id="rId67" Type="http://schemas.openxmlformats.org/officeDocument/2006/relationships/hyperlink" Target="https://www.msn.com/en-us/money/markets/why-chinas-threat-to-restrict-rare-earth-minerals-is-so-serious/ar-AAC9sdJ" TargetMode="External"/><Relationship Id="rId20" Type="http://schemas.openxmlformats.org/officeDocument/2006/relationships/hyperlink" Target="https://www.state.gov/r/pa/ei/bgn/35855.htm" TargetMode="External"/><Relationship Id="rId41" Type="http://schemas.openxmlformats.org/officeDocument/2006/relationships/hyperlink" Target="https://www.politico.com/story/2019/06/16/war-in-space-trump-china-1365842" TargetMode="External"/><Relationship Id="rId54" Type="http://schemas.openxmlformats.org/officeDocument/2006/relationships/hyperlink" Target="http://www.cnn.com/2016/03/31/politics/trump-view-from-south-korea-japan/" TargetMode="External"/><Relationship Id="rId62" Type="http://schemas.openxmlformats.org/officeDocument/2006/relationships/hyperlink" Target="http://rachel-whitlark.squarespace.com/" TargetMode="External"/><Relationship Id="rId70" Type="http://schemas.openxmlformats.org/officeDocument/2006/relationships/hyperlink" Target="https://nationalinterest.org/blog/buzz/a2ad-phrase-terrifies-us-military-and-china-and-russia-love-it-51597" TargetMode="External"/><Relationship Id="rId75" Type="http://schemas.openxmlformats.org/officeDocument/2006/relationships/hyperlink" Target="https://www.scmp.com/news/china/diplomacy/article/3011587/donald-trump-says-huawei-could-possibly-be-included-deal-end"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uters.com/article/us-china-moon/china-lifts-mysterious-veil-with-probe-landing-on-dark-side-of-the-moon-idUSKCN1OX07Q" TargetMode="External"/><Relationship Id="rId23" Type="http://schemas.openxmlformats.org/officeDocument/2006/relationships/hyperlink" Target="https://thediplomat.com/2018/04/is-the-western-pacific-heading-towards-an-amphibious-arms-race/" TargetMode="External"/><Relationship Id="rId28" Type="http://schemas.openxmlformats.org/officeDocument/2006/relationships/hyperlink" Target="https://www.reuters.com/article/us-taiwan-china/taiwan-president-says-status-quo-policy-on-china-wont-change-after-election-drubbing-idUSKCN1NZ0D5" TargetMode="External"/><Relationship Id="rId36" Type="http://schemas.openxmlformats.org/officeDocument/2006/relationships/image" Target="media/image1.png"/><Relationship Id="rId49" Type="http://schemas.openxmlformats.org/officeDocument/2006/relationships/hyperlink" Target="https://www.hrw.org/report/2016/12/09/making-case/dangers-killer-robots-and-need-preemptive-ban" TargetMode="External"/><Relationship Id="rId57" Type="http://schemas.openxmlformats.org/officeDocument/2006/relationships/hyperlink" Target="http://journals.cambridge.org/action/displayAbstract?fromPage=online&amp;aid=7615668&amp;fileId=S0043887100006687" TargetMode="External"/><Relationship Id="rId10" Type="http://schemas.openxmlformats.org/officeDocument/2006/relationships/hyperlink" Target="http://news.bbc.co.uk/2/hi/asia-pacific/4347555.stm" TargetMode="External"/><Relationship Id="rId31" Type="http://schemas.openxmlformats.org/officeDocument/2006/relationships/hyperlink" Target="https://www.reuters.com/article/us-usa-china-taiwan-military/two-u-s-navy-ships-pass-through-taiwan-strait-opposing-china-idUSKCN1NX2NF" TargetMode="External"/><Relationship Id="rId44" Type="http://schemas.openxmlformats.org/officeDocument/2006/relationships/hyperlink" Target="https://www.aljazeera.com/news/2019/07/china-vows-sanctions-firms-taiwan-arms-sale-190712133310269.html" TargetMode="External"/><Relationship Id="rId52" Type="http://schemas.openxmlformats.org/officeDocument/2006/relationships/hyperlink" Target="https://www.worldpoliticsreview.com/articles/27395/how-committed-is-the-u-s-to-fending-off-a-war-over-taiwan" TargetMode="External"/><Relationship Id="rId60" Type="http://schemas.openxmlformats.org/officeDocument/2006/relationships/hyperlink" Target="http://foreignpolicy.com/2014/06/26/if-japan-wanted-to-build-a-nuclear-bomb-itd-be-awesome-at-it/" TargetMode="External"/><Relationship Id="rId65" Type="http://schemas.openxmlformats.org/officeDocument/2006/relationships/hyperlink" Target="https://www.project-syndicate.org/commentary/economic-crisis-military-conflict-or-structural-reform-by-qian-liu-2018-11" TargetMode="External"/><Relationship Id="rId73" Type="http://schemas.openxmlformats.org/officeDocument/2006/relationships/hyperlink" Target="https://www.bloomberg.com/news/articles/2019-07-03/u-s-slaps-import-duties-on-vietnam-steel-in-ramp-up-of-tension" TargetMode="External"/><Relationship Id="rId4" Type="http://schemas.openxmlformats.org/officeDocument/2006/relationships/customXml" Target="../customXml/item4.xml"/><Relationship Id="rId9" Type="http://schemas.openxmlformats.org/officeDocument/2006/relationships/hyperlink" Target="https://media.defense.gov/2018/Aug/16/2001955282/-1/-1/1/2018-CHINA-MILITARY-POWER-REPORT.PDF" TargetMode="External"/><Relationship Id="rId13" Type="http://schemas.openxmlformats.org/officeDocument/2006/relationships/hyperlink" Target="https://www.fas.org/sgp/crs/row/RL33153.pdf" TargetMode="External"/><Relationship Id="rId18" Type="http://schemas.openxmlformats.org/officeDocument/2006/relationships/hyperlink" Target="https://www.nytimes.com/2019/01/02/world/asia/xhina-xi-jinping-taiwan.html" TargetMode="External"/><Relationship Id="rId39" Type="http://schemas.openxmlformats.org/officeDocument/2006/relationships/hyperlink" Target="https://nationalinterest.org/blog/buzz/imagine-north-korea-100-nuclear-warheads-52072" TargetMode="External"/><Relationship Id="rId34" Type="http://schemas.openxmlformats.org/officeDocument/2006/relationships/hyperlink" Target="https://thediplomat.com/2018/06/will-the-trump-administration-send-a-us-aircraft-carrier-through-the-taiwan-strait/" TargetMode="External"/><Relationship Id="rId50" Type="http://schemas.openxmlformats.org/officeDocument/2006/relationships/hyperlink" Target="https://www.rand.org/blog/2018/01/why-china-should-still-feel-good-about-taiwan-but-maybe.html" TargetMode="External"/><Relationship Id="rId55" Type="http://schemas.openxmlformats.org/officeDocument/2006/relationships/hyperlink" Target="http://www.nytimes.com/2016/05/28/world/asia/obama-hiroshima-japan.html"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nytimes.com/roomfordebate/2011/09/23/should-the-us-continue-selling-arms-to-taiwan/what-the-us-needs-to-realize-about-chinas-nationalism" TargetMode="External"/><Relationship Id="rId2" Type="http://schemas.openxmlformats.org/officeDocument/2006/relationships/customXml" Target="../customXml/item2.xml"/><Relationship Id="rId29" Type="http://schemas.openxmlformats.org/officeDocument/2006/relationships/hyperlink" Target="https://www.japantimes.co.jp/news/2018/08/06/asia-pacific/taiwans-tsai-ing-wen-seeks-11-billion-defence-budget-china-threat-gro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E113A69-56CF-8847-9939-AC9261A9E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56927</Words>
  <Characters>324486</Characters>
  <Application>Microsoft Office Word</Application>
  <DocSecurity>0</DocSecurity>
  <Lines>2704</Lines>
  <Paragraphs>761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5</cp:revision>
  <dcterms:created xsi:type="dcterms:W3CDTF">2019-08-13T22:32:00Z</dcterms:created>
  <dcterms:modified xsi:type="dcterms:W3CDTF">2019-08-14T00:51:00Z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